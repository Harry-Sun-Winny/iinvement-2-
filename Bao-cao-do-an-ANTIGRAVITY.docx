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C7DAD4">
      <w:pPr>
        <w:ind w:firstLine="0"/>
        <w:jc w:val="center"/>
      </w:pPr>
      <w:bookmarkStart w:id="25" w:name="_GoBack"/>
      <w:bookmarkEnd w:id="25"/>
      <w:r>
        <w:rPr>
          <w:rFonts w:ascii="Times New Roman" w:hAnsi="Times New Roman" w:eastAsia="Times New Roman" w:cs="Times New Roman"/>
          <w:b/>
        </w:rPr>
        <w:t>TRƯỜNG ĐẠI HỌC PHƯƠNG ĐÔNG</w:t>
      </w:r>
    </w:p>
    <w:p w14:paraId="633FE237">
      <w:pPr>
        <w:ind w:firstLine="0"/>
        <w:jc w:val="center"/>
      </w:pPr>
      <w:r>
        <w:rPr>
          <w:rFonts w:ascii="Times New Roman" w:hAnsi="Times New Roman" w:eastAsia="Times New Roman" w:cs="Times New Roman"/>
          <w:b/>
        </w:rPr>
        <w:t>KHOA CÔNG NGHỆ SỐ &amp; TRUYỀN THÔNG</w:t>
      </w:r>
    </w:p>
    <w:p w14:paraId="00B4FD10">
      <w:pPr>
        <w:ind w:firstLine="0"/>
        <w:jc w:val="center"/>
      </w:pPr>
      <w:r>
        <w:rPr>
          <w:rFonts w:ascii="Times New Roman" w:hAnsi="Times New Roman" w:eastAsia="Times New Roman" w:cs="Times New Roman"/>
          <w:b/>
        </w:rPr>
        <w:t>NGÀNH CÔNG NGHỆ THÔNG TIN</w:t>
      </w:r>
    </w:p>
    <w:p w14:paraId="62D23CF6"/>
    <w:p w14:paraId="3268124F"/>
    <w:p w14:paraId="22F521AE">
      <w:pPr>
        <w:pStyle w:val="36"/>
        <w:jc w:val="center"/>
      </w:pPr>
      <w:r>
        <w:rPr>
          <w:rFonts w:ascii="Times New Roman" w:hAnsi="Times New Roman" w:eastAsia="Times New Roman" w:cs="Times New Roman"/>
          <w:sz w:val="44"/>
        </w:rPr>
        <w:t>BÁO CÁO ĐỒ ÁN KỲ</w:t>
      </w:r>
    </w:p>
    <w:p w14:paraId="3DE1A1B6">
      <w:pPr>
        <w:ind w:firstLine="0"/>
        <w:jc w:val="center"/>
      </w:pPr>
      <w:r>
        <w:rPr>
          <w:rFonts w:ascii="Times New Roman" w:hAnsi="Times New Roman" w:eastAsia="Times New Roman" w:cs="Times New Roman"/>
        </w:rPr>
        <w:t>ĐỀ TÀI</w:t>
      </w:r>
    </w:p>
    <w:p w14:paraId="6BC58BC0">
      <w:pPr>
        <w:pStyle w:val="36"/>
        <w:jc w:val="center"/>
      </w:pPr>
      <w:r>
        <w:rPr>
          <w:rFonts w:ascii="Times New Roman" w:hAnsi="Times New Roman" w:eastAsia="Times New Roman" w:cs="Times New Roman"/>
          <w:sz w:val="36"/>
        </w:rPr>
        <w:t>ỨNG DỤNG QUẢN LÝ DANH MỤC ĐẦU TƯ</w:t>
      </w:r>
      <w:r>
        <w:rPr>
          <w:rFonts w:ascii="Times New Roman" w:hAnsi="Times New Roman" w:eastAsia="Times New Roman" w:cs="Times New Roman"/>
          <w:sz w:val="36"/>
        </w:rPr>
        <w:br w:type="textWrapping"/>
      </w:r>
      <w:r>
        <w:rPr>
          <w:rFonts w:ascii="Times New Roman" w:hAnsi="Times New Roman" w:eastAsia="Times New Roman" w:cs="Times New Roman"/>
          <w:sz w:val="36"/>
        </w:rPr>
        <w:t>ANTIGRAVITY</w:t>
      </w:r>
    </w:p>
    <w:p w14:paraId="74EB6F14"/>
    <w:p w14:paraId="1953A7FD"/>
    <w:p w14:paraId="0B05ECD0"/>
    <w:p w14:paraId="10D7B9A0"/>
    <w:p w14:paraId="3512105D">
      <w:pPr>
        <w:ind w:firstLine="0"/>
        <w:jc w:val="center"/>
      </w:pPr>
      <w:r>
        <w:rPr>
          <w:rFonts w:ascii="Times New Roman" w:hAnsi="Times New Roman" w:eastAsia="Times New Roman" w:cs="Times New Roman"/>
        </w:rPr>
        <w:t>Hà Nội, 2026</w:t>
      </w:r>
    </w:p>
    <w:p w14:paraId="494B3E63">
      <w:r>
        <w:rPr>
          <w:rFonts w:ascii="Times New Roman" w:hAnsi="Times New Roman" w:eastAsia="Times New Roman" w:cs="Times New Roman"/>
        </w:rPr>
        <w:br w:type="page"/>
      </w:r>
    </w:p>
    <w:p w14:paraId="168A7BFF">
      <w:pPr>
        <w:ind w:firstLine="0"/>
        <w:jc w:val="center"/>
      </w:pPr>
      <w:r>
        <w:rPr>
          <w:rFonts w:ascii="Times New Roman" w:hAnsi="Times New Roman" w:eastAsia="Times New Roman" w:cs="Times New Roman"/>
          <w:b/>
        </w:rPr>
        <w:t>TRƯỜNG ĐẠI HỌC PHƯƠNG ĐÔNG</w:t>
      </w:r>
    </w:p>
    <w:p w14:paraId="0979EECF">
      <w:pPr>
        <w:ind w:firstLine="0"/>
        <w:jc w:val="center"/>
      </w:pPr>
      <w:r>
        <w:rPr>
          <w:rFonts w:ascii="Times New Roman" w:hAnsi="Times New Roman" w:eastAsia="Times New Roman" w:cs="Times New Roman"/>
          <w:b/>
        </w:rPr>
        <w:t>KHOA CÔNG NGHỆ SỐ &amp; TRUYỀN THÔNG</w:t>
      </w:r>
    </w:p>
    <w:p w14:paraId="6AF8B045">
      <w:pPr>
        <w:ind w:firstLine="0"/>
        <w:jc w:val="center"/>
      </w:pPr>
      <w:r>
        <w:rPr>
          <w:rFonts w:ascii="Times New Roman" w:hAnsi="Times New Roman" w:eastAsia="Times New Roman" w:cs="Times New Roman"/>
          <w:b/>
        </w:rPr>
        <w:t>NGÀNH CÔNG NGHỆ THÔNG TIN</w:t>
      </w:r>
    </w:p>
    <w:p w14:paraId="11C555C5"/>
    <w:p w14:paraId="7A993D8F"/>
    <w:p w14:paraId="60A30BF4">
      <w:pPr>
        <w:pStyle w:val="36"/>
        <w:jc w:val="center"/>
      </w:pPr>
      <w:r>
        <w:rPr>
          <w:rFonts w:ascii="Times New Roman" w:hAnsi="Times New Roman" w:eastAsia="Times New Roman" w:cs="Times New Roman"/>
          <w:sz w:val="44"/>
        </w:rPr>
        <w:t>BÁO CÁO ĐỒ ÁN KỲ</w:t>
      </w:r>
    </w:p>
    <w:p w14:paraId="299548C4">
      <w:pPr>
        <w:ind w:firstLine="0"/>
        <w:jc w:val="center"/>
      </w:pPr>
      <w:r>
        <w:rPr>
          <w:rFonts w:ascii="Times New Roman" w:hAnsi="Times New Roman" w:eastAsia="Times New Roman" w:cs="Times New Roman"/>
        </w:rPr>
        <w:t>ĐỀ TÀI</w:t>
      </w:r>
    </w:p>
    <w:p w14:paraId="450727FE">
      <w:pPr>
        <w:pStyle w:val="36"/>
        <w:jc w:val="center"/>
      </w:pPr>
      <w:r>
        <w:rPr>
          <w:rFonts w:ascii="Times New Roman" w:hAnsi="Times New Roman" w:eastAsia="Times New Roman" w:cs="Times New Roman"/>
          <w:sz w:val="36"/>
        </w:rPr>
        <w:t>ỨNG DỤNG QUẢN LÝ DANH MỤC ĐẦU TƯ</w:t>
      </w:r>
      <w:r>
        <w:rPr>
          <w:rFonts w:ascii="Times New Roman" w:hAnsi="Times New Roman" w:eastAsia="Times New Roman" w:cs="Times New Roman"/>
          <w:sz w:val="36"/>
        </w:rPr>
        <w:br w:type="textWrapping"/>
      </w:r>
      <w:r>
        <w:rPr>
          <w:rFonts w:ascii="Times New Roman" w:hAnsi="Times New Roman" w:eastAsia="Times New Roman" w:cs="Times New Roman"/>
          <w:sz w:val="36"/>
        </w:rPr>
        <w:t>ANTIGRAVITY</w:t>
      </w:r>
    </w:p>
    <w:p w14:paraId="172A53C3"/>
    <w:p w14:paraId="08F314E7">
      <w:pPr>
        <w:ind w:firstLine="0"/>
      </w:pPr>
      <w:r>
        <w:rPr>
          <w:rFonts w:ascii="Times New Roman" w:hAnsi="Times New Roman" w:eastAsia="Times New Roman" w:cs="Times New Roman"/>
        </w:rPr>
        <w:t>Sinh viên thực hiện: ........................................................</w:t>
      </w:r>
    </w:p>
    <w:p w14:paraId="5C2FC29B">
      <w:pPr>
        <w:ind w:firstLine="0"/>
      </w:pPr>
      <w:r>
        <w:rPr>
          <w:rFonts w:ascii="Times New Roman" w:hAnsi="Times New Roman" w:eastAsia="Times New Roman" w:cs="Times New Roman"/>
        </w:rPr>
        <w:t>Mã số sinh viên: ................................................................</w:t>
      </w:r>
    </w:p>
    <w:p w14:paraId="45999DE0">
      <w:pPr>
        <w:ind w:firstLine="0"/>
      </w:pPr>
      <w:r>
        <w:rPr>
          <w:rFonts w:ascii="Times New Roman" w:hAnsi="Times New Roman" w:eastAsia="Times New Roman" w:cs="Times New Roman"/>
        </w:rPr>
        <w:t>Lớp: ...................................................................................</w:t>
      </w:r>
    </w:p>
    <w:p w14:paraId="0B5DFB91">
      <w:pPr>
        <w:ind w:firstLine="0"/>
      </w:pPr>
      <w:r>
        <w:rPr>
          <w:rFonts w:ascii="Times New Roman" w:hAnsi="Times New Roman" w:eastAsia="Times New Roman" w:cs="Times New Roman"/>
        </w:rPr>
        <w:t>Giảng viên hướng dẫn: ....................................................</w:t>
      </w:r>
    </w:p>
    <w:p w14:paraId="0699A7A1">
      <w:pPr>
        <w:ind w:firstLine="0"/>
        <w:jc w:val="center"/>
      </w:pPr>
      <w:r>
        <w:rPr>
          <w:rFonts w:ascii="Times New Roman" w:hAnsi="Times New Roman" w:eastAsia="Times New Roman" w:cs="Times New Roman"/>
        </w:rPr>
        <w:t>Hà Nội, 2026</w:t>
      </w:r>
    </w:p>
    <w:p w14:paraId="560E6B41">
      <w:r>
        <w:rPr>
          <w:rFonts w:ascii="Times New Roman" w:hAnsi="Times New Roman" w:eastAsia="Times New Roman" w:cs="Times New Roman"/>
        </w:rPr>
        <w:br w:type="page"/>
      </w:r>
    </w:p>
    <w:p w14:paraId="1CE14E0C">
      <w:pPr>
        <w:pStyle w:val="36"/>
        <w:jc w:val="center"/>
      </w:pPr>
      <w:r>
        <w:rPr>
          <w:rFonts w:ascii="Times New Roman" w:hAnsi="Times New Roman" w:eastAsia="Times New Roman" w:cs="Times New Roman"/>
        </w:rPr>
        <w:t>MỤC LỤC</w:t>
      </w:r>
    </w:p>
    <w:p w14:paraId="16B3EAE3">
      <w:pPr>
        <w:pStyle w:val="37"/>
        <w:tabs>
          <w:tab w:val="right" w:leader="dot" w:pos="9071"/>
        </w:tabs>
      </w:pPr>
      <w:r>
        <w:fldChar w:fldCharType="begin"/>
      </w:r>
      <w:r>
        <w:instrText xml:space="preserve">TOC \o "1-2" \h \z \u</w:instrText>
      </w:r>
      <w:r>
        <w:fldChar w:fldCharType="separate"/>
      </w:r>
      <w:r>
        <w:fldChar w:fldCharType="begin"/>
      </w:r>
      <w:r>
        <w:instrText xml:space="preserve"> HYPERLINK \l _Toc30776 </w:instrText>
      </w:r>
      <w:r>
        <w:fldChar w:fldCharType="separate"/>
      </w:r>
      <w:r>
        <w:rPr>
          <w:rFonts w:ascii="Times New Roman" w:hAnsi="Times New Roman" w:eastAsia="Times New Roman" w:cs="Times New Roman"/>
        </w:rPr>
        <w:t>MỞ ĐẦU</w:t>
      </w:r>
      <w:r>
        <w:tab/>
      </w:r>
      <w:r>
        <w:fldChar w:fldCharType="begin"/>
      </w:r>
      <w:r>
        <w:instrText xml:space="preserve"> PAGEREF _Toc30776 \h </w:instrText>
      </w:r>
      <w:r>
        <w:fldChar w:fldCharType="separate"/>
      </w:r>
      <w:r>
        <w:t>1</w:t>
      </w:r>
      <w:r>
        <w:fldChar w:fldCharType="end"/>
      </w:r>
      <w:r>
        <w:fldChar w:fldCharType="end"/>
      </w:r>
    </w:p>
    <w:p w14:paraId="6FF1B622">
      <w:pPr>
        <w:pStyle w:val="37"/>
        <w:tabs>
          <w:tab w:val="right" w:leader="dot" w:pos="9071"/>
        </w:tabs>
      </w:pPr>
      <w:r>
        <w:fldChar w:fldCharType="begin"/>
      </w:r>
      <w:r>
        <w:instrText xml:space="preserve"> HYPERLINK \l _Toc19302 </w:instrText>
      </w:r>
      <w:r>
        <w:fldChar w:fldCharType="separate"/>
      </w:r>
      <w:r>
        <w:rPr>
          <w:rFonts w:ascii="Times New Roman" w:hAnsi="Times New Roman" w:eastAsia="Times New Roman" w:cs="Times New Roman"/>
        </w:rPr>
        <w:t>CHƯƠNG 1</w:t>
      </w:r>
      <w:r>
        <w:rPr>
          <w:rFonts w:ascii="Times New Roman" w:hAnsi="Times New Roman" w:eastAsia="Times New Roman" w:cs="Times New Roman"/>
        </w:rPr>
        <w:t xml:space="preserve"> </w:t>
      </w:r>
      <w:r>
        <w:rPr>
          <w:rFonts w:ascii="Times New Roman" w:hAnsi="Times New Roman" w:eastAsia="Times New Roman" w:cs="Times New Roman"/>
        </w:rPr>
        <w:t>TỔNG QUAN ĐỀ TÀI VÀ CƠ SỞ THỰC HIỆN</w:t>
      </w:r>
      <w:r>
        <w:tab/>
      </w:r>
      <w:r>
        <w:fldChar w:fldCharType="begin"/>
      </w:r>
      <w:r>
        <w:instrText xml:space="preserve"> PAGEREF _Toc19302 \h </w:instrText>
      </w:r>
      <w:r>
        <w:fldChar w:fldCharType="separate"/>
      </w:r>
      <w:r>
        <w:t>2</w:t>
      </w:r>
      <w:r>
        <w:fldChar w:fldCharType="end"/>
      </w:r>
      <w:r>
        <w:fldChar w:fldCharType="end"/>
      </w:r>
    </w:p>
    <w:p w14:paraId="0485C046">
      <w:pPr>
        <w:pStyle w:val="38"/>
        <w:tabs>
          <w:tab w:val="right" w:leader="dot" w:pos="9071"/>
        </w:tabs>
      </w:pPr>
      <w:r>
        <w:fldChar w:fldCharType="begin"/>
      </w:r>
      <w:r>
        <w:instrText xml:space="preserve"> HYPERLINK \l _Toc5870 </w:instrText>
      </w:r>
      <w:r>
        <w:fldChar w:fldCharType="separate"/>
      </w:r>
      <w:r>
        <w:rPr>
          <w:rFonts w:ascii="Times New Roman" w:hAnsi="Times New Roman" w:eastAsia="Times New Roman" w:cs="Times New Roman"/>
        </w:rPr>
        <w:t>1.1 Bài toán và lý do lựa chọn đề tài</w:t>
      </w:r>
      <w:r>
        <w:tab/>
      </w:r>
      <w:r>
        <w:fldChar w:fldCharType="begin"/>
      </w:r>
      <w:r>
        <w:instrText xml:space="preserve"> PAGEREF _Toc5870 \h </w:instrText>
      </w:r>
      <w:r>
        <w:fldChar w:fldCharType="separate"/>
      </w:r>
      <w:r>
        <w:t>2</w:t>
      </w:r>
      <w:r>
        <w:fldChar w:fldCharType="end"/>
      </w:r>
      <w:r>
        <w:fldChar w:fldCharType="end"/>
      </w:r>
    </w:p>
    <w:p w14:paraId="3DA94499">
      <w:pPr>
        <w:pStyle w:val="38"/>
        <w:tabs>
          <w:tab w:val="right" w:leader="dot" w:pos="9071"/>
        </w:tabs>
      </w:pPr>
      <w:r>
        <w:fldChar w:fldCharType="begin"/>
      </w:r>
      <w:r>
        <w:instrText xml:space="preserve"> HYPERLINK \l _Toc30286 </w:instrText>
      </w:r>
      <w:r>
        <w:fldChar w:fldCharType="separate"/>
      </w:r>
      <w:r>
        <w:rPr>
          <w:rFonts w:ascii="Times New Roman" w:hAnsi="Times New Roman" w:eastAsia="Times New Roman" w:cs="Times New Roman"/>
        </w:rPr>
        <w:t>1.2 Mục tiêu của đề tài</w:t>
      </w:r>
      <w:r>
        <w:tab/>
      </w:r>
      <w:r>
        <w:fldChar w:fldCharType="begin"/>
      </w:r>
      <w:r>
        <w:instrText xml:space="preserve"> PAGEREF _Toc30286 \h </w:instrText>
      </w:r>
      <w:r>
        <w:fldChar w:fldCharType="separate"/>
      </w:r>
      <w:r>
        <w:t>2</w:t>
      </w:r>
      <w:r>
        <w:fldChar w:fldCharType="end"/>
      </w:r>
      <w:r>
        <w:fldChar w:fldCharType="end"/>
      </w:r>
    </w:p>
    <w:p w14:paraId="2454E8E2">
      <w:pPr>
        <w:pStyle w:val="38"/>
        <w:tabs>
          <w:tab w:val="right" w:leader="dot" w:pos="9071"/>
        </w:tabs>
      </w:pPr>
      <w:r>
        <w:fldChar w:fldCharType="begin"/>
      </w:r>
      <w:r>
        <w:instrText xml:space="preserve"> HYPERLINK \l _Toc7860 </w:instrText>
      </w:r>
      <w:r>
        <w:fldChar w:fldCharType="separate"/>
      </w:r>
      <w:r>
        <w:rPr>
          <w:rFonts w:ascii="Times New Roman" w:hAnsi="Times New Roman" w:eastAsia="Times New Roman" w:cs="Times New Roman"/>
        </w:rPr>
        <w:t>1.3 Đối tượng sử dụng và phạm vi</w:t>
      </w:r>
      <w:r>
        <w:tab/>
      </w:r>
      <w:r>
        <w:fldChar w:fldCharType="begin"/>
      </w:r>
      <w:r>
        <w:instrText xml:space="preserve"> PAGEREF _Toc7860 \h </w:instrText>
      </w:r>
      <w:r>
        <w:fldChar w:fldCharType="separate"/>
      </w:r>
      <w:r>
        <w:t>3</w:t>
      </w:r>
      <w:r>
        <w:fldChar w:fldCharType="end"/>
      </w:r>
      <w:r>
        <w:fldChar w:fldCharType="end"/>
      </w:r>
    </w:p>
    <w:p w14:paraId="00DF0B1E">
      <w:pPr>
        <w:pStyle w:val="38"/>
        <w:tabs>
          <w:tab w:val="right" w:leader="dot" w:pos="9071"/>
        </w:tabs>
      </w:pPr>
      <w:r>
        <w:fldChar w:fldCharType="begin"/>
      </w:r>
      <w:r>
        <w:instrText xml:space="preserve"> HYPERLINK \l _Toc27805 </w:instrText>
      </w:r>
      <w:r>
        <w:fldChar w:fldCharType="separate"/>
      </w:r>
      <w:r>
        <w:rPr>
          <w:rFonts w:ascii="Times New Roman" w:hAnsi="Times New Roman" w:eastAsia="Times New Roman" w:cs="Times New Roman"/>
        </w:rPr>
        <w:t>1.4 Dữ liệu đầu vào đầu ra và ràng buộc</w:t>
      </w:r>
      <w:r>
        <w:tab/>
      </w:r>
      <w:r>
        <w:fldChar w:fldCharType="begin"/>
      </w:r>
      <w:r>
        <w:instrText xml:space="preserve"> PAGEREF _Toc27805 \h </w:instrText>
      </w:r>
      <w:r>
        <w:fldChar w:fldCharType="separate"/>
      </w:r>
      <w:r>
        <w:t>5</w:t>
      </w:r>
      <w:r>
        <w:fldChar w:fldCharType="end"/>
      </w:r>
      <w:r>
        <w:fldChar w:fldCharType="end"/>
      </w:r>
    </w:p>
    <w:p w14:paraId="2B10ADA1">
      <w:pPr>
        <w:pStyle w:val="38"/>
        <w:tabs>
          <w:tab w:val="right" w:leader="dot" w:pos="9071"/>
        </w:tabs>
      </w:pPr>
      <w:r>
        <w:fldChar w:fldCharType="begin"/>
      </w:r>
      <w:r>
        <w:instrText xml:space="preserve"> HYPERLINK \l _Toc7553 </w:instrText>
      </w:r>
      <w:r>
        <w:fldChar w:fldCharType="separate"/>
      </w:r>
      <w:r>
        <w:rPr>
          <w:rFonts w:ascii="Times New Roman" w:hAnsi="Times New Roman" w:eastAsia="Times New Roman" w:cs="Times New Roman"/>
        </w:rPr>
        <w:t>1.5 Cơ sở lý thuyết và công nghệ sử dụng</w:t>
      </w:r>
      <w:r>
        <w:tab/>
      </w:r>
      <w:r>
        <w:fldChar w:fldCharType="begin"/>
      </w:r>
      <w:r>
        <w:instrText xml:space="preserve"> PAGEREF _Toc7553 \h </w:instrText>
      </w:r>
      <w:r>
        <w:fldChar w:fldCharType="separate"/>
      </w:r>
      <w:r>
        <w:t>7</w:t>
      </w:r>
      <w:r>
        <w:fldChar w:fldCharType="end"/>
      </w:r>
      <w:r>
        <w:fldChar w:fldCharType="end"/>
      </w:r>
    </w:p>
    <w:p w14:paraId="089BD302">
      <w:pPr>
        <w:pStyle w:val="37"/>
        <w:tabs>
          <w:tab w:val="right" w:leader="dot" w:pos="9071"/>
        </w:tabs>
      </w:pPr>
      <w:r>
        <w:fldChar w:fldCharType="begin"/>
      </w:r>
      <w:r>
        <w:instrText xml:space="preserve"> HYPERLINK \l _Toc11049 </w:instrText>
      </w:r>
      <w:r>
        <w:fldChar w:fldCharType="separate"/>
      </w:r>
      <w:r>
        <w:rPr>
          <w:rFonts w:ascii="Times New Roman" w:hAnsi="Times New Roman" w:eastAsia="Times New Roman" w:cs="Times New Roman"/>
        </w:rPr>
        <w:t>CHƯƠNG 2</w:t>
      </w:r>
      <w:r>
        <w:rPr>
          <w:rFonts w:ascii="Times New Roman" w:hAnsi="Times New Roman" w:eastAsia="Times New Roman" w:cs="Times New Roman"/>
        </w:rPr>
        <w:t xml:space="preserve"> </w:t>
      </w:r>
      <w:r>
        <w:rPr>
          <w:rFonts w:ascii="Times New Roman" w:hAnsi="Times New Roman" w:eastAsia="Times New Roman" w:cs="Times New Roman"/>
        </w:rPr>
        <w:t>PHÂN TÍCH VÀ THIẾT KẾ GIẢI PHÁP</w:t>
      </w:r>
      <w:r>
        <w:tab/>
      </w:r>
      <w:r>
        <w:fldChar w:fldCharType="begin"/>
      </w:r>
      <w:r>
        <w:instrText xml:space="preserve"> PAGEREF _Toc11049 \h </w:instrText>
      </w:r>
      <w:r>
        <w:fldChar w:fldCharType="separate"/>
      </w:r>
      <w:r>
        <w:t>10</w:t>
      </w:r>
      <w:r>
        <w:fldChar w:fldCharType="end"/>
      </w:r>
      <w:r>
        <w:fldChar w:fldCharType="end"/>
      </w:r>
    </w:p>
    <w:p w14:paraId="53483711">
      <w:pPr>
        <w:pStyle w:val="38"/>
        <w:tabs>
          <w:tab w:val="right" w:leader="dot" w:pos="9071"/>
        </w:tabs>
      </w:pPr>
      <w:r>
        <w:fldChar w:fldCharType="begin"/>
      </w:r>
      <w:r>
        <w:instrText xml:space="preserve"> HYPERLINK \l _Toc4259 </w:instrText>
      </w:r>
      <w:r>
        <w:fldChar w:fldCharType="separate"/>
      </w:r>
      <w:r>
        <w:rPr>
          <w:rFonts w:ascii="Times New Roman" w:hAnsi="Times New Roman" w:eastAsia="Times New Roman" w:cs="Times New Roman"/>
        </w:rPr>
        <w:t>2.1 Phân tích yêu cầu</w:t>
      </w:r>
      <w:r>
        <w:tab/>
      </w:r>
      <w:r>
        <w:fldChar w:fldCharType="begin"/>
      </w:r>
      <w:r>
        <w:instrText xml:space="preserve"> PAGEREF _Toc4259 \h </w:instrText>
      </w:r>
      <w:r>
        <w:fldChar w:fldCharType="separate"/>
      </w:r>
      <w:r>
        <w:t>10</w:t>
      </w:r>
      <w:r>
        <w:fldChar w:fldCharType="end"/>
      </w:r>
      <w:r>
        <w:fldChar w:fldCharType="end"/>
      </w:r>
    </w:p>
    <w:p w14:paraId="4069141D">
      <w:pPr>
        <w:pStyle w:val="38"/>
        <w:tabs>
          <w:tab w:val="right" w:leader="dot" w:pos="9071"/>
        </w:tabs>
      </w:pPr>
      <w:r>
        <w:fldChar w:fldCharType="begin"/>
      </w:r>
      <w:r>
        <w:instrText xml:space="preserve"> HYPERLINK \l _Toc9876 </w:instrText>
      </w:r>
      <w:r>
        <w:fldChar w:fldCharType="separate"/>
      </w:r>
      <w:r>
        <w:rPr>
          <w:rFonts w:ascii="Times New Roman" w:hAnsi="Times New Roman" w:eastAsia="Times New Roman" w:cs="Times New Roman"/>
        </w:rPr>
        <w:t>2.2 Ca sử dụng và luồng xử lý</w:t>
      </w:r>
      <w:r>
        <w:tab/>
      </w:r>
      <w:r>
        <w:fldChar w:fldCharType="begin"/>
      </w:r>
      <w:r>
        <w:instrText xml:space="preserve"> PAGEREF _Toc9876 \h </w:instrText>
      </w:r>
      <w:r>
        <w:fldChar w:fldCharType="separate"/>
      </w:r>
      <w:r>
        <w:t>12</w:t>
      </w:r>
      <w:r>
        <w:fldChar w:fldCharType="end"/>
      </w:r>
      <w:r>
        <w:fldChar w:fldCharType="end"/>
      </w:r>
    </w:p>
    <w:p w14:paraId="1FD8C47A">
      <w:pPr>
        <w:pStyle w:val="38"/>
        <w:tabs>
          <w:tab w:val="right" w:leader="dot" w:pos="9071"/>
        </w:tabs>
      </w:pPr>
      <w:r>
        <w:fldChar w:fldCharType="begin"/>
      </w:r>
      <w:r>
        <w:instrText xml:space="preserve"> HYPERLINK \l _Toc31895 </w:instrText>
      </w:r>
      <w:r>
        <w:fldChar w:fldCharType="separate"/>
      </w:r>
      <w:r>
        <w:rPr>
          <w:rFonts w:ascii="Times New Roman" w:hAnsi="Times New Roman" w:eastAsia="Times New Roman" w:cs="Times New Roman"/>
        </w:rPr>
        <w:t>2.3 Thiết kế kiến trúc</w:t>
      </w:r>
      <w:r>
        <w:tab/>
      </w:r>
      <w:r>
        <w:fldChar w:fldCharType="begin"/>
      </w:r>
      <w:r>
        <w:instrText xml:space="preserve"> PAGEREF _Toc31895 \h </w:instrText>
      </w:r>
      <w:r>
        <w:fldChar w:fldCharType="separate"/>
      </w:r>
      <w:r>
        <w:t>20</w:t>
      </w:r>
      <w:r>
        <w:fldChar w:fldCharType="end"/>
      </w:r>
      <w:r>
        <w:fldChar w:fldCharType="end"/>
      </w:r>
    </w:p>
    <w:p w14:paraId="70875189">
      <w:pPr>
        <w:pStyle w:val="38"/>
        <w:tabs>
          <w:tab w:val="right" w:leader="dot" w:pos="9071"/>
        </w:tabs>
      </w:pPr>
      <w:r>
        <w:fldChar w:fldCharType="begin"/>
      </w:r>
      <w:r>
        <w:instrText xml:space="preserve"> HYPERLINK \l _Toc12860 </w:instrText>
      </w:r>
      <w:r>
        <w:fldChar w:fldCharType="separate"/>
      </w:r>
      <w:r>
        <w:rPr>
          <w:rFonts w:ascii="Times New Roman" w:hAnsi="Times New Roman" w:eastAsia="Times New Roman" w:cs="Times New Roman"/>
        </w:rPr>
        <w:t>2.4 Thiết kế dữ liệu</w:t>
      </w:r>
      <w:r>
        <w:tab/>
      </w:r>
      <w:r>
        <w:fldChar w:fldCharType="begin"/>
      </w:r>
      <w:r>
        <w:instrText xml:space="preserve"> PAGEREF _Toc12860 \h </w:instrText>
      </w:r>
      <w:r>
        <w:fldChar w:fldCharType="separate"/>
      </w:r>
      <w:r>
        <w:t>22</w:t>
      </w:r>
      <w:r>
        <w:fldChar w:fldCharType="end"/>
      </w:r>
      <w:r>
        <w:fldChar w:fldCharType="end"/>
      </w:r>
    </w:p>
    <w:p w14:paraId="7C00B9DB">
      <w:pPr>
        <w:pStyle w:val="38"/>
        <w:tabs>
          <w:tab w:val="right" w:leader="dot" w:pos="9071"/>
        </w:tabs>
      </w:pPr>
      <w:r>
        <w:fldChar w:fldCharType="begin"/>
      </w:r>
      <w:r>
        <w:instrText xml:space="preserve"> HYPERLINK \l _Toc11443 </w:instrText>
      </w:r>
      <w:r>
        <w:fldChar w:fldCharType="separate"/>
      </w:r>
      <w:r>
        <w:rPr>
          <w:rFonts w:ascii="Times New Roman" w:hAnsi="Times New Roman" w:eastAsia="Times New Roman" w:cs="Times New Roman"/>
        </w:rPr>
        <w:t>2.5 Thiết kế API và giao diện</w:t>
      </w:r>
      <w:r>
        <w:tab/>
      </w:r>
      <w:r>
        <w:fldChar w:fldCharType="begin"/>
      </w:r>
      <w:r>
        <w:instrText xml:space="preserve"> PAGEREF _Toc11443 \h </w:instrText>
      </w:r>
      <w:r>
        <w:fldChar w:fldCharType="separate"/>
      </w:r>
      <w:r>
        <w:t>30</w:t>
      </w:r>
      <w:r>
        <w:fldChar w:fldCharType="end"/>
      </w:r>
      <w:r>
        <w:fldChar w:fldCharType="end"/>
      </w:r>
    </w:p>
    <w:p w14:paraId="5FD36E08">
      <w:pPr>
        <w:pStyle w:val="37"/>
        <w:tabs>
          <w:tab w:val="right" w:leader="dot" w:pos="9071"/>
        </w:tabs>
      </w:pPr>
      <w:r>
        <w:fldChar w:fldCharType="begin"/>
      </w:r>
      <w:r>
        <w:instrText xml:space="preserve"> HYPERLINK \l _Toc25545 </w:instrText>
      </w:r>
      <w:r>
        <w:fldChar w:fldCharType="separate"/>
      </w:r>
      <w:r>
        <w:rPr>
          <w:rFonts w:ascii="Times New Roman" w:hAnsi="Times New Roman" w:eastAsia="Times New Roman" w:cs="Times New Roman"/>
        </w:rPr>
        <w:t>CHƯƠNG 3</w:t>
      </w:r>
      <w:r>
        <w:rPr>
          <w:rFonts w:ascii="Times New Roman" w:hAnsi="Times New Roman" w:eastAsia="Times New Roman" w:cs="Times New Roman"/>
        </w:rPr>
        <w:t xml:space="preserve"> </w:t>
      </w:r>
      <w:r>
        <w:rPr>
          <w:rFonts w:ascii="Times New Roman" w:hAnsi="Times New Roman" w:eastAsia="Times New Roman" w:cs="Times New Roman"/>
        </w:rPr>
        <w:t>XÂY DỰNG SẢN PHẨM KIỂM THỬ VÀ ĐÁNH GIÁ</w:t>
      </w:r>
      <w:r>
        <w:tab/>
      </w:r>
      <w:r>
        <w:fldChar w:fldCharType="begin"/>
      </w:r>
      <w:r>
        <w:instrText xml:space="preserve"> PAGEREF _Toc25545 \h </w:instrText>
      </w:r>
      <w:r>
        <w:fldChar w:fldCharType="separate"/>
      </w:r>
      <w:r>
        <w:t>35</w:t>
      </w:r>
      <w:r>
        <w:fldChar w:fldCharType="end"/>
      </w:r>
      <w:r>
        <w:fldChar w:fldCharType="end"/>
      </w:r>
    </w:p>
    <w:p w14:paraId="6C98AF6C">
      <w:pPr>
        <w:pStyle w:val="38"/>
        <w:tabs>
          <w:tab w:val="right" w:leader="dot" w:pos="9071"/>
        </w:tabs>
      </w:pPr>
      <w:r>
        <w:fldChar w:fldCharType="begin"/>
      </w:r>
      <w:r>
        <w:instrText xml:space="preserve"> HYPERLINK \l _Toc8449 </w:instrText>
      </w:r>
      <w:r>
        <w:fldChar w:fldCharType="separate"/>
      </w:r>
      <w:r>
        <w:rPr>
          <w:rFonts w:ascii="Times New Roman" w:hAnsi="Times New Roman" w:eastAsia="Times New Roman" w:cs="Times New Roman"/>
        </w:rPr>
        <w:t>3.1 Xây dựng và triển khai sản phẩm</w:t>
      </w:r>
      <w:r>
        <w:tab/>
      </w:r>
      <w:r>
        <w:fldChar w:fldCharType="begin"/>
      </w:r>
      <w:r>
        <w:instrText xml:space="preserve"> PAGEREF _Toc8449 \h </w:instrText>
      </w:r>
      <w:r>
        <w:fldChar w:fldCharType="separate"/>
      </w:r>
      <w:r>
        <w:t>35</w:t>
      </w:r>
      <w:r>
        <w:fldChar w:fldCharType="end"/>
      </w:r>
      <w:r>
        <w:fldChar w:fldCharType="end"/>
      </w:r>
    </w:p>
    <w:p w14:paraId="448A08A4">
      <w:pPr>
        <w:pStyle w:val="38"/>
        <w:tabs>
          <w:tab w:val="right" w:leader="dot" w:pos="9071"/>
        </w:tabs>
      </w:pPr>
      <w:r>
        <w:fldChar w:fldCharType="begin"/>
      </w:r>
      <w:r>
        <w:instrText xml:space="preserve"> HYPERLINK \l _Toc27 </w:instrText>
      </w:r>
      <w:r>
        <w:fldChar w:fldCharType="separate"/>
      </w:r>
      <w:r>
        <w:rPr>
          <w:rFonts w:ascii="Times New Roman" w:hAnsi="Times New Roman" w:eastAsia="Times New Roman" w:cs="Times New Roman"/>
        </w:rPr>
        <w:t>3.2 Kiểm thử và đánh giá sản phẩm</w:t>
      </w:r>
      <w:r>
        <w:tab/>
      </w:r>
      <w:r>
        <w:fldChar w:fldCharType="begin"/>
      </w:r>
      <w:r>
        <w:instrText xml:space="preserve"> PAGEREF _Toc27 \h </w:instrText>
      </w:r>
      <w:r>
        <w:fldChar w:fldCharType="separate"/>
      </w:r>
      <w:r>
        <w:t>44</w:t>
      </w:r>
      <w:r>
        <w:fldChar w:fldCharType="end"/>
      </w:r>
      <w:r>
        <w:fldChar w:fldCharType="end"/>
      </w:r>
    </w:p>
    <w:p w14:paraId="44AE312C">
      <w:pPr>
        <w:pStyle w:val="38"/>
        <w:tabs>
          <w:tab w:val="right" w:leader="dot" w:pos="9071"/>
        </w:tabs>
      </w:pPr>
      <w:r>
        <w:fldChar w:fldCharType="begin"/>
      </w:r>
      <w:r>
        <w:instrText xml:space="preserve"> HYPERLINK \l _Toc9206 </w:instrText>
      </w:r>
      <w:r>
        <w:fldChar w:fldCharType="separate"/>
      </w:r>
      <w:r>
        <w:rPr>
          <w:rFonts w:ascii="Times New Roman" w:hAnsi="Times New Roman" w:eastAsia="Times New Roman" w:cs="Times New Roman"/>
        </w:rPr>
        <w:t>3.3 Cải tiến kỹ thuật</w:t>
      </w:r>
      <w:r>
        <w:tab/>
      </w:r>
      <w:r>
        <w:fldChar w:fldCharType="begin"/>
      </w:r>
      <w:r>
        <w:instrText xml:space="preserve"> PAGEREF _Toc9206 \h </w:instrText>
      </w:r>
      <w:r>
        <w:fldChar w:fldCharType="separate"/>
      </w:r>
      <w:r>
        <w:t>64</w:t>
      </w:r>
      <w:r>
        <w:fldChar w:fldCharType="end"/>
      </w:r>
      <w:r>
        <w:fldChar w:fldCharType="end"/>
      </w:r>
    </w:p>
    <w:p w14:paraId="284940CE">
      <w:pPr>
        <w:pStyle w:val="38"/>
        <w:tabs>
          <w:tab w:val="right" w:leader="dot" w:pos="9071"/>
        </w:tabs>
      </w:pPr>
      <w:r>
        <w:fldChar w:fldCharType="begin"/>
      </w:r>
      <w:r>
        <w:instrText xml:space="preserve"> HYPERLINK \l _Toc9374 </w:instrText>
      </w:r>
      <w:r>
        <w:fldChar w:fldCharType="separate"/>
      </w:r>
      <w:r>
        <w:rPr>
          <w:rFonts w:ascii="Times New Roman" w:hAnsi="Times New Roman" w:eastAsia="Times New Roman" w:cs="Times New Roman"/>
        </w:rPr>
        <w:t>3.4 Tự học và phát triển</w:t>
      </w:r>
      <w:r>
        <w:tab/>
      </w:r>
      <w:r>
        <w:fldChar w:fldCharType="begin"/>
      </w:r>
      <w:r>
        <w:instrText xml:space="preserve"> PAGEREF _Toc9374 \h </w:instrText>
      </w:r>
      <w:r>
        <w:fldChar w:fldCharType="separate"/>
      </w:r>
      <w:r>
        <w:t>67</w:t>
      </w:r>
      <w:r>
        <w:fldChar w:fldCharType="end"/>
      </w:r>
      <w:r>
        <w:fldChar w:fldCharType="end"/>
      </w:r>
    </w:p>
    <w:p w14:paraId="2B789127">
      <w:pPr>
        <w:pStyle w:val="38"/>
        <w:tabs>
          <w:tab w:val="right" w:leader="dot" w:pos="9071"/>
        </w:tabs>
      </w:pPr>
      <w:r>
        <w:fldChar w:fldCharType="begin"/>
      </w:r>
      <w:r>
        <w:instrText xml:space="preserve"> HYPERLINK \l _Toc3822 </w:instrText>
      </w:r>
      <w:r>
        <w:fldChar w:fldCharType="separate"/>
      </w:r>
      <w:r>
        <w:rPr>
          <w:rFonts w:ascii="Times New Roman" w:hAnsi="Times New Roman" w:eastAsia="Times New Roman" w:cs="Times New Roman"/>
        </w:rPr>
        <w:t>3.5 Đánh giá mục tiêu và giới hạn bàn giao</w:t>
      </w:r>
      <w:r>
        <w:tab/>
      </w:r>
      <w:r>
        <w:fldChar w:fldCharType="begin"/>
      </w:r>
      <w:r>
        <w:instrText xml:space="preserve"> PAGEREF _Toc3822 \h </w:instrText>
      </w:r>
      <w:r>
        <w:fldChar w:fldCharType="separate"/>
      </w:r>
      <w:r>
        <w:t>69</w:t>
      </w:r>
      <w:r>
        <w:fldChar w:fldCharType="end"/>
      </w:r>
      <w:r>
        <w:fldChar w:fldCharType="end"/>
      </w:r>
    </w:p>
    <w:p w14:paraId="574E40A6">
      <w:pPr>
        <w:pStyle w:val="37"/>
        <w:tabs>
          <w:tab w:val="right" w:leader="dot" w:pos="9071"/>
        </w:tabs>
      </w:pPr>
      <w:r>
        <w:fldChar w:fldCharType="begin"/>
      </w:r>
      <w:r>
        <w:instrText xml:space="preserve"> HYPERLINK \l _Toc14418 </w:instrText>
      </w:r>
      <w:r>
        <w:fldChar w:fldCharType="separate"/>
      </w:r>
      <w:r>
        <w:rPr>
          <w:rFonts w:ascii="Times New Roman" w:hAnsi="Times New Roman" w:eastAsia="Times New Roman" w:cs="Times New Roman"/>
        </w:rPr>
        <w:t>KẾT LUẬN</w:t>
      </w:r>
      <w:r>
        <w:tab/>
      </w:r>
      <w:r>
        <w:fldChar w:fldCharType="begin"/>
      </w:r>
      <w:r>
        <w:instrText xml:space="preserve"> PAGEREF _Toc14418 \h </w:instrText>
      </w:r>
      <w:r>
        <w:fldChar w:fldCharType="separate"/>
      </w:r>
      <w:r>
        <w:t>72</w:t>
      </w:r>
      <w:r>
        <w:fldChar w:fldCharType="end"/>
      </w:r>
      <w:r>
        <w:fldChar w:fldCharType="end"/>
      </w:r>
    </w:p>
    <w:p w14:paraId="189DF840">
      <w:pPr>
        <w:pStyle w:val="37"/>
        <w:tabs>
          <w:tab w:val="right" w:leader="dot" w:pos="9071"/>
        </w:tabs>
      </w:pPr>
      <w:r>
        <w:fldChar w:fldCharType="begin"/>
      </w:r>
      <w:r>
        <w:instrText xml:space="preserve"> HYPERLINK \l _Toc15261 </w:instrText>
      </w:r>
      <w:r>
        <w:fldChar w:fldCharType="separate"/>
      </w:r>
      <w:r>
        <w:rPr>
          <w:rFonts w:ascii="Times New Roman" w:hAnsi="Times New Roman" w:eastAsia="Times New Roman" w:cs="Times New Roman"/>
        </w:rPr>
        <w:t>TÀI LIỆU THAM KHẢO</w:t>
      </w:r>
      <w:r>
        <w:tab/>
      </w:r>
      <w:r>
        <w:fldChar w:fldCharType="begin"/>
      </w:r>
      <w:r>
        <w:instrText xml:space="preserve"> PAGEREF _Toc15261 \h </w:instrText>
      </w:r>
      <w:r>
        <w:fldChar w:fldCharType="separate"/>
      </w:r>
      <w:r>
        <w:t>73</w:t>
      </w:r>
      <w:r>
        <w:fldChar w:fldCharType="end"/>
      </w:r>
      <w:r>
        <w:fldChar w:fldCharType="end"/>
      </w:r>
    </w:p>
    <w:p w14:paraId="5EA15F83">
      <w:pPr>
        <w:pStyle w:val="37"/>
        <w:tabs>
          <w:tab w:val="right" w:leader="dot" w:pos="9071"/>
        </w:tabs>
      </w:pPr>
      <w:r>
        <w:fldChar w:fldCharType="begin"/>
      </w:r>
      <w:r>
        <w:instrText xml:space="preserve"> HYPERLINK \l _Toc18954 </w:instrText>
      </w:r>
      <w:r>
        <w:fldChar w:fldCharType="separate"/>
      </w:r>
      <w:r>
        <w:rPr>
          <w:rFonts w:ascii="Times New Roman" w:hAnsi="Times New Roman" w:eastAsia="Times New Roman" w:cs="Times New Roman"/>
        </w:rPr>
        <w:t>PHỤ LỤC</w:t>
      </w:r>
      <w:r>
        <w:tab/>
      </w:r>
      <w:r>
        <w:fldChar w:fldCharType="begin"/>
      </w:r>
      <w:r>
        <w:instrText xml:space="preserve"> PAGEREF _Toc18954 \h </w:instrText>
      </w:r>
      <w:r>
        <w:fldChar w:fldCharType="separate"/>
      </w:r>
      <w:r>
        <w:t>74</w:t>
      </w:r>
      <w:r>
        <w:fldChar w:fldCharType="end"/>
      </w:r>
      <w:r>
        <w:fldChar w:fldCharType="end"/>
      </w:r>
    </w:p>
    <w:p w14:paraId="6946EC63">
      <w:pPr>
        <w:pStyle w:val="38"/>
        <w:tabs>
          <w:tab w:val="right" w:leader="dot" w:pos="9071"/>
        </w:tabs>
      </w:pPr>
      <w:r>
        <w:fldChar w:fldCharType="begin"/>
      </w:r>
      <w:r>
        <w:instrText xml:space="preserve"> HYPERLINK \l _Toc20935 </w:instrText>
      </w:r>
      <w:r>
        <w:fldChar w:fldCharType="separate"/>
      </w:r>
      <w:r>
        <w:rPr>
          <w:rFonts w:ascii="Times New Roman" w:hAnsi="Times New Roman" w:eastAsia="Times New Roman" w:cs="Times New Roman"/>
        </w:rPr>
        <w:t>A Danh sách kiểm tra trước nộp báo cáo</w:t>
      </w:r>
      <w:r>
        <w:tab/>
      </w:r>
      <w:r>
        <w:fldChar w:fldCharType="begin"/>
      </w:r>
      <w:r>
        <w:instrText xml:space="preserve"> PAGEREF _Toc20935 \h </w:instrText>
      </w:r>
      <w:r>
        <w:fldChar w:fldCharType="separate"/>
      </w:r>
      <w:r>
        <w:t>74</w:t>
      </w:r>
      <w:r>
        <w:fldChar w:fldCharType="end"/>
      </w:r>
      <w:r>
        <w:fldChar w:fldCharType="end"/>
      </w:r>
    </w:p>
    <w:p w14:paraId="50F8848D">
      <w:pPr>
        <w:pStyle w:val="38"/>
        <w:tabs>
          <w:tab w:val="right" w:leader="dot" w:pos="9071"/>
        </w:tabs>
      </w:pPr>
      <w:r>
        <w:fldChar w:fldCharType="begin"/>
      </w:r>
      <w:r>
        <w:instrText xml:space="preserve"> HYPERLINK \l _Toc28081 </w:instrText>
      </w:r>
      <w:r>
        <w:fldChar w:fldCharType="separate"/>
      </w:r>
      <w:r>
        <w:rPr>
          <w:rFonts w:ascii="Times New Roman" w:hAnsi="Times New Roman" w:eastAsia="Times New Roman" w:cs="Times New Roman"/>
        </w:rPr>
        <w:t>B Mẫu nhật ký sáu checkpoint</w:t>
      </w:r>
      <w:r>
        <w:tab/>
      </w:r>
      <w:r>
        <w:fldChar w:fldCharType="begin"/>
      </w:r>
      <w:r>
        <w:instrText xml:space="preserve"> PAGEREF _Toc28081 \h </w:instrText>
      </w:r>
      <w:r>
        <w:fldChar w:fldCharType="separate"/>
      </w:r>
      <w:r>
        <w:t>74</w:t>
      </w:r>
      <w:r>
        <w:fldChar w:fldCharType="end"/>
      </w:r>
      <w:r>
        <w:fldChar w:fldCharType="end"/>
      </w:r>
    </w:p>
    <w:p w14:paraId="13F3C773">
      <w:pPr>
        <w:pStyle w:val="38"/>
        <w:tabs>
          <w:tab w:val="right" w:leader="dot" w:pos="9071"/>
        </w:tabs>
      </w:pPr>
      <w:r>
        <w:fldChar w:fldCharType="begin"/>
      </w:r>
      <w:r>
        <w:instrText xml:space="preserve"> HYPERLINK \l _Toc23555 </w:instrText>
      </w:r>
      <w:r>
        <w:fldChar w:fldCharType="separate"/>
      </w:r>
      <w:r>
        <w:rPr>
          <w:rFonts w:ascii="Times New Roman" w:hAnsi="Times New Roman" w:eastAsia="Times New Roman" w:cs="Times New Roman"/>
        </w:rPr>
        <w:t>C Kịch bản trình diễn đề xuất</w:t>
      </w:r>
      <w:r>
        <w:tab/>
      </w:r>
      <w:r>
        <w:fldChar w:fldCharType="begin"/>
      </w:r>
      <w:r>
        <w:instrText xml:space="preserve"> PAGEREF _Toc23555 \h </w:instrText>
      </w:r>
      <w:r>
        <w:fldChar w:fldCharType="separate"/>
      </w:r>
      <w:r>
        <w:t>75</w:t>
      </w:r>
      <w:r>
        <w:fldChar w:fldCharType="end"/>
      </w:r>
      <w:r>
        <w:fldChar w:fldCharType="end"/>
      </w:r>
    </w:p>
    <w:p w14:paraId="412B65B0">
      <w:r>
        <w:fldChar w:fldCharType="end"/>
      </w:r>
    </w:p>
    <w:p w14:paraId="14A161F7">
      <w:r>
        <w:rPr>
          <w:rFonts w:ascii="Times New Roman" w:hAnsi="Times New Roman" w:eastAsia="Times New Roman" w:cs="Times New Roman"/>
        </w:rPr>
        <w:br w:type="page"/>
      </w:r>
    </w:p>
    <w:p w14:paraId="15A33DF6">
      <w:pPr>
        <w:pStyle w:val="36"/>
        <w:jc w:val="center"/>
      </w:pPr>
      <w:r>
        <w:rPr>
          <w:rFonts w:ascii="Times New Roman" w:hAnsi="Times New Roman" w:eastAsia="Times New Roman" w:cs="Times New Roman"/>
        </w:rPr>
        <w:t>DANH MỤC TỪ VIẾT TẮT</w:t>
      </w:r>
    </w:p>
    <w:p w14:paraId="7214EA50">
      <w:pPr>
        <w:pStyle w:val="16"/>
        <w:keepNext/>
      </w:pPr>
      <w:r>
        <w:rPr>
          <w:rFonts w:ascii="Times New Roman" w:hAnsi="Times New Roman" w:eastAsia="Times New Roman" w:cs="Times New Roman"/>
        </w:rPr>
        <w:t>Từ viết tắt sử dụng trong báo cáo</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01"/>
        <w:gridCol w:w="7370"/>
      </w:tblGrid>
      <w:tr w14:paraId="2A7FD2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701" w:type="dxa"/>
            <w:shd w:val="clear" w:color="auto" w:fill="E7EDF3"/>
            <w:tcMar>
              <w:top w:w="85" w:type="dxa"/>
              <w:left w:w="85" w:type="dxa"/>
              <w:bottom w:w="85" w:type="dxa"/>
              <w:right w:w="85" w:type="dxa"/>
            </w:tcMar>
          </w:tcPr>
          <w:p w14:paraId="0AEA96E7">
            <w:pPr>
              <w:keepNext/>
              <w:spacing w:before="40" w:after="60" w:line="312" w:lineRule="auto"/>
              <w:ind w:firstLine="0"/>
              <w:jc w:val="left"/>
            </w:pPr>
            <w:r>
              <w:rPr>
                <w:rFonts w:ascii="Times New Roman" w:hAnsi="Times New Roman" w:eastAsia="Times New Roman" w:cs="Times New Roman"/>
                <w:b/>
                <w:sz w:val="28"/>
              </w:rPr>
              <w:t>Viết tắt</w:t>
            </w:r>
          </w:p>
        </w:tc>
        <w:tc>
          <w:tcPr>
            <w:tcW w:w="7370" w:type="dxa"/>
            <w:shd w:val="clear" w:color="auto" w:fill="E7EDF3"/>
            <w:tcMar>
              <w:top w:w="85" w:type="dxa"/>
              <w:left w:w="85" w:type="dxa"/>
              <w:bottom w:w="85" w:type="dxa"/>
              <w:right w:w="85" w:type="dxa"/>
            </w:tcMar>
          </w:tcPr>
          <w:p w14:paraId="4D1B00F3">
            <w:pPr>
              <w:keepNext/>
              <w:spacing w:before="40" w:after="60" w:line="312" w:lineRule="auto"/>
              <w:ind w:firstLine="0"/>
              <w:jc w:val="left"/>
            </w:pPr>
            <w:r>
              <w:rPr>
                <w:rFonts w:ascii="Times New Roman" w:hAnsi="Times New Roman" w:eastAsia="Times New Roman" w:cs="Times New Roman"/>
                <w:b/>
                <w:sz w:val="28"/>
              </w:rPr>
              <w:t>Diễn giải</w:t>
            </w:r>
          </w:p>
        </w:tc>
      </w:tr>
      <w:tr w14:paraId="012A1CA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6F2E28BC">
            <w:pPr>
              <w:spacing w:before="40" w:after="60" w:line="312" w:lineRule="auto"/>
              <w:ind w:firstLine="0"/>
              <w:jc w:val="left"/>
            </w:pPr>
            <w:r>
              <w:rPr>
                <w:rFonts w:ascii="Times New Roman" w:hAnsi="Times New Roman" w:eastAsia="Times New Roman" w:cs="Times New Roman"/>
                <w:b w:val="0"/>
                <w:sz w:val="28"/>
              </w:rPr>
              <w:t>API</w:t>
            </w:r>
          </w:p>
        </w:tc>
        <w:tc>
          <w:tcPr>
            <w:tcW w:w="7370" w:type="dxa"/>
            <w:tcMar>
              <w:top w:w="85" w:type="dxa"/>
              <w:left w:w="85" w:type="dxa"/>
              <w:bottom w:w="85" w:type="dxa"/>
              <w:right w:w="85" w:type="dxa"/>
            </w:tcMar>
          </w:tcPr>
          <w:p w14:paraId="17DB9F86">
            <w:pPr>
              <w:spacing w:before="40" w:after="60" w:line="312" w:lineRule="auto"/>
              <w:ind w:firstLine="0"/>
              <w:jc w:val="left"/>
            </w:pPr>
            <w:r>
              <w:rPr>
                <w:rFonts w:ascii="Times New Roman" w:hAnsi="Times New Roman" w:eastAsia="Times New Roman" w:cs="Times New Roman"/>
                <w:b w:val="0"/>
                <w:sz w:val="28"/>
              </w:rPr>
              <w:t>Giao diện lập trình ứng dụng</w:t>
            </w:r>
          </w:p>
        </w:tc>
      </w:tr>
      <w:tr w14:paraId="791A23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4060FF83">
            <w:pPr>
              <w:spacing w:before="40" w:after="60" w:line="312" w:lineRule="auto"/>
              <w:ind w:firstLine="0"/>
              <w:jc w:val="left"/>
            </w:pPr>
            <w:r>
              <w:rPr>
                <w:rFonts w:ascii="Times New Roman" w:hAnsi="Times New Roman" w:eastAsia="Times New Roman" w:cs="Times New Roman"/>
                <w:b w:val="0"/>
                <w:sz w:val="28"/>
              </w:rPr>
              <w:t>BFF</w:t>
            </w:r>
          </w:p>
        </w:tc>
        <w:tc>
          <w:tcPr>
            <w:tcW w:w="7370" w:type="dxa"/>
            <w:tcMar>
              <w:top w:w="85" w:type="dxa"/>
              <w:left w:w="85" w:type="dxa"/>
              <w:bottom w:w="85" w:type="dxa"/>
              <w:right w:w="85" w:type="dxa"/>
            </w:tcMar>
          </w:tcPr>
          <w:p w14:paraId="5F083622">
            <w:pPr>
              <w:spacing w:before="40" w:after="60" w:line="312" w:lineRule="auto"/>
              <w:ind w:firstLine="0"/>
              <w:jc w:val="left"/>
            </w:pPr>
            <w:r>
              <w:rPr>
                <w:rFonts w:ascii="Times New Roman" w:hAnsi="Times New Roman" w:eastAsia="Times New Roman" w:cs="Times New Roman"/>
                <w:b w:val="0"/>
                <w:sz w:val="28"/>
              </w:rPr>
              <w:t>Lớp máy chủ phục vụ riêng giao diện web</w:t>
            </w:r>
          </w:p>
        </w:tc>
      </w:tr>
      <w:tr w14:paraId="5D362A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5AA1CDC0">
            <w:pPr>
              <w:spacing w:before="40" w:after="60" w:line="312" w:lineRule="auto"/>
              <w:ind w:firstLine="0"/>
              <w:jc w:val="left"/>
            </w:pPr>
            <w:r>
              <w:rPr>
                <w:rFonts w:ascii="Times New Roman" w:hAnsi="Times New Roman" w:eastAsia="Times New Roman" w:cs="Times New Roman"/>
                <w:b w:val="0"/>
                <w:sz w:val="28"/>
              </w:rPr>
              <w:t>CRUD</w:t>
            </w:r>
          </w:p>
        </w:tc>
        <w:tc>
          <w:tcPr>
            <w:tcW w:w="7370" w:type="dxa"/>
            <w:tcMar>
              <w:top w:w="85" w:type="dxa"/>
              <w:left w:w="85" w:type="dxa"/>
              <w:bottom w:w="85" w:type="dxa"/>
              <w:right w:w="85" w:type="dxa"/>
            </w:tcMar>
          </w:tcPr>
          <w:p w14:paraId="42DA0B67">
            <w:pPr>
              <w:spacing w:before="40" w:after="60" w:line="312" w:lineRule="auto"/>
              <w:ind w:firstLine="0"/>
              <w:jc w:val="left"/>
            </w:pPr>
            <w:r>
              <w:rPr>
                <w:rFonts w:ascii="Times New Roman" w:hAnsi="Times New Roman" w:eastAsia="Times New Roman" w:cs="Times New Roman"/>
                <w:b w:val="0"/>
                <w:sz w:val="28"/>
              </w:rPr>
              <w:t>Tạo, đọc, sửa và xóa dữ liệu</w:t>
            </w:r>
          </w:p>
        </w:tc>
      </w:tr>
      <w:tr w14:paraId="432B11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6CEC2B87">
            <w:pPr>
              <w:spacing w:before="40" w:after="60" w:line="312" w:lineRule="auto"/>
              <w:ind w:firstLine="0"/>
              <w:jc w:val="left"/>
            </w:pPr>
            <w:r>
              <w:rPr>
                <w:rFonts w:ascii="Times New Roman" w:hAnsi="Times New Roman" w:eastAsia="Times New Roman" w:cs="Times New Roman"/>
                <w:b w:val="0"/>
                <w:sz w:val="28"/>
              </w:rPr>
              <w:t>DTO</w:t>
            </w:r>
          </w:p>
        </w:tc>
        <w:tc>
          <w:tcPr>
            <w:tcW w:w="7370" w:type="dxa"/>
            <w:tcMar>
              <w:top w:w="85" w:type="dxa"/>
              <w:left w:w="85" w:type="dxa"/>
              <w:bottom w:w="85" w:type="dxa"/>
              <w:right w:w="85" w:type="dxa"/>
            </w:tcMar>
          </w:tcPr>
          <w:p w14:paraId="50D870DD">
            <w:pPr>
              <w:spacing w:before="40" w:after="60" w:line="312" w:lineRule="auto"/>
              <w:ind w:firstLine="0"/>
              <w:jc w:val="left"/>
            </w:pPr>
            <w:r>
              <w:rPr>
                <w:rFonts w:ascii="Times New Roman" w:hAnsi="Times New Roman" w:eastAsia="Times New Roman" w:cs="Times New Roman"/>
                <w:b w:val="0"/>
                <w:sz w:val="28"/>
              </w:rPr>
              <w:t>Đối tượng truyền dữ liệu</w:t>
            </w:r>
          </w:p>
        </w:tc>
      </w:tr>
      <w:tr w14:paraId="06BDC3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681CBF71">
            <w:pPr>
              <w:spacing w:before="40" w:after="60" w:line="312" w:lineRule="auto"/>
              <w:ind w:firstLine="0"/>
              <w:jc w:val="left"/>
            </w:pPr>
            <w:r>
              <w:rPr>
                <w:rFonts w:ascii="Times New Roman" w:hAnsi="Times New Roman" w:eastAsia="Times New Roman" w:cs="Times New Roman"/>
                <w:b w:val="0"/>
                <w:sz w:val="28"/>
              </w:rPr>
              <w:t>ERD</w:t>
            </w:r>
          </w:p>
        </w:tc>
        <w:tc>
          <w:tcPr>
            <w:tcW w:w="7370" w:type="dxa"/>
            <w:tcMar>
              <w:top w:w="85" w:type="dxa"/>
              <w:left w:w="85" w:type="dxa"/>
              <w:bottom w:w="85" w:type="dxa"/>
              <w:right w:w="85" w:type="dxa"/>
            </w:tcMar>
          </w:tcPr>
          <w:p w14:paraId="0255B42E">
            <w:pPr>
              <w:spacing w:before="40" w:after="60" w:line="312" w:lineRule="auto"/>
              <w:ind w:firstLine="0"/>
              <w:jc w:val="left"/>
            </w:pPr>
            <w:r>
              <w:rPr>
                <w:rFonts w:ascii="Times New Roman" w:hAnsi="Times New Roman" w:eastAsia="Times New Roman" w:cs="Times New Roman"/>
                <w:b w:val="0"/>
                <w:sz w:val="28"/>
              </w:rPr>
              <w:t>Sơ đồ quan hệ thực thể</w:t>
            </w:r>
          </w:p>
        </w:tc>
      </w:tr>
      <w:tr w14:paraId="123714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555C2A1F">
            <w:pPr>
              <w:spacing w:before="40" w:after="60" w:line="312" w:lineRule="auto"/>
              <w:ind w:firstLine="0"/>
              <w:jc w:val="left"/>
            </w:pPr>
            <w:r>
              <w:rPr>
                <w:rFonts w:ascii="Times New Roman" w:hAnsi="Times New Roman" w:eastAsia="Times New Roman" w:cs="Times New Roman"/>
                <w:b w:val="0"/>
                <w:sz w:val="28"/>
              </w:rPr>
              <w:t>ETF</w:t>
            </w:r>
          </w:p>
        </w:tc>
        <w:tc>
          <w:tcPr>
            <w:tcW w:w="7370" w:type="dxa"/>
            <w:tcMar>
              <w:top w:w="85" w:type="dxa"/>
              <w:left w:w="85" w:type="dxa"/>
              <w:bottom w:w="85" w:type="dxa"/>
              <w:right w:w="85" w:type="dxa"/>
            </w:tcMar>
          </w:tcPr>
          <w:p w14:paraId="7C3FDA4A">
            <w:pPr>
              <w:spacing w:before="40" w:after="60" w:line="312" w:lineRule="auto"/>
              <w:ind w:firstLine="0"/>
              <w:jc w:val="left"/>
            </w:pPr>
            <w:r>
              <w:rPr>
                <w:rFonts w:ascii="Times New Roman" w:hAnsi="Times New Roman" w:eastAsia="Times New Roman" w:cs="Times New Roman"/>
                <w:b w:val="0"/>
                <w:sz w:val="28"/>
              </w:rPr>
              <w:t>Quỹ hoán đổi danh mục</w:t>
            </w:r>
          </w:p>
        </w:tc>
      </w:tr>
      <w:tr w14:paraId="1EAD16D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78C431E6">
            <w:pPr>
              <w:spacing w:before="40" w:after="60" w:line="312" w:lineRule="auto"/>
              <w:ind w:firstLine="0"/>
              <w:jc w:val="left"/>
            </w:pPr>
            <w:r>
              <w:rPr>
                <w:rFonts w:ascii="Times New Roman" w:hAnsi="Times New Roman" w:eastAsia="Times New Roman" w:cs="Times New Roman"/>
                <w:b w:val="0"/>
                <w:sz w:val="28"/>
              </w:rPr>
              <w:t>FIFO</w:t>
            </w:r>
          </w:p>
        </w:tc>
        <w:tc>
          <w:tcPr>
            <w:tcW w:w="7370" w:type="dxa"/>
            <w:tcMar>
              <w:top w:w="85" w:type="dxa"/>
              <w:left w:w="85" w:type="dxa"/>
              <w:bottom w:w="85" w:type="dxa"/>
              <w:right w:w="85" w:type="dxa"/>
            </w:tcMar>
          </w:tcPr>
          <w:p w14:paraId="61CCA06A">
            <w:pPr>
              <w:spacing w:before="40" w:after="60" w:line="312" w:lineRule="auto"/>
              <w:ind w:firstLine="0"/>
              <w:jc w:val="left"/>
            </w:pPr>
            <w:r>
              <w:rPr>
                <w:rFonts w:ascii="Times New Roman" w:hAnsi="Times New Roman" w:eastAsia="Times New Roman" w:cs="Times New Roman"/>
                <w:b w:val="0"/>
                <w:sz w:val="28"/>
              </w:rPr>
              <w:t>Nhập trước, xuất trước</w:t>
            </w:r>
          </w:p>
        </w:tc>
      </w:tr>
      <w:tr w14:paraId="6171E6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00B36403">
            <w:pPr>
              <w:spacing w:before="40" w:after="60" w:line="312" w:lineRule="auto"/>
              <w:ind w:firstLine="0"/>
              <w:jc w:val="left"/>
            </w:pPr>
            <w:r>
              <w:rPr>
                <w:rFonts w:ascii="Times New Roman" w:hAnsi="Times New Roman" w:eastAsia="Times New Roman" w:cs="Times New Roman"/>
                <w:b w:val="0"/>
                <w:sz w:val="28"/>
              </w:rPr>
              <w:t>JWT</w:t>
            </w:r>
          </w:p>
        </w:tc>
        <w:tc>
          <w:tcPr>
            <w:tcW w:w="7370" w:type="dxa"/>
            <w:tcMar>
              <w:top w:w="85" w:type="dxa"/>
              <w:left w:w="85" w:type="dxa"/>
              <w:bottom w:w="85" w:type="dxa"/>
              <w:right w:w="85" w:type="dxa"/>
            </w:tcMar>
          </w:tcPr>
          <w:p w14:paraId="7C9756AB">
            <w:pPr>
              <w:spacing w:before="40" w:after="60" w:line="312" w:lineRule="auto"/>
              <w:ind w:firstLine="0"/>
              <w:jc w:val="left"/>
            </w:pPr>
            <w:r>
              <w:rPr>
                <w:rFonts w:ascii="Times New Roman" w:hAnsi="Times New Roman" w:eastAsia="Times New Roman" w:cs="Times New Roman"/>
                <w:b w:val="0"/>
                <w:sz w:val="28"/>
              </w:rPr>
              <w:t>Mã thông báo xác thực dạng JSON</w:t>
            </w:r>
          </w:p>
        </w:tc>
      </w:tr>
      <w:tr w14:paraId="418D1D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1D40561D">
            <w:pPr>
              <w:spacing w:before="40" w:after="60" w:line="312" w:lineRule="auto"/>
              <w:ind w:firstLine="0"/>
              <w:jc w:val="left"/>
            </w:pPr>
            <w:r>
              <w:rPr>
                <w:rFonts w:ascii="Times New Roman" w:hAnsi="Times New Roman" w:eastAsia="Times New Roman" w:cs="Times New Roman"/>
                <w:b w:val="0"/>
                <w:sz w:val="28"/>
              </w:rPr>
              <w:t>P&amp;L</w:t>
            </w:r>
          </w:p>
        </w:tc>
        <w:tc>
          <w:tcPr>
            <w:tcW w:w="7370" w:type="dxa"/>
            <w:tcMar>
              <w:top w:w="85" w:type="dxa"/>
              <w:left w:w="85" w:type="dxa"/>
              <w:bottom w:w="85" w:type="dxa"/>
              <w:right w:w="85" w:type="dxa"/>
            </w:tcMar>
          </w:tcPr>
          <w:p w14:paraId="4FE3B228">
            <w:pPr>
              <w:spacing w:before="40" w:after="60" w:line="312" w:lineRule="auto"/>
              <w:ind w:firstLine="0"/>
              <w:jc w:val="left"/>
            </w:pPr>
            <w:r>
              <w:rPr>
                <w:rFonts w:ascii="Times New Roman" w:hAnsi="Times New Roman" w:eastAsia="Times New Roman" w:cs="Times New Roman"/>
                <w:b w:val="0"/>
                <w:sz w:val="28"/>
              </w:rPr>
              <w:t>Lãi và lỗ</w:t>
            </w:r>
          </w:p>
        </w:tc>
      </w:tr>
      <w:tr w14:paraId="6928DD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3F19F647">
            <w:pPr>
              <w:spacing w:before="40" w:after="60" w:line="312" w:lineRule="auto"/>
              <w:ind w:firstLine="0"/>
              <w:jc w:val="left"/>
            </w:pPr>
            <w:r>
              <w:rPr>
                <w:rFonts w:ascii="Times New Roman" w:hAnsi="Times New Roman" w:eastAsia="Times New Roman" w:cs="Times New Roman"/>
                <w:b w:val="0"/>
                <w:sz w:val="28"/>
              </w:rPr>
              <w:t>RBAC</w:t>
            </w:r>
          </w:p>
        </w:tc>
        <w:tc>
          <w:tcPr>
            <w:tcW w:w="7370" w:type="dxa"/>
            <w:tcMar>
              <w:top w:w="85" w:type="dxa"/>
              <w:left w:w="85" w:type="dxa"/>
              <w:bottom w:w="85" w:type="dxa"/>
              <w:right w:w="85" w:type="dxa"/>
            </w:tcMar>
          </w:tcPr>
          <w:p w14:paraId="1C99AF5C">
            <w:pPr>
              <w:spacing w:before="40" w:after="60" w:line="312" w:lineRule="auto"/>
              <w:ind w:firstLine="0"/>
              <w:jc w:val="left"/>
            </w:pPr>
            <w:r>
              <w:rPr>
                <w:rFonts w:ascii="Times New Roman" w:hAnsi="Times New Roman" w:eastAsia="Times New Roman" w:cs="Times New Roman"/>
                <w:b w:val="0"/>
                <w:sz w:val="28"/>
              </w:rPr>
              <w:t>Phân quyền theo vai trò</w:t>
            </w:r>
          </w:p>
        </w:tc>
      </w:tr>
      <w:tr w14:paraId="194995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54431DAE">
            <w:pPr>
              <w:spacing w:before="40" w:after="60" w:line="312" w:lineRule="auto"/>
              <w:ind w:firstLine="0"/>
              <w:jc w:val="left"/>
            </w:pPr>
            <w:r>
              <w:rPr>
                <w:rFonts w:ascii="Times New Roman" w:hAnsi="Times New Roman" w:eastAsia="Times New Roman" w:cs="Times New Roman"/>
                <w:b w:val="0"/>
                <w:sz w:val="28"/>
              </w:rPr>
              <w:t>RSS</w:t>
            </w:r>
          </w:p>
        </w:tc>
        <w:tc>
          <w:tcPr>
            <w:tcW w:w="7370" w:type="dxa"/>
            <w:tcMar>
              <w:top w:w="85" w:type="dxa"/>
              <w:left w:w="85" w:type="dxa"/>
              <w:bottom w:w="85" w:type="dxa"/>
              <w:right w:w="85" w:type="dxa"/>
            </w:tcMar>
          </w:tcPr>
          <w:p w14:paraId="46480D51">
            <w:pPr>
              <w:spacing w:before="40" w:after="60" w:line="312" w:lineRule="auto"/>
              <w:ind w:firstLine="0"/>
              <w:jc w:val="left"/>
            </w:pPr>
            <w:r>
              <w:rPr>
                <w:rFonts w:ascii="Times New Roman" w:hAnsi="Times New Roman" w:eastAsia="Times New Roman" w:cs="Times New Roman"/>
                <w:b w:val="0"/>
                <w:sz w:val="28"/>
              </w:rPr>
              <w:t>Định dạng cung cấp tin tức</w:t>
            </w:r>
          </w:p>
        </w:tc>
      </w:tr>
      <w:tr w14:paraId="5C641B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5ED7A68C">
            <w:pPr>
              <w:spacing w:before="40" w:after="60" w:line="312" w:lineRule="auto"/>
              <w:ind w:firstLine="0"/>
              <w:jc w:val="left"/>
            </w:pPr>
            <w:r>
              <w:rPr>
                <w:rFonts w:ascii="Times New Roman" w:hAnsi="Times New Roman" w:eastAsia="Times New Roman" w:cs="Times New Roman"/>
                <w:b w:val="0"/>
                <w:sz w:val="28"/>
              </w:rPr>
              <w:t>TTL</w:t>
            </w:r>
          </w:p>
        </w:tc>
        <w:tc>
          <w:tcPr>
            <w:tcW w:w="7370" w:type="dxa"/>
            <w:tcMar>
              <w:top w:w="85" w:type="dxa"/>
              <w:left w:w="85" w:type="dxa"/>
              <w:bottom w:w="85" w:type="dxa"/>
              <w:right w:w="85" w:type="dxa"/>
            </w:tcMar>
          </w:tcPr>
          <w:p w14:paraId="4FFE783D">
            <w:pPr>
              <w:spacing w:before="40" w:after="60" w:line="312" w:lineRule="auto"/>
              <w:ind w:firstLine="0"/>
              <w:jc w:val="left"/>
            </w:pPr>
            <w:r>
              <w:rPr>
                <w:rFonts w:ascii="Times New Roman" w:hAnsi="Times New Roman" w:eastAsia="Times New Roman" w:cs="Times New Roman"/>
                <w:b w:val="0"/>
                <w:sz w:val="28"/>
              </w:rPr>
              <w:t>Thời gian hiệu lực của bộ nhớ đệm</w:t>
            </w:r>
          </w:p>
        </w:tc>
      </w:tr>
      <w:tr w14:paraId="7B3607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7D0D865B">
            <w:pPr>
              <w:spacing w:before="40" w:after="60" w:line="312" w:lineRule="auto"/>
              <w:ind w:firstLine="0"/>
              <w:jc w:val="left"/>
            </w:pPr>
            <w:r>
              <w:rPr>
                <w:rFonts w:ascii="Times New Roman" w:hAnsi="Times New Roman" w:eastAsia="Times New Roman" w:cs="Times New Roman"/>
                <w:b w:val="0"/>
                <w:sz w:val="28"/>
              </w:rPr>
              <w:t>UI</w:t>
            </w:r>
          </w:p>
        </w:tc>
        <w:tc>
          <w:tcPr>
            <w:tcW w:w="7370" w:type="dxa"/>
            <w:tcMar>
              <w:top w:w="85" w:type="dxa"/>
              <w:left w:w="85" w:type="dxa"/>
              <w:bottom w:w="85" w:type="dxa"/>
              <w:right w:w="85" w:type="dxa"/>
            </w:tcMar>
          </w:tcPr>
          <w:p w14:paraId="7B7D5AC4">
            <w:pPr>
              <w:spacing w:before="40" w:after="60" w:line="312" w:lineRule="auto"/>
              <w:ind w:firstLine="0"/>
              <w:jc w:val="left"/>
            </w:pPr>
            <w:r>
              <w:rPr>
                <w:rFonts w:ascii="Times New Roman" w:hAnsi="Times New Roman" w:eastAsia="Times New Roman" w:cs="Times New Roman"/>
                <w:b w:val="0"/>
                <w:sz w:val="28"/>
              </w:rPr>
              <w:t>Giao diện người dùng</w:t>
            </w:r>
          </w:p>
        </w:tc>
      </w:tr>
      <w:tr w14:paraId="36A449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1E1C1E02">
            <w:pPr>
              <w:spacing w:before="40" w:after="60" w:line="312" w:lineRule="auto"/>
              <w:ind w:firstLine="0"/>
              <w:jc w:val="left"/>
            </w:pPr>
            <w:r>
              <w:rPr>
                <w:rFonts w:ascii="Times New Roman" w:hAnsi="Times New Roman" w:eastAsia="Times New Roman" w:cs="Times New Roman"/>
                <w:b w:val="0"/>
                <w:sz w:val="28"/>
              </w:rPr>
              <w:t>UX</w:t>
            </w:r>
          </w:p>
        </w:tc>
        <w:tc>
          <w:tcPr>
            <w:tcW w:w="7370" w:type="dxa"/>
            <w:tcMar>
              <w:top w:w="85" w:type="dxa"/>
              <w:left w:w="85" w:type="dxa"/>
              <w:bottom w:w="85" w:type="dxa"/>
              <w:right w:w="85" w:type="dxa"/>
            </w:tcMar>
          </w:tcPr>
          <w:p w14:paraId="29D32E7A">
            <w:pPr>
              <w:spacing w:before="40" w:after="60" w:line="312" w:lineRule="auto"/>
              <w:ind w:firstLine="0"/>
              <w:jc w:val="left"/>
            </w:pPr>
            <w:r>
              <w:rPr>
                <w:rFonts w:ascii="Times New Roman" w:hAnsi="Times New Roman" w:eastAsia="Times New Roman" w:cs="Times New Roman"/>
                <w:b w:val="0"/>
                <w:sz w:val="28"/>
              </w:rPr>
              <w:t>Trải nghiệm người dùng</w:t>
            </w:r>
          </w:p>
        </w:tc>
      </w:tr>
    </w:tbl>
    <w:p w14:paraId="6DCC7CCC">
      <w:pPr>
        <w:spacing w:after="0"/>
      </w:pPr>
    </w:p>
    <w:p w14:paraId="0D51EBF1">
      <w:r>
        <w:rPr>
          <w:rFonts w:ascii="Times New Roman" w:hAnsi="Times New Roman" w:eastAsia="Times New Roman" w:cs="Times New Roman"/>
        </w:rPr>
        <w:br w:type="page"/>
      </w:r>
    </w:p>
    <w:p w14:paraId="26DA7641">
      <w:pPr>
        <w:pStyle w:val="36"/>
        <w:jc w:val="center"/>
      </w:pPr>
      <w:r>
        <w:rPr>
          <w:rFonts w:ascii="Times New Roman" w:hAnsi="Times New Roman" w:eastAsia="Times New Roman" w:cs="Times New Roman"/>
        </w:rPr>
        <w:t>DANH MỤC BẢNG</w:t>
      </w:r>
    </w:p>
    <w:p w14:paraId="3285E2B9">
      <w:pPr>
        <w:spacing w:after="100"/>
        <w:ind w:firstLine="0"/>
      </w:pPr>
      <w:r>
        <w:rPr>
          <w:rFonts w:ascii="Times New Roman" w:hAnsi="Times New Roman" w:eastAsia="Times New Roman" w:cs="Times New Roman"/>
        </w:rPr>
        <w:t>Bảng 1.1. Mục tiêu và tiêu chí đối chiếu</w:t>
      </w:r>
    </w:p>
    <w:p w14:paraId="486C1D7B">
      <w:pPr>
        <w:spacing w:after="100"/>
        <w:ind w:firstLine="0"/>
      </w:pPr>
      <w:r>
        <w:rPr>
          <w:rFonts w:ascii="Times New Roman" w:hAnsi="Times New Roman" w:eastAsia="Times New Roman" w:cs="Times New Roman"/>
        </w:rPr>
        <w:t>Bảng 1.2. Phạm vi sản phẩm trong báo cáo</w:t>
      </w:r>
    </w:p>
    <w:p w14:paraId="2A84EEEE">
      <w:pPr>
        <w:spacing w:after="100"/>
        <w:ind w:firstLine="0"/>
      </w:pPr>
      <w:r>
        <w:rPr>
          <w:rFonts w:ascii="Times New Roman" w:hAnsi="Times New Roman" w:eastAsia="Times New Roman" w:cs="Times New Roman"/>
        </w:rPr>
        <w:t>Bảng 1.3. Các nhóm đầu vào của hệ thống</w:t>
      </w:r>
    </w:p>
    <w:p w14:paraId="712F453B">
      <w:pPr>
        <w:spacing w:after="100"/>
        <w:ind w:firstLine="0"/>
      </w:pPr>
      <w:r>
        <w:rPr>
          <w:rFonts w:ascii="Times New Roman" w:hAnsi="Times New Roman" w:eastAsia="Times New Roman" w:cs="Times New Roman"/>
        </w:rPr>
        <w:t>Bảng 2.1. Yêu cầu chức năng cốt lõi</w:t>
      </w:r>
    </w:p>
    <w:p w14:paraId="4911A058">
      <w:pPr>
        <w:spacing w:after="100"/>
        <w:ind w:firstLine="0"/>
      </w:pPr>
      <w:r>
        <w:rPr>
          <w:rFonts w:ascii="Times New Roman" w:hAnsi="Times New Roman" w:eastAsia="Times New Roman" w:cs="Times New Roman"/>
        </w:rPr>
        <w:t>Bảng 2.2. Yêu cầu chất lượng và phương pháp kiểm chứng</w:t>
      </w:r>
    </w:p>
    <w:p w14:paraId="352F41B8">
      <w:pPr>
        <w:spacing w:after="100"/>
        <w:ind w:firstLine="0"/>
      </w:pPr>
      <w:r>
        <w:rPr>
          <w:rFonts w:ascii="Times New Roman" w:hAnsi="Times New Roman" w:eastAsia="Times New Roman" w:cs="Times New Roman"/>
        </w:rPr>
        <w:t>Bảng 2.3. Đặc tả UC01 đăng nhập</w:t>
      </w:r>
    </w:p>
    <w:p w14:paraId="6E6D557B">
      <w:pPr>
        <w:spacing w:after="100"/>
        <w:ind w:firstLine="0"/>
      </w:pPr>
      <w:r>
        <w:rPr>
          <w:rFonts w:ascii="Times New Roman" w:hAnsi="Times New Roman" w:eastAsia="Times New Roman" w:cs="Times New Roman"/>
        </w:rPr>
        <w:t>Bảng 2.4. Đặc tả UC02 đọc danh mục cá nhân</w:t>
      </w:r>
    </w:p>
    <w:p w14:paraId="160A12C9">
      <w:pPr>
        <w:spacing w:after="100"/>
        <w:ind w:firstLine="0"/>
      </w:pPr>
      <w:r>
        <w:rPr>
          <w:rFonts w:ascii="Times New Roman" w:hAnsi="Times New Roman" w:eastAsia="Times New Roman" w:cs="Times New Roman"/>
        </w:rPr>
        <w:t>Bảng 2.5. Đặc tả UC03 ghi nhận giao dịch mua</w:t>
      </w:r>
    </w:p>
    <w:p w14:paraId="2F991093">
      <w:pPr>
        <w:spacing w:after="100"/>
        <w:ind w:firstLine="0"/>
      </w:pPr>
      <w:r>
        <w:rPr>
          <w:rFonts w:ascii="Times New Roman" w:hAnsi="Times New Roman" w:eastAsia="Times New Roman" w:cs="Times New Roman"/>
        </w:rPr>
        <w:t>Bảng 2.6. Đặc tả UC04 sửa giao dịch</w:t>
      </w:r>
    </w:p>
    <w:p w14:paraId="5A3013DD">
      <w:pPr>
        <w:spacing w:after="100"/>
        <w:ind w:firstLine="0"/>
      </w:pPr>
      <w:r>
        <w:rPr>
          <w:rFonts w:ascii="Times New Roman" w:hAnsi="Times New Roman" w:eastAsia="Times New Roman" w:cs="Times New Roman"/>
        </w:rPr>
        <w:t>Bảng 2.7. Đặc tả UC05 xóa giao dịch</w:t>
      </w:r>
    </w:p>
    <w:p w14:paraId="284C38E3">
      <w:pPr>
        <w:spacing w:after="100"/>
        <w:ind w:firstLine="0"/>
      </w:pPr>
      <w:r>
        <w:rPr>
          <w:rFonts w:ascii="Times New Roman" w:hAnsi="Times New Roman" w:eastAsia="Times New Roman" w:cs="Times New Roman"/>
        </w:rPr>
        <w:t>Bảng 2.8. Đặc tả UC06 xem tài sản và phân bổ</w:t>
      </w:r>
    </w:p>
    <w:p w14:paraId="0FE8CBCA">
      <w:pPr>
        <w:spacing w:after="100"/>
        <w:ind w:firstLine="0"/>
      </w:pPr>
      <w:r>
        <w:rPr>
          <w:rFonts w:ascii="Times New Roman" w:hAnsi="Times New Roman" w:eastAsia="Times New Roman" w:cs="Times New Roman"/>
        </w:rPr>
        <w:t>Bảng 2.9. Đặc tả UC07 quản lý danh sách theo dõi</w:t>
      </w:r>
    </w:p>
    <w:p w14:paraId="26757F68">
      <w:pPr>
        <w:spacing w:after="100"/>
        <w:ind w:firstLine="0"/>
      </w:pPr>
      <w:r>
        <w:rPr>
          <w:rFonts w:ascii="Times New Roman" w:hAnsi="Times New Roman" w:eastAsia="Times New Roman" w:cs="Times New Roman"/>
        </w:rPr>
        <w:t>Bảng 2.10. Đặc tả UC08 xem phân tích danh mục</w:t>
      </w:r>
    </w:p>
    <w:p w14:paraId="74DBD49F">
      <w:pPr>
        <w:spacing w:after="100"/>
        <w:ind w:firstLine="0"/>
      </w:pPr>
      <w:r>
        <w:rPr>
          <w:rFonts w:ascii="Times New Roman" w:hAnsi="Times New Roman" w:eastAsia="Times New Roman" w:cs="Times New Roman"/>
        </w:rPr>
        <w:t>Bảng 2.11. Đặc tả UC09 nhập nhiều giao dịch</w:t>
      </w:r>
    </w:p>
    <w:p w14:paraId="3EEEFC04">
      <w:pPr>
        <w:spacing w:after="100"/>
        <w:ind w:firstLine="0"/>
      </w:pPr>
      <w:r>
        <w:rPr>
          <w:rFonts w:ascii="Times New Roman" w:hAnsi="Times New Roman" w:eastAsia="Times New Roman" w:cs="Times New Roman"/>
        </w:rPr>
        <w:t>Bảng 2.12. Trách nhiệm các lớp backend</w:t>
      </w:r>
    </w:p>
    <w:p w14:paraId="1BEA69E1">
      <w:pPr>
        <w:spacing w:after="100"/>
        <w:ind w:firstLine="0"/>
      </w:pPr>
      <w:r>
        <w:rPr>
          <w:rFonts w:ascii="Times New Roman" w:hAnsi="Times New Roman" w:eastAsia="Times New Roman" w:cs="Times New Roman"/>
        </w:rPr>
        <w:t>Bảng 2.13. Từ điển dữ liệu rút gọn users và portfolios</w:t>
      </w:r>
    </w:p>
    <w:p w14:paraId="3F9B4F57">
      <w:pPr>
        <w:spacing w:after="100"/>
        <w:ind w:firstLine="0"/>
      </w:pPr>
      <w:r>
        <w:rPr>
          <w:rFonts w:ascii="Times New Roman" w:hAnsi="Times New Roman" w:eastAsia="Times New Roman" w:cs="Times New Roman"/>
        </w:rPr>
        <w:t>Bảng 2.14. Từ điển dữ liệu rút gọn transactions</w:t>
      </w:r>
    </w:p>
    <w:p w14:paraId="68CE3A25">
      <w:pPr>
        <w:spacing w:after="100"/>
        <w:ind w:firstLine="0"/>
      </w:pPr>
      <w:r>
        <w:rPr>
          <w:rFonts w:ascii="Times New Roman" w:hAnsi="Times New Roman" w:eastAsia="Times New Roman" w:cs="Times New Roman"/>
        </w:rPr>
        <w:t>Bảng 2.15. Từ điển dữ liệu rút gọn assets và portfolio_positions</w:t>
      </w:r>
    </w:p>
    <w:p w14:paraId="15C0A1CA">
      <w:pPr>
        <w:spacing w:after="100"/>
        <w:ind w:firstLine="0"/>
      </w:pPr>
      <w:r>
        <w:rPr>
          <w:rFonts w:ascii="Times New Roman" w:hAnsi="Times New Roman" w:eastAsia="Times New Roman" w:cs="Times New Roman"/>
        </w:rPr>
        <w:t>Bảng 2.16. Từ điển dữ liệu rút gọn watchlists watchlist_items và financial_goals</w:t>
      </w:r>
    </w:p>
    <w:p w14:paraId="6E70CA52">
      <w:pPr>
        <w:spacing w:after="100"/>
        <w:ind w:firstLine="0"/>
      </w:pPr>
      <w:r>
        <w:rPr>
          <w:rFonts w:ascii="Times New Roman" w:hAnsi="Times New Roman" w:eastAsia="Times New Roman" w:cs="Times New Roman"/>
        </w:rPr>
        <w:t>Bảng 2.17. Từ điển dữ liệu rút gọn portfolio_snapshots</w:t>
      </w:r>
    </w:p>
    <w:p w14:paraId="3780A9C8">
      <w:pPr>
        <w:spacing w:after="100"/>
        <w:ind w:firstLine="0"/>
      </w:pPr>
      <w:r>
        <w:rPr>
          <w:rFonts w:ascii="Times New Roman" w:hAnsi="Times New Roman" w:eastAsia="Times New Roman" w:cs="Times New Roman"/>
        </w:rPr>
        <w:t>Bảng 2.18. Từ điển dữ liệu rút gọn news_articles ai_portfolio_analyses và ai_analysis_citations</w:t>
      </w:r>
    </w:p>
    <w:p w14:paraId="28D0B8FE">
      <w:pPr>
        <w:spacing w:after="100"/>
        <w:ind w:firstLine="0"/>
      </w:pPr>
      <w:r>
        <w:rPr>
          <w:rFonts w:ascii="Times New Roman" w:hAnsi="Times New Roman" w:eastAsia="Times New Roman" w:cs="Times New Roman"/>
        </w:rPr>
        <w:t>Bảng 2.19. Các endpoint sử dụng trong luồng cốt lõi</w:t>
      </w:r>
    </w:p>
    <w:p w14:paraId="7BA3EB4A">
      <w:pPr>
        <w:spacing w:after="100"/>
        <w:ind w:firstLine="0"/>
      </w:pPr>
      <w:r>
        <w:rPr>
          <w:rFonts w:ascii="Times New Roman" w:hAnsi="Times New Roman" w:eastAsia="Times New Roman" w:cs="Times New Roman"/>
        </w:rPr>
        <w:t>Bảng 2.20. Bố cục và mục đích các màn hình</w:t>
      </w:r>
    </w:p>
    <w:p w14:paraId="322CDC05">
      <w:pPr>
        <w:spacing w:after="100"/>
        <w:ind w:firstLine="0"/>
      </w:pPr>
      <w:r>
        <w:rPr>
          <w:rFonts w:ascii="Times New Roman" w:hAnsi="Times New Roman" w:eastAsia="Times New Roman" w:cs="Times New Roman"/>
        </w:rPr>
        <w:t>Bảng 2.21. Ánh xạ loại tài sản sau cải tiến</w:t>
      </w:r>
    </w:p>
    <w:p w14:paraId="718B500A">
      <w:pPr>
        <w:spacing w:after="100"/>
        <w:ind w:firstLine="0"/>
      </w:pPr>
      <w:r>
        <w:rPr>
          <w:rFonts w:ascii="Times New Roman" w:hAnsi="Times New Roman" w:eastAsia="Times New Roman" w:cs="Times New Roman"/>
        </w:rPr>
        <w:t>Bảng 3.1. Môi trường kiểm chứng ngày 02 tháng 10 năm 2026</w:t>
      </w:r>
    </w:p>
    <w:p w14:paraId="42A853B9">
      <w:pPr>
        <w:spacing w:after="100"/>
        <w:ind w:firstLine="0"/>
      </w:pPr>
      <w:r>
        <w:rPr>
          <w:rFonts w:ascii="Times New Roman" w:hAnsi="Times New Roman" w:eastAsia="Times New Roman" w:cs="Times New Roman"/>
        </w:rPr>
        <w:t>Bảng 3.2. Các giao dịch mua minh họa trong danh mục demo</w:t>
      </w:r>
    </w:p>
    <w:p w14:paraId="6F3A51F1">
      <w:pPr>
        <w:spacing w:after="100"/>
        <w:ind w:firstLine="0"/>
      </w:pPr>
      <w:r>
        <w:rPr>
          <w:rFonts w:ascii="Times New Roman" w:hAnsi="Times New Roman" w:eastAsia="Times New Roman" w:cs="Times New Roman"/>
        </w:rPr>
        <w:t>Bảng 3.3. Tổng hợp kết quả kiểm chứng</w:t>
      </w:r>
    </w:p>
    <w:p w14:paraId="7EAE87DE">
      <w:pPr>
        <w:spacing w:after="100"/>
        <w:ind w:firstLine="0"/>
      </w:pPr>
      <w:r>
        <w:rPr>
          <w:rFonts w:ascii="Times New Roman" w:hAnsi="Times New Roman" w:eastAsia="Times New Roman" w:cs="Times New Roman"/>
        </w:rPr>
        <w:t>Bảng 3.4. TC01 Đọc danh mục khi chưa đăng nhập</w:t>
      </w:r>
    </w:p>
    <w:p w14:paraId="4A4953C3">
      <w:pPr>
        <w:spacing w:after="100"/>
        <w:ind w:firstLine="0"/>
      </w:pPr>
      <w:r>
        <w:rPr>
          <w:rFonts w:ascii="Times New Roman" w:hAnsi="Times New Roman" w:eastAsia="Times New Roman" w:cs="Times New Roman"/>
        </w:rPr>
        <w:t>Bảng 3.5. TC02 Đọc dữ liệu của tài khoản demo</w:t>
      </w:r>
    </w:p>
    <w:p w14:paraId="50DA80B2">
      <w:pPr>
        <w:spacing w:after="100"/>
        <w:ind w:firstLine="0"/>
      </w:pPr>
      <w:r>
        <w:rPr>
          <w:rFonts w:ascii="Times New Roman" w:hAnsi="Times New Roman" w:eastAsia="Times New Roman" w:cs="Times New Roman"/>
        </w:rPr>
        <w:t>Bảng 3.6. TC03 Giá trị vị thế với giá cố định</w:t>
      </w:r>
    </w:p>
    <w:p w14:paraId="66E4D333">
      <w:pPr>
        <w:spacing w:after="100"/>
        <w:ind w:firstLine="0"/>
      </w:pPr>
      <w:r>
        <w:rPr>
          <w:rFonts w:ascii="Times New Roman" w:hAnsi="Times New Roman" w:eastAsia="Times New Roman" w:cs="Times New Roman"/>
        </w:rPr>
        <w:t>Bảng 3.7. TC04 Quy đổi từ USD sang VND</w:t>
      </w:r>
    </w:p>
    <w:p w14:paraId="77080830">
      <w:pPr>
        <w:spacing w:after="100"/>
        <w:ind w:firstLine="0"/>
      </w:pPr>
      <w:r>
        <w:rPr>
          <w:rFonts w:ascii="Times New Roman" w:hAnsi="Times New Roman" w:eastAsia="Times New Roman" w:cs="Times New Roman"/>
        </w:rPr>
        <w:t>Bảng 3.8. TC05 Tỷ giá thiếu</w:t>
      </w:r>
    </w:p>
    <w:p w14:paraId="72CCD383">
      <w:pPr>
        <w:spacing w:after="100"/>
        <w:ind w:firstLine="0"/>
      </w:pPr>
      <w:r>
        <w:rPr>
          <w:rFonts w:ascii="Times New Roman" w:hAnsi="Times New Roman" w:eastAsia="Times New Roman" w:cs="Times New Roman"/>
        </w:rPr>
        <w:t>Bảng 3.9. TC06 Định dạng số tiền âm và số rỗng</w:t>
      </w:r>
    </w:p>
    <w:p w14:paraId="66179264">
      <w:pPr>
        <w:spacing w:after="100"/>
        <w:ind w:firstLine="0"/>
      </w:pPr>
      <w:r>
        <w:rPr>
          <w:rFonts w:ascii="Times New Roman" w:hAnsi="Times New Roman" w:eastAsia="Times New Roman" w:cs="Times New Roman"/>
        </w:rPr>
        <w:t>Bảng 3.10. TC07 Giữ phân loại cổ phiếu</w:t>
      </w:r>
    </w:p>
    <w:p w14:paraId="72ED1234">
      <w:pPr>
        <w:spacing w:after="100"/>
        <w:ind w:firstLine="0"/>
      </w:pPr>
      <w:r>
        <w:rPr>
          <w:rFonts w:ascii="Times New Roman" w:hAnsi="Times New Roman" w:eastAsia="Times New Roman" w:cs="Times New Roman"/>
        </w:rPr>
        <w:t>Bảng 3.11. TC08 Ưu tiên ánh xạ BOND đã hỗ trợ</w:t>
      </w:r>
    </w:p>
    <w:p w14:paraId="0A4C05CE">
      <w:pPr>
        <w:spacing w:after="100"/>
        <w:ind w:firstLine="0"/>
      </w:pPr>
      <w:r>
        <w:rPr>
          <w:rFonts w:ascii="Times New Roman" w:hAnsi="Times New Roman" w:eastAsia="Times New Roman" w:cs="Times New Roman"/>
        </w:rPr>
        <w:t>Bảng 3.12. TC09 Giữ hành vi nhận diện crypto</w:t>
      </w:r>
    </w:p>
    <w:p w14:paraId="21C300D4">
      <w:pPr>
        <w:spacing w:after="100"/>
        <w:ind w:firstLine="0"/>
      </w:pPr>
      <w:r>
        <w:rPr>
          <w:rFonts w:ascii="Times New Roman" w:hAnsi="Times New Roman" w:eastAsia="Times New Roman" w:cs="Times New Roman"/>
        </w:rPr>
        <w:t>Bảng 3.13. TC10 Điều phối sau tạo giao dịch</w:t>
      </w:r>
    </w:p>
    <w:p w14:paraId="57A4163B">
      <w:pPr>
        <w:spacing w:after="100"/>
        <w:ind w:firstLine="0"/>
      </w:pPr>
      <w:r>
        <w:rPr>
          <w:rFonts w:ascii="Times New Roman" w:hAnsi="Times New Roman" w:eastAsia="Times New Roman" w:cs="Times New Roman"/>
        </w:rPr>
        <w:t>Bảng 3.14. TC11 Điều phối sau sửa hoặc xóa</w:t>
      </w:r>
    </w:p>
    <w:p w14:paraId="667B5031">
      <w:pPr>
        <w:spacing w:after="100"/>
        <w:ind w:firstLine="0"/>
      </w:pPr>
      <w:r>
        <w:rPr>
          <w:rFonts w:ascii="Times New Roman" w:hAnsi="Times New Roman" w:eastAsia="Times New Roman" w:cs="Times New Roman"/>
        </w:rPr>
        <w:t>Bảng 3.15. TC12 Xem trước dữ liệu nhập</w:t>
      </w:r>
    </w:p>
    <w:p w14:paraId="0B0D3AC6">
      <w:pPr>
        <w:spacing w:after="100"/>
        <w:ind w:firstLine="0"/>
      </w:pPr>
      <w:r>
        <w:rPr>
          <w:rFonts w:ascii="Times New Roman" w:hAnsi="Times New Roman" w:eastAsia="Times New Roman" w:cs="Times New Roman"/>
        </w:rPr>
        <w:t>Bảng 3.16. TC13 Gộp yêu cầu cache đang chạy</w:t>
      </w:r>
    </w:p>
    <w:p w14:paraId="3AC60487">
      <w:pPr>
        <w:spacing w:after="100"/>
        <w:ind w:firstLine="0"/>
      </w:pPr>
      <w:r>
        <w:rPr>
          <w:rFonts w:ascii="Times New Roman" w:hAnsi="Times New Roman" w:eastAsia="Times New Roman" w:cs="Times New Roman"/>
        </w:rPr>
        <w:t>Bảng 3.17. TC14 Kiểm tra giá đóng cửa trước bị thiếu</w:t>
      </w:r>
    </w:p>
    <w:p w14:paraId="189FA38C">
      <w:pPr>
        <w:spacing w:after="100"/>
        <w:ind w:firstLine="0"/>
      </w:pPr>
      <w:r>
        <w:rPr>
          <w:rFonts w:ascii="Times New Roman" w:hAnsi="Times New Roman" w:eastAsia="Times New Roman" w:cs="Times New Roman"/>
        </w:rPr>
        <w:t>Bảng 3.18. TC15 Khởi động bản production</w:t>
      </w:r>
    </w:p>
    <w:p w14:paraId="7F4AA510">
      <w:pPr>
        <w:spacing w:after="100"/>
        <w:ind w:firstLine="0"/>
      </w:pPr>
      <w:r>
        <w:rPr>
          <w:rFonts w:ascii="Times New Roman" w:hAnsi="Times New Roman" w:eastAsia="Times New Roman" w:cs="Times New Roman"/>
        </w:rPr>
        <w:t>Bảng 3.19. TC16 Truy cập chéo danh mục</w:t>
      </w:r>
    </w:p>
    <w:p w14:paraId="18F32C6E">
      <w:pPr>
        <w:spacing w:after="100"/>
        <w:ind w:firstLine="0"/>
      </w:pPr>
      <w:r>
        <w:rPr>
          <w:rFonts w:ascii="Times New Roman" w:hAnsi="Times New Roman" w:eastAsia="Times New Roman" w:cs="Times New Roman"/>
        </w:rPr>
        <w:t>Bảng 3.20. TC17 Phục hồi sau lỗi nguồn giá</w:t>
      </w:r>
    </w:p>
    <w:p w14:paraId="3915D0EF">
      <w:pPr>
        <w:spacing w:after="100"/>
        <w:ind w:firstLine="0"/>
      </w:pPr>
      <w:r>
        <w:rPr>
          <w:rFonts w:ascii="Times New Roman" w:hAnsi="Times New Roman" w:eastAsia="Times New Roman" w:cs="Times New Roman"/>
        </w:rPr>
        <w:t>Bảng 3.21. TC18 Cài đặt trên môi trường sạch</w:t>
      </w:r>
    </w:p>
    <w:p w14:paraId="0F3B2EA0">
      <w:pPr>
        <w:spacing w:after="100"/>
        <w:ind w:firstLine="0"/>
      </w:pPr>
      <w:r>
        <w:rPr>
          <w:rFonts w:ascii="Times New Roman" w:hAnsi="Times New Roman" w:eastAsia="Times New Roman" w:cs="Times New Roman"/>
        </w:rPr>
        <w:t>Bảng 3.22. Kết quả ResearchCatalogImportServiceTest</w:t>
      </w:r>
    </w:p>
    <w:p w14:paraId="3C9A4BEA">
      <w:pPr>
        <w:spacing w:after="100"/>
        <w:ind w:firstLine="0"/>
      </w:pPr>
      <w:r>
        <w:rPr>
          <w:rFonts w:ascii="Times New Roman" w:hAnsi="Times New Roman" w:eastAsia="Times New Roman" w:cs="Times New Roman"/>
        </w:rPr>
        <w:t>Bảng 3.23. Kết quả ResearchGovernanceEngineTest</w:t>
      </w:r>
    </w:p>
    <w:p w14:paraId="4D70F11F">
      <w:pPr>
        <w:spacing w:after="100"/>
        <w:ind w:firstLine="0"/>
      </w:pPr>
      <w:r>
        <w:rPr>
          <w:rFonts w:ascii="Times New Roman" w:hAnsi="Times New Roman" w:eastAsia="Times New Roman" w:cs="Times New Roman"/>
        </w:rPr>
        <w:t>Bảng 3.24. Kết quả ResearchIntelligenceServiceTest</w:t>
      </w:r>
    </w:p>
    <w:p w14:paraId="7DFF1E0A">
      <w:pPr>
        <w:spacing w:after="100"/>
        <w:ind w:firstLine="0"/>
      </w:pPr>
      <w:r>
        <w:rPr>
          <w:rFonts w:ascii="Times New Roman" w:hAnsi="Times New Roman" w:eastAsia="Times New Roman" w:cs="Times New Roman"/>
        </w:rPr>
        <w:t>Bảng 3.25. Kết quả ResearchRunPersistenceServiceTest</w:t>
      </w:r>
    </w:p>
    <w:p w14:paraId="4DF1A7F7">
      <w:pPr>
        <w:spacing w:after="100"/>
        <w:ind w:firstLine="0"/>
      </w:pPr>
      <w:r>
        <w:rPr>
          <w:rFonts w:ascii="Times New Roman" w:hAnsi="Times New Roman" w:eastAsia="Times New Roman" w:cs="Times New Roman"/>
        </w:rPr>
        <w:t>Bảng 3.26. Kết quả ScenarioAnalysisServiceTest</w:t>
      </w:r>
    </w:p>
    <w:p w14:paraId="01892A34">
      <w:pPr>
        <w:spacing w:after="100"/>
        <w:ind w:firstLine="0"/>
      </w:pPr>
      <w:r>
        <w:rPr>
          <w:rFonts w:ascii="Times New Roman" w:hAnsi="Times New Roman" w:eastAsia="Times New Roman" w:cs="Times New Roman"/>
        </w:rPr>
        <w:t>Bảng 3.27. Kết quả ValuationEngineTest</w:t>
      </w:r>
    </w:p>
    <w:p w14:paraId="1103ABE5">
      <w:pPr>
        <w:spacing w:after="100"/>
        <w:ind w:firstLine="0"/>
      </w:pPr>
      <w:r>
        <w:rPr>
          <w:rFonts w:ascii="Times New Roman" w:hAnsi="Times New Roman" w:eastAsia="Times New Roman" w:cs="Times New Roman"/>
        </w:rPr>
        <w:t>Bảng 3.28. Kết quả MarketDataServiceTest</w:t>
      </w:r>
    </w:p>
    <w:p w14:paraId="278D9E1D">
      <w:pPr>
        <w:spacing w:after="100"/>
        <w:ind w:firstLine="0"/>
      </w:pPr>
      <w:r>
        <w:rPr>
          <w:rFonts w:ascii="Times New Roman" w:hAnsi="Times New Roman" w:eastAsia="Times New Roman" w:cs="Times New Roman"/>
        </w:rPr>
        <w:t>Bảng 3.29. Kết quả PortfolioDeepAnalysisServiceTest</w:t>
      </w:r>
    </w:p>
    <w:p w14:paraId="6DD473B6">
      <w:pPr>
        <w:spacing w:after="100"/>
        <w:ind w:firstLine="0"/>
      </w:pPr>
      <w:r>
        <w:rPr>
          <w:rFonts w:ascii="Times New Roman" w:hAnsi="Times New Roman" w:eastAsia="Times New Roman" w:cs="Times New Roman"/>
        </w:rPr>
        <w:t>Bảng 3.30. Kết quả AdminBootstrapServiceTest</w:t>
      </w:r>
    </w:p>
    <w:p w14:paraId="472BCD70">
      <w:pPr>
        <w:spacing w:after="100"/>
        <w:ind w:firstLine="0"/>
      </w:pPr>
      <w:r>
        <w:rPr>
          <w:rFonts w:ascii="Times New Roman" w:hAnsi="Times New Roman" w:eastAsia="Times New Roman" w:cs="Times New Roman"/>
        </w:rPr>
        <w:t>Bảng 3.31. Kết quả PortfolioSnapshotBackfillServiceTest</w:t>
      </w:r>
    </w:p>
    <w:p w14:paraId="024E644F">
      <w:pPr>
        <w:spacing w:after="100"/>
        <w:ind w:firstLine="0"/>
      </w:pPr>
      <w:r>
        <w:rPr>
          <w:rFonts w:ascii="Times New Roman" w:hAnsi="Times New Roman" w:eastAsia="Times New Roman" w:cs="Times New Roman"/>
        </w:rPr>
        <w:t>Bảng 3.32. Kết quả TaxLotServiceTest</w:t>
      </w:r>
    </w:p>
    <w:p w14:paraId="6894EA93">
      <w:pPr>
        <w:spacing w:after="100"/>
        <w:ind w:firstLine="0"/>
      </w:pPr>
      <w:r>
        <w:rPr>
          <w:rFonts w:ascii="Times New Roman" w:hAnsi="Times New Roman" w:eastAsia="Times New Roman" w:cs="Times New Roman"/>
        </w:rPr>
        <w:t>Bảng 3.33. Kết quả TransactionImportServiceTest</w:t>
      </w:r>
    </w:p>
    <w:p w14:paraId="2FAC90EA">
      <w:pPr>
        <w:spacing w:after="100"/>
        <w:ind w:firstLine="0"/>
      </w:pPr>
      <w:r>
        <w:rPr>
          <w:rFonts w:ascii="Times New Roman" w:hAnsi="Times New Roman" w:eastAsia="Times New Roman" w:cs="Times New Roman"/>
        </w:rPr>
        <w:t>Bảng 3.34. Kết quả TransactionServiceTest</w:t>
      </w:r>
    </w:p>
    <w:p w14:paraId="3D29F321">
      <w:pPr>
        <w:spacing w:after="100"/>
        <w:ind w:firstLine="0"/>
      </w:pPr>
      <w:r>
        <w:rPr>
          <w:rFonts w:ascii="Times New Roman" w:hAnsi="Times New Roman" w:eastAsia="Times New Roman" w:cs="Times New Roman"/>
        </w:rPr>
        <w:t>Bảng 3.35. Kết quả NewsSummaryTest</w:t>
      </w:r>
    </w:p>
    <w:p w14:paraId="51955EA1">
      <w:pPr>
        <w:spacing w:after="100"/>
        <w:ind w:firstLine="0"/>
      </w:pPr>
      <w:r>
        <w:rPr>
          <w:rFonts w:ascii="Times New Roman" w:hAnsi="Times New Roman" w:eastAsia="Times New Roman" w:cs="Times New Roman"/>
        </w:rPr>
        <w:t>Bảng 3.36. Kết quả PortfolioAnalysisTest</w:t>
      </w:r>
    </w:p>
    <w:p w14:paraId="41437AD7">
      <w:pPr>
        <w:spacing w:after="100"/>
        <w:ind w:firstLine="0"/>
      </w:pPr>
      <w:r>
        <w:rPr>
          <w:rFonts w:ascii="Times New Roman" w:hAnsi="Times New Roman" w:eastAsia="Times New Roman" w:cs="Times New Roman"/>
        </w:rPr>
        <w:t>Bảng 3.37. Kết quả YahooMarketDataProviderTest</w:t>
      </w:r>
    </w:p>
    <w:p w14:paraId="13A5253A">
      <w:pPr>
        <w:spacing w:after="100"/>
        <w:ind w:firstLine="0"/>
      </w:pPr>
      <w:r>
        <w:rPr>
          <w:rFonts w:ascii="Times New Roman" w:hAnsi="Times New Roman" w:eastAsia="Times New Roman" w:cs="Times New Roman"/>
        </w:rPr>
        <w:t>Bảng 3.38. Kết quả RateLimitFilterTest</w:t>
      </w:r>
    </w:p>
    <w:p w14:paraId="3D841471">
      <w:pPr>
        <w:spacing w:after="100"/>
        <w:ind w:firstLine="0"/>
      </w:pPr>
      <w:r>
        <w:rPr>
          <w:rFonts w:ascii="Times New Roman" w:hAnsi="Times New Roman" w:eastAsia="Times New Roman" w:cs="Times New Roman"/>
        </w:rPr>
        <w:t>Bảng 3.39. Nhóm kiểm thử frontend</w:t>
      </w:r>
    </w:p>
    <w:p w14:paraId="73327B3B">
      <w:pPr>
        <w:spacing w:after="100"/>
        <w:ind w:firstLine="0"/>
      </w:pPr>
      <w:r>
        <w:rPr>
          <w:rFonts w:ascii="Times New Roman" w:hAnsi="Times New Roman" w:eastAsia="Times New Roman" w:cs="Times New Roman"/>
        </w:rPr>
        <w:t>Bảng 3.40. So sánh hành vi trước và sau sửa</w:t>
      </w:r>
    </w:p>
    <w:p w14:paraId="2E323385">
      <w:pPr>
        <w:spacing w:after="100"/>
        <w:ind w:firstLine="0"/>
      </w:pPr>
      <w:r>
        <w:rPr>
          <w:rFonts w:ascii="Times New Roman" w:hAnsi="Times New Roman" w:eastAsia="Times New Roman" w:cs="Times New Roman"/>
        </w:rPr>
        <w:t>Bảng 3.41. Kiến thức áp dụng trong sản phẩm</w:t>
      </w:r>
    </w:p>
    <w:p w14:paraId="5DA18AF5">
      <w:pPr>
        <w:spacing w:after="100"/>
        <w:ind w:firstLine="0"/>
      </w:pPr>
      <w:r>
        <w:rPr>
          <w:rFonts w:ascii="Times New Roman" w:hAnsi="Times New Roman" w:eastAsia="Times New Roman" w:cs="Times New Roman"/>
        </w:rPr>
        <w:t>Bảng 3.42. Kế hoạch nâng mức độ làm chủ sản phẩm</w:t>
      </w:r>
    </w:p>
    <w:p w14:paraId="4DFC4111">
      <w:pPr>
        <w:spacing w:after="100"/>
        <w:ind w:firstLine="0"/>
      </w:pPr>
      <w:r>
        <w:rPr>
          <w:rFonts w:ascii="Times New Roman" w:hAnsi="Times New Roman" w:eastAsia="Times New Roman" w:cs="Times New Roman"/>
        </w:rPr>
        <w:t>Bảng 3.43. Đối chiếu mục tiêu và kết quả</w:t>
      </w:r>
    </w:p>
    <w:p w14:paraId="3CE8D98C">
      <w:pPr>
        <w:spacing w:after="100"/>
        <w:ind w:firstLine="0"/>
      </w:pPr>
      <w:r>
        <w:rPr>
          <w:rFonts w:ascii="Times New Roman" w:hAnsi="Times New Roman" w:eastAsia="Times New Roman" w:cs="Times New Roman"/>
        </w:rPr>
        <w:t>Bảng A.1. Thông tin phải hoàn tất trước nộp</w:t>
      </w:r>
    </w:p>
    <w:p w14:paraId="43259CE4">
      <w:pPr>
        <w:spacing w:after="100"/>
        <w:ind w:firstLine="0"/>
      </w:pPr>
      <w:r>
        <w:rPr>
          <w:rFonts w:ascii="Times New Roman" w:hAnsi="Times New Roman" w:eastAsia="Times New Roman" w:cs="Times New Roman"/>
        </w:rPr>
        <w:t>Bảng A.2. Nhật ký tiến độ cần đối chiếu thực tế</w:t>
      </w:r>
    </w:p>
    <w:p w14:paraId="20EB2B28"/>
    <w:p w14:paraId="715CC716">
      <w:r>
        <w:rPr>
          <w:rFonts w:ascii="Times New Roman" w:hAnsi="Times New Roman" w:eastAsia="Times New Roman" w:cs="Times New Roman"/>
        </w:rPr>
        <w:br w:type="page"/>
      </w:r>
    </w:p>
    <w:p w14:paraId="71AA9303">
      <w:pPr>
        <w:pStyle w:val="36"/>
        <w:jc w:val="center"/>
      </w:pPr>
      <w:r>
        <w:rPr>
          <w:rFonts w:ascii="Times New Roman" w:hAnsi="Times New Roman" w:eastAsia="Times New Roman" w:cs="Times New Roman"/>
        </w:rPr>
        <w:t>DANH MỤC HÌNH</w:t>
      </w:r>
    </w:p>
    <w:p w14:paraId="26DB79EA">
      <w:pPr>
        <w:spacing w:after="100"/>
        <w:ind w:firstLine="0"/>
      </w:pPr>
      <w:r>
        <w:rPr>
          <w:rFonts w:ascii="Times New Roman" w:hAnsi="Times New Roman" w:eastAsia="Times New Roman" w:cs="Times New Roman"/>
        </w:rPr>
        <w:t>Hình 2.1. Nhóm ca sử dụng và ranh giới dữ liệu</w:t>
      </w:r>
    </w:p>
    <w:p w14:paraId="5A67FFD3">
      <w:pPr>
        <w:spacing w:after="100"/>
        <w:ind w:firstLine="0"/>
      </w:pPr>
      <w:r>
        <w:rPr>
          <w:rFonts w:ascii="Times New Roman" w:hAnsi="Times New Roman" w:eastAsia="Times New Roman" w:cs="Times New Roman"/>
        </w:rPr>
        <w:t>Hình 2.2. Các thành phần của ứng dụng web và nguồn dữ liệu</w:t>
      </w:r>
    </w:p>
    <w:p w14:paraId="6C559936">
      <w:pPr>
        <w:spacing w:after="100"/>
        <w:ind w:firstLine="0"/>
      </w:pPr>
      <w:r>
        <w:rPr>
          <w:rFonts w:ascii="Times New Roman" w:hAnsi="Times New Roman" w:eastAsia="Times New Roman" w:cs="Times New Roman"/>
        </w:rPr>
        <w:t>Hình 2.3. Các trách nhiệm trong luồng thay đổi giao dịch</w:t>
      </w:r>
    </w:p>
    <w:p w14:paraId="5650CE5A">
      <w:pPr>
        <w:spacing w:after="100"/>
        <w:ind w:firstLine="0"/>
      </w:pPr>
      <w:r>
        <w:rPr>
          <w:rFonts w:ascii="Times New Roman" w:hAnsi="Times New Roman" w:eastAsia="Times New Roman" w:cs="Times New Roman"/>
        </w:rPr>
        <w:t>Hình 2.4. Mô hình logic rút gọn của dữ liệu danh mục</w:t>
      </w:r>
    </w:p>
    <w:p w14:paraId="4755E927">
      <w:pPr>
        <w:spacing w:after="100"/>
        <w:ind w:firstLine="0"/>
      </w:pPr>
      <w:r>
        <w:rPr>
          <w:rFonts w:ascii="Times New Roman" w:hAnsi="Times New Roman" w:eastAsia="Times New Roman" w:cs="Times New Roman"/>
        </w:rPr>
        <w:t>Hình 3.1. Trang tổng quan danh mục</w:t>
      </w:r>
    </w:p>
    <w:p w14:paraId="36150B29">
      <w:pPr>
        <w:spacing w:after="100"/>
        <w:ind w:firstLine="0"/>
      </w:pPr>
      <w:r>
        <w:rPr>
          <w:rFonts w:ascii="Times New Roman" w:hAnsi="Times New Roman" w:eastAsia="Times New Roman" w:cs="Times New Roman"/>
        </w:rPr>
        <w:t>Hình 3.2. Màn hình tài sản nắm giữ</w:t>
      </w:r>
    </w:p>
    <w:p w14:paraId="1F182ED5">
      <w:pPr>
        <w:spacing w:after="100"/>
        <w:ind w:firstLine="0"/>
      </w:pPr>
      <w:r>
        <w:rPr>
          <w:rFonts w:ascii="Times New Roman" w:hAnsi="Times New Roman" w:eastAsia="Times New Roman" w:cs="Times New Roman"/>
        </w:rPr>
        <w:t>Hình 3.3. Sổ giao dịch của tài khoản demo</w:t>
      </w:r>
    </w:p>
    <w:p w14:paraId="38353044">
      <w:pPr>
        <w:spacing w:after="100"/>
        <w:ind w:firstLine="0"/>
      </w:pPr>
      <w:r>
        <w:rPr>
          <w:rFonts w:ascii="Times New Roman" w:hAnsi="Times New Roman" w:eastAsia="Times New Roman" w:cs="Times New Roman"/>
        </w:rPr>
        <w:t>Hình 3.4. Chi tiết danh mục và biểu đồ</w:t>
      </w:r>
    </w:p>
    <w:p w14:paraId="01797CAB">
      <w:pPr>
        <w:spacing w:after="100"/>
        <w:ind w:firstLine="0"/>
      </w:pPr>
      <w:r>
        <w:rPr>
          <w:rFonts w:ascii="Times New Roman" w:hAnsi="Times New Roman" w:eastAsia="Times New Roman" w:cs="Times New Roman"/>
        </w:rPr>
        <w:t>Hình 3.5. Danh sách mã đang theo dõi</w:t>
      </w:r>
    </w:p>
    <w:p w14:paraId="2BADE5A8">
      <w:pPr>
        <w:spacing w:after="100"/>
        <w:ind w:firstLine="0"/>
      </w:pPr>
      <w:r>
        <w:rPr>
          <w:rFonts w:ascii="Times New Roman" w:hAnsi="Times New Roman" w:eastAsia="Times New Roman" w:cs="Times New Roman"/>
        </w:rPr>
        <w:t>Hình 3.6. Màn hình phân tích danh mục</w:t>
      </w:r>
    </w:p>
    <w:p w14:paraId="530567F3">
      <w:pPr>
        <w:spacing w:after="100"/>
        <w:ind w:firstLine="0"/>
      </w:pPr>
      <w:r>
        <w:rPr>
          <w:rFonts w:ascii="Times New Roman" w:hAnsi="Times New Roman" w:eastAsia="Times New Roman" w:cs="Times New Roman"/>
        </w:rPr>
        <w:t>Hình 3.7. Màn hình thông tin thị trường</w:t>
      </w:r>
    </w:p>
    <w:p w14:paraId="4B410B78"/>
    <w:p w14:paraId="097AC1C4">
      <w:pPr>
        <w:sectPr>
          <w:pgSz w:w="11906" w:h="16838"/>
          <w:pgMar w:top="1134" w:right="1134" w:bottom="1134" w:left="1701" w:header="567" w:footer="567" w:gutter="0"/>
          <w:cols w:space="720" w:num="1"/>
          <w:docGrid w:linePitch="360" w:charSpace="0"/>
        </w:sectPr>
      </w:pPr>
    </w:p>
    <w:p w14:paraId="569EFBC3">
      <w:pPr>
        <w:pStyle w:val="2"/>
        <w:pageBreakBefore w:val="0"/>
      </w:pPr>
      <w:bookmarkStart w:id="0" w:name="_Toc30776"/>
      <w:r>
        <w:rPr>
          <w:rFonts w:ascii="Times New Roman" w:hAnsi="Times New Roman" w:eastAsia="Times New Roman" w:cs="Times New Roman"/>
        </w:rPr>
        <w:t>MỞ ĐẦU</w:t>
      </w:r>
      <w:bookmarkEnd w:id="0"/>
    </w:p>
    <w:p w14:paraId="02CAD94F">
      <w:r>
        <w:rPr>
          <w:rFonts w:ascii="Times New Roman" w:hAnsi="Times New Roman" w:eastAsia="Times New Roman" w:cs="Times New Roman"/>
        </w:rPr>
        <w:t>ANTIGRAVITY là ứng dụng web phục vụ việc ghi nhận giao dịch, theo dõi tài sản và phân tích danh mục đầu tư cá nhân. Đề tài tập trung vào tính nhất quán của dữ liệu giao dịch, khả năng giải thích số liệu trên giao diện và cách kiểm chứng sản phẩm bằng dữ liệu mẫu. Ứng dụng không kết nối tài khoản môi giới để đặt lệnh và không thực hiện mua bán tài sản thật.</w:t>
      </w:r>
    </w:p>
    <w:p w14:paraId="0E690F59">
      <w:r>
        <w:rPr>
          <w:rFonts w:ascii="Times New Roman" w:hAnsi="Times New Roman" w:eastAsia="Times New Roman" w:cs="Times New Roman"/>
        </w:rPr>
        <w:t>Người dùng thường cần ghép thông tin từ sổ giao dịch, nguồn giá và danh sách theo dõi. Nếu mỗi màn hình tính giá vốn hoặc quy đổi tiền tệ theo một cách khác nhau, cùng một danh mục có thể cho các kết quả mâu thuẫn. Vì vậy, bài toán của đề tài không dừng ở việc trình bày biểu đồ. Hệ thống cần duy trì quan hệ giữa giao dịch gốc, số lượng còn nắm giữ, giá trị thị trường và giới hạn của dữ liệu đầu vào.</w:t>
      </w:r>
    </w:p>
    <w:p w14:paraId="606F3934">
      <w:r>
        <w:rPr>
          <w:rFonts w:ascii="Times New Roman" w:hAnsi="Times New Roman" w:eastAsia="Times New Roman" w:cs="Times New Roman"/>
        </w:rPr>
        <w:t>Sản phẩm sử dụng Next.js, React, Spring Boot, PostgreSQL và Flyway. Khi nguồn giá hoặc dịch vụ bên ngoài không đáp ứng, giao diện cần biểu diễn trạng thái thiếu dữ liệu thay vì tạo kết quả có vẻ chính xác.</w:t>
      </w:r>
    </w:p>
    <w:p w14:paraId="1B2863BE">
      <w:r>
        <w:rPr>
          <w:rFonts w:ascii="Times New Roman" w:hAnsi="Times New Roman" w:eastAsia="Times New Roman" w:cs="Times New Roman"/>
        </w:rPr>
        <w:t>Báo cáo gồm ba chương theo quy định học phần [9]: tổng quan đề tài; phân tích và thiết kế; xây dựng, kiểm thử và đánh giá. Kết quả được gắn với mã nguồn, kiểm thử tự động hoặc kiểm tra trực tiếp trên bản chạy local; các loại minh chứng này không thay thế cho nhau.</w:t>
      </w:r>
    </w:p>
    <w:p w14:paraId="65FD30D2">
      <w:r>
        <w:rPr>
          <w:rFonts w:ascii="Times New Roman" w:hAnsi="Times New Roman" w:eastAsia="Times New Roman" w:cs="Times New Roman"/>
        </w:rPr>
        <w:t>Đợt kiểm chứng ngày 02/10/2026 ghi nhận 100 ca kiểm thử frontend và 37 ca kiểm thử backend đạt. Bản frontend production khởi động tại cổng 3010 và truy cập được các API cốt lõi qua proxy cùng miền. Những kết quả này chứng minh một phạm vi chức năng cụ thể, không thay thế cho kiểm thử tải, kiểm toán bảo mật hoặc nghiệm thu trên hạ tầng khách hàng. Các giới hạn được phân tích ở cuối chương 3.</w:t>
      </w:r>
    </w:p>
    <w:p w14:paraId="3E2E8914">
      <w:r>
        <w:rPr>
          <w:rFonts w:ascii="Times New Roman" w:hAnsi="Times New Roman" w:eastAsia="Times New Roman" w:cs="Times New Roman"/>
        </w:rPr>
        <w:t>Dữ liệu minh họa trong báo cáo thuộc tài khoản demo local, không đại diện cho tài sản thực tế của cá nhân hay tổ chức. Giá mua trong bộ dữ liệu được chọn để kiểm tra tính toán và hiển thị. Mọi kết quả định giá chỉ có ý nghĩa trong điều kiện dữ liệu và thời điểm được nêu; chúng không phải khuyến nghị đầu tư.</w:t>
      </w:r>
    </w:p>
    <w:p w14:paraId="460C6713">
      <w:pPr>
        <w:pStyle w:val="2"/>
      </w:pPr>
      <w:bookmarkStart w:id="1" w:name="_Toc19302"/>
      <w:r>
        <w:rPr>
          <w:rFonts w:ascii="Times New Roman" w:hAnsi="Times New Roman" w:eastAsia="Times New Roman" w:cs="Times New Roman"/>
        </w:rPr>
        <w:t>CHƯƠNG 1</w:t>
      </w:r>
      <w:r>
        <w:rPr>
          <w:rFonts w:ascii="Times New Roman" w:hAnsi="Times New Roman" w:eastAsia="Times New Roman" w:cs="Times New Roman"/>
        </w:rPr>
        <w:br w:type="textWrapping"/>
      </w:r>
      <w:r>
        <w:rPr>
          <w:rFonts w:ascii="Times New Roman" w:hAnsi="Times New Roman" w:eastAsia="Times New Roman" w:cs="Times New Roman"/>
        </w:rPr>
        <w:t>TỔNG QUAN ĐỀ TÀI VÀ CƠ SỞ THỰC HIỆN</w:t>
      </w:r>
      <w:bookmarkEnd w:id="1"/>
    </w:p>
    <w:p w14:paraId="0CD221EF">
      <w:pPr>
        <w:pStyle w:val="3"/>
      </w:pPr>
      <w:bookmarkStart w:id="2" w:name="_Toc5870"/>
      <w:r>
        <w:rPr>
          <w:rFonts w:ascii="Times New Roman" w:hAnsi="Times New Roman" w:eastAsia="Times New Roman" w:cs="Times New Roman"/>
        </w:rPr>
        <w:t>1.1 Bài toán và lý do lựa chọn đề tài</w:t>
      </w:r>
      <w:bookmarkEnd w:id="2"/>
    </w:p>
    <w:p w14:paraId="423E9659">
      <w:r>
        <w:rPr>
          <w:rFonts w:ascii="Times New Roman" w:hAnsi="Times New Roman" w:eastAsia="Times New Roman" w:cs="Times New Roman"/>
        </w:rPr>
        <w:t>Một danh mục có thể chứa cổ phiếu, quỹ ETF, tài sản số và tiền mặt. Mỗi lần mua hoặc bán làm thay đổi số lượng và giá vốn; biến động thị trường làm thay đổi giá trị hiện tại nhưng không nhất thiết tạo ra dòng tiền đã thực hiện. Khi chỉ lưu số dư cuối cùng, người dùng khó giải thích vì sao một con số tăng hoặc giảm. Việc lưu giao dịch gốc là cơ sở để tái dựng danh mục và đối chiếu kết quả.</w:t>
      </w:r>
    </w:p>
    <w:p w14:paraId="2E717561">
      <w:r>
        <w:rPr>
          <w:rFonts w:ascii="Times New Roman" w:hAnsi="Times New Roman" w:eastAsia="Times New Roman" w:cs="Times New Roman"/>
        </w:rPr>
        <w:t>Trong bảng tính cá nhân, người sử dụng có thể tự thêm cột hoặc thay công thức mà không có cơ chế kiểm tra tập trung. Một lần sửa giá mua dễ khiến biểu đồ lịch sử và bảng tài sản không còn đồng nhất. Với ứng dụng có backend, các quy tắc được đặt tại lớp nghiệp vụ, yêu cầu thay đổi dữ liệu đi qua một luồng kiểm soát và có thể ghi lại dấu vết thao tác.</w:t>
      </w:r>
    </w:p>
    <w:p w14:paraId="383998CC">
      <w:r>
        <w:rPr>
          <w:rFonts w:ascii="Times New Roman" w:hAnsi="Times New Roman" w:eastAsia="Times New Roman" w:cs="Times New Roman"/>
        </w:rPr>
        <w:t>Một khó khăn khác là dữ liệu giá không luôn sẵn có. Một mã có thể không được nhà cung cấp hỗ trợ, tên ký hiệu có thể khác giữa thị trường hoặc dữ liệu đóng cửa trước đó có thể thiếu. Nếu coi giá thiếu là số không, hệ thống sẽ hiển thị khoản lỗ giả. Đề tài vì vậy coi tính minh bạch của trạng thái dữ liệu là một yêu cầu nghiệp vụ, bên cạnh chức năng quản lý danh mục.</w:t>
      </w:r>
    </w:p>
    <w:p w14:paraId="0F084031">
      <w:r>
        <w:rPr>
          <w:rFonts w:ascii="Times New Roman" w:hAnsi="Times New Roman" w:eastAsia="Times New Roman" w:cs="Times New Roman"/>
        </w:rPr>
        <w:t>ANTIGRAVITY được lựa chọn làm sản phẩm thực hành vì có đủ các vấn đề của một ứng dụng nhiều lớp: xác thực, sở hữu dữ liệu, xử lý giao dịch, tổng hợp số liệu, kết nối nguồn bên ngoài và kiểm thử. Các tình huống này cho phép đánh giá thiết kế phần mềm bằng hành vi quan sát được, thay vì chỉ đánh giá số lượng trang giao diện.</w:t>
      </w:r>
    </w:p>
    <w:p w14:paraId="23DCF0C0">
      <w:pPr>
        <w:pStyle w:val="3"/>
      </w:pPr>
      <w:bookmarkStart w:id="3" w:name="_Toc30286"/>
      <w:r>
        <w:rPr>
          <w:rFonts w:ascii="Times New Roman" w:hAnsi="Times New Roman" w:eastAsia="Times New Roman" w:cs="Times New Roman"/>
        </w:rPr>
        <w:t>1.2 Mục tiêu của đề tài</w:t>
      </w:r>
      <w:bookmarkEnd w:id="3"/>
    </w:p>
    <w:p w14:paraId="2C7B70EB">
      <w:r>
        <w:rPr>
          <w:rFonts w:ascii="Times New Roman" w:hAnsi="Times New Roman" w:eastAsia="Times New Roman" w:cs="Times New Roman"/>
        </w:rPr>
        <w:t>Mục tiêu tổng quát là xây dựng và kiểm chứng một ứng dụng quản lý danh mục đầu tư cá nhân có thể chạy trong môi trường local để trình diễn. Người dùng cần tạo hoặc chọn danh mục, ghi nhận giao dịch và đọc số liệu tổng hợp với ý nghĩa rõ ràng. Mỗi tính năng được đánh giá theo dữ liệu đầu vào, hành vi xử lý và bằng chứng đầu ra.</w:t>
      </w:r>
    </w:p>
    <w:p w14:paraId="469EAFE5">
      <w:r>
        <w:rPr>
          <w:rFonts w:ascii="Times New Roman" w:hAnsi="Times New Roman" w:eastAsia="Times New Roman" w:cs="Times New Roman"/>
        </w:rPr>
        <w:t>Các mục tiêu kỹ thuật được chia thành những phần có thể kiểm tra độc lập. Luồng xác thực phải ngăn truy cập dữ liệu riêng khi chưa đăng nhập. Luồng giao dịch phải đồng bộ với số lượng nắm giữ. Lớp tính toán phải xử lý được ngoại tệ và dữ liệu giá thiếu. Báo cáo phải giải thích được các lựa chọn thiết kế và không coi mục tiêu đề xuất là kết quả đã đạt.</w:t>
      </w:r>
    </w:p>
    <w:p w14:paraId="7257662E">
      <w:pPr>
        <w:pStyle w:val="16"/>
        <w:keepNext/>
      </w:pPr>
      <w:r>
        <w:rPr>
          <w:rFonts w:ascii="Times New Roman" w:hAnsi="Times New Roman" w:eastAsia="Times New Roman" w:cs="Times New Roman"/>
        </w:rPr>
        <w:t>Bảng 1.1. Mục tiêu và tiêu chí đối chiếu</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64"/>
        <w:gridCol w:w="3458"/>
        <w:gridCol w:w="4649"/>
      </w:tblGrid>
      <w:tr w14:paraId="039BEC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964" w:type="dxa"/>
            <w:shd w:val="clear" w:color="auto" w:fill="E7EDF3"/>
            <w:tcMar>
              <w:top w:w="85" w:type="dxa"/>
              <w:left w:w="85" w:type="dxa"/>
              <w:bottom w:w="85" w:type="dxa"/>
              <w:right w:w="85" w:type="dxa"/>
            </w:tcMar>
          </w:tcPr>
          <w:p w14:paraId="1BDD737F">
            <w:pPr>
              <w:keepNext/>
              <w:spacing w:before="40" w:after="60" w:line="312" w:lineRule="auto"/>
              <w:ind w:firstLine="0"/>
              <w:jc w:val="left"/>
            </w:pPr>
            <w:r>
              <w:rPr>
                <w:rFonts w:ascii="Times New Roman" w:hAnsi="Times New Roman" w:eastAsia="Times New Roman" w:cs="Times New Roman"/>
                <w:b/>
                <w:sz w:val="28"/>
              </w:rPr>
              <w:t>Mã</w:t>
            </w:r>
          </w:p>
        </w:tc>
        <w:tc>
          <w:tcPr>
            <w:tcW w:w="3458" w:type="dxa"/>
            <w:shd w:val="clear" w:color="auto" w:fill="E7EDF3"/>
            <w:tcMar>
              <w:top w:w="85" w:type="dxa"/>
              <w:left w:w="85" w:type="dxa"/>
              <w:bottom w:w="85" w:type="dxa"/>
              <w:right w:w="85" w:type="dxa"/>
            </w:tcMar>
          </w:tcPr>
          <w:p w14:paraId="38DBADE6">
            <w:pPr>
              <w:keepNext/>
              <w:spacing w:before="40" w:after="60" w:line="312" w:lineRule="auto"/>
              <w:ind w:firstLine="0"/>
              <w:jc w:val="left"/>
            </w:pPr>
            <w:r>
              <w:rPr>
                <w:rFonts w:ascii="Times New Roman" w:hAnsi="Times New Roman" w:eastAsia="Times New Roman" w:cs="Times New Roman"/>
                <w:b/>
                <w:sz w:val="28"/>
              </w:rPr>
              <w:t>Mục tiêu</w:t>
            </w:r>
          </w:p>
        </w:tc>
        <w:tc>
          <w:tcPr>
            <w:tcW w:w="4649" w:type="dxa"/>
            <w:shd w:val="clear" w:color="auto" w:fill="E7EDF3"/>
            <w:tcMar>
              <w:top w:w="85" w:type="dxa"/>
              <w:left w:w="85" w:type="dxa"/>
              <w:bottom w:w="85" w:type="dxa"/>
              <w:right w:w="85" w:type="dxa"/>
            </w:tcMar>
          </w:tcPr>
          <w:p w14:paraId="1F0CC63B">
            <w:pPr>
              <w:keepNext/>
              <w:spacing w:before="40" w:after="60" w:line="312" w:lineRule="auto"/>
              <w:ind w:firstLine="0"/>
              <w:jc w:val="left"/>
            </w:pPr>
            <w:r>
              <w:rPr>
                <w:rFonts w:ascii="Times New Roman" w:hAnsi="Times New Roman" w:eastAsia="Times New Roman" w:cs="Times New Roman"/>
                <w:b/>
                <w:sz w:val="28"/>
              </w:rPr>
              <w:t>Cách đánh giá</w:t>
            </w:r>
          </w:p>
        </w:tc>
      </w:tr>
      <w:tr w14:paraId="24A405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64" w:type="dxa"/>
            <w:tcMar>
              <w:top w:w="85" w:type="dxa"/>
              <w:left w:w="85" w:type="dxa"/>
              <w:bottom w:w="85" w:type="dxa"/>
              <w:right w:w="85" w:type="dxa"/>
            </w:tcMar>
          </w:tcPr>
          <w:p w14:paraId="42CEF437">
            <w:pPr>
              <w:spacing w:before="40" w:after="60" w:line="312" w:lineRule="auto"/>
              <w:ind w:firstLine="0"/>
              <w:jc w:val="left"/>
            </w:pPr>
            <w:r>
              <w:rPr>
                <w:rFonts w:ascii="Times New Roman" w:hAnsi="Times New Roman" w:eastAsia="Times New Roman" w:cs="Times New Roman"/>
                <w:b w:val="0"/>
                <w:sz w:val="28"/>
              </w:rPr>
              <w:t>MT01</w:t>
            </w:r>
          </w:p>
        </w:tc>
        <w:tc>
          <w:tcPr>
            <w:tcW w:w="3458" w:type="dxa"/>
            <w:tcMar>
              <w:top w:w="85" w:type="dxa"/>
              <w:left w:w="85" w:type="dxa"/>
              <w:bottom w:w="85" w:type="dxa"/>
              <w:right w:w="85" w:type="dxa"/>
            </w:tcMar>
          </w:tcPr>
          <w:p w14:paraId="06541A2B">
            <w:pPr>
              <w:spacing w:before="40" w:after="60" w:line="312" w:lineRule="auto"/>
              <w:ind w:firstLine="0"/>
              <w:jc w:val="left"/>
            </w:pPr>
            <w:r>
              <w:rPr>
                <w:rFonts w:ascii="Times New Roman" w:hAnsi="Times New Roman" w:eastAsia="Times New Roman" w:cs="Times New Roman"/>
                <w:b w:val="0"/>
                <w:sz w:val="28"/>
              </w:rPr>
              <w:t>Quản lý tài khoản và dữ liệu cá nhân</w:t>
            </w:r>
          </w:p>
        </w:tc>
        <w:tc>
          <w:tcPr>
            <w:tcW w:w="4649" w:type="dxa"/>
            <w:tcMar>
              <w:top w:w="85" w:type="dxa"/>
              <w:left w:w="85" w:type="dxa"/>
              <w:bottom w:w="85" w:type="dxa"/>
              <w:right w:w="85" w:type="dxa"/>
            </w:tcMar>
          </w:tcPr>
          <w:p w14:paraId="505A4FFC">
            <w:pPr>
              <w:spacing w:before="40" w:after="60" w:line="312" w:lineRule="auto"/>
              <w:ind w:firstLine="0"/>
              <w:jc w:val="left"/>
            </w:pPr>
            <w:r>
              <w:rPr>
                <w:rFonts w:ascii="Times New Roman" w:hAnsi="Times New Roman" w:eastAsia="Times New Roman" w:cs="Times New Roman"/>
                <w:b w:val="0"/>
                <w:sz w:val="28"/>
              </w:rPr>
              <w:t>Đăng nhập thành công; API riêng trả 401 khi thiếu xác thực.</w:t>
            </w:r>
          </w:p>
        </w:tc>
      </w:tr>
      <w:tr w14:paraId="1C03FF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64" w:type="dxa"/>
            <w:tcMar>
              <w:top w:w="85" w:type="dxa"/>
              <w:left w:w="85" w:type="dxa"/>
              <w:bottom w:w="85" w:type="dxa"/>
              <w:right w:w="85" w:type="dxa"/>
            </w:tcMar>
          </w:tcPr>
          <w:p w14:paraId="719CCA59">
            <w:pPr>
              <w:spacing w:before="40" w:after="60" w:line="312" w:lineRule="auto"/>
              <w:ind w:firstLine="0"/>
              <w:jc w:val="left"/>
            </w:pPr>
            <w:r>
              <w:rPr>
                <w:rFonts w:ascii="Times New Roman" w:hAnsi="Times New Roman" w:eastAsia="Times New Roman" w:cs="Times New Roman"/>
                <w:b w:val="0"/>
                <w:sz w:val="28"/>
              </w:rPr>
              <w:t>MT02</w:t>
            </w:r>
          </w:p>
        </w:tc>
        <w:tc>
          <w:tcPr>
            <w:tcW w:w="3458" w:type="dxa"/>
            <w:tcMar>
              <w:top w:w="85" w:type="dxa"/>
              <w:left w:w="85" w:type="dxa"/>
              <w:bottom w:w="85" w:type="dxa"/>
              <w:right w:w="85" w:type="dxa"/>
            </w:tcMar>
          </w:tcPr>
          <w:p w14:paraId="439C8F73">
            <w:pPr>
              <w:spacing w:before="40" w:after="60" w:line="312" w:lineRule="auto"/>
              <w:ind w:firstLine="0"/>
              <w:jc w:val="left"/>
            </w:pPr>
            <w:r>
              <w:rPr>
                <w:rFonts w:ascii="Times New Roman" w:hAnsi="Times New Roman" w:eastAsia="Times New Roman" w:cs="Times New Roman"/>
                <w:b w:val="0"/>
                <w:sz w:val="28"/>
              </w:rPr>
              <w:t>Theo dõi danh mục và giao dịch</w:t>
            </w:r>
          </w:p>
        </w:tc>
        <w:tc>
          <w:tcPr>
            <w:tcW w:w="4649" w:type="dxa"/>
            <w:tcMar>
              <w:top w:w="85" w:type="dxa"/>
              <w:left w:w="85" w:type="dxa"/>
              <w:bottom w:w="85" w:type="dxa"/>
              <w:right w:w="85" w:type="dxa"/>
            </w:tcMar>
          </w:tcPr>
          <w:p w14:paraId="5A6BB16B">
            <w:pPr>
              <w:spacing w:before="40" w:after="60" w:line="312" w:lineRule="auto"/>
              <w:ind w:firstLine="0"/>
              <w:jc w:val="left"/>
            </w:pPr>
            <w:r>
              <w:rPr>
                <w:rFonts w:ascii="Times New Roman" w:hAnsi="Times New Roman" w:eastAsia="Times New Roman" w:cs="Times New Roman"/>
                <w:b w:val="0"/>
                <w:sz w:val="28"/>
              </w:rPr>
              <w:t>Đối chiếu danh sách giao dịch với tài sản nắm giữ trên dữ liệu demo.</w:t>
            </w:r>
          </w:p>
        </w:tc>
      </w:tr>
      <w:tr w14:paraId="1A74FA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64" w:type="dxa"/>
            <w:tcMar>
              <w:top w:w="85" w:type="dxa"/>
              <w:left w:w="85" w:type="dxa"/>
              <w:bottom w:w="85" w:type="dxa"/>
              <w:right w:w="85" w:type="dxa"/>
            </w:tcMar>
          </w:tcPr>
          <w:p w14:paraId="27BAE553">
            <w:pPr>
              <w:spacing w:before="40" w:after="60" w:line="312" w:lineRule="auto"/>
              <w:ind w:firstLine="0"/>
              <w:jc w:val="left"/>
            </w:pPr>
            <w:r>
              <w:rPr>
                <w:rFonts w:ascii="Times New Roman" w:hAnsi="Times New Roman" w:eastAsia="Times New Roman" w:cs="Times New Roman"/>
                <w:b w:val="0"/>
                <w:sz w:val="28"/>
              </w:rPr>
              <w:t>MT03</w:t>
            </w:r>
          </w:p>
        </w:tc>
        <w:tc>
          <w:tcPr>
            <w:tcW w:w="3458" w:type="dxa"/>
            <w:tcMar>
              <w:top w:w="85" w:type="dxa"/>
              <w:left w:w="85" w:type="dxa"/>
              <w:bottom w:w="85" w:type="dxa"/>
              <w:right w:w="85" w:type="dxa"/>
            </w:tcMar>
          </w:tcPr>
          <w:p w14:paraId="4E0E3F74">
            <w:pPr>
              <w:spacing w:before="40" w:after="60" w:line="312" w:lineRule="auto"/>
              <w:ind w:firstLine="0"/>
              <w:jc w:val="left"/>
            </w:pPr>
            <w:r>
              <w:rPr>
                <w:rFonts w:ascii="Times New Roman" w:hAnsi="Times New Roman" w:eastAsia="Times New Roman" w:cs="Times New Roman"/>
                <w:b w:val="0"/>
                <w:sz w:val="28"/>
              </w:rPr>
              <w:t>Tính toán tài chính nhất quán</w:t>
            </w:r>
          </w:p>
        </w:tc>
        <w:tc>
          <w:tcPr>
            <w:tcW w:w="4649" w:type="dxa"/>
            <w:tcMar>
              <w:top w:w="85" w:type="dxa"/>
              <w:left w:w="85" w:type="dxa"/>
              <w:bottom w:w="85" w:type="dxa"/>
              <w:right w:w="85" w:type="dxa"/>
            </w:tcMar>
          </w:tcPr>
          <w:p w14:paraId="05F6A41E">
            <w:pPr>
              <w:spacing w:before="40" w:after="60" w:line="312" w:lineRule="auto"/>
              <w:ind w:firstLine="0"/>
              <w:jc w:val="left"/>
            </w:pPr>
            <w:r>
              <w:rPr>
                <w:rFonts w:ascii="Times New Roman" w:hAnsi="Times New Roman" w:eastAsia="Times New Roman" w:cs="Times New Roman"/>
                <w:b w:val="0"/>
                <w:sz w:val="28"/>
              </w:rPr>
              <w:t>Chạy các kiểm thử giá vốn, quy đổi tiền, định giá và hiệu suất.</w:t>
            </w:r>
          </w:p>
        </w:tc>
      </w:tr>
      <w:tr w14:paraId="22A7C4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64" w:type="dxa"/>
            <w:tcMar>
              <w:top w:w="85" w:type="dxa"/>
              <w:left w:w="85" w:type="dxa"/>
              <w:bottom w:w="85" w:type="dxa"/>
              <w:right w:w="85" w:type="dxa"/>
            </w:tcMar>
          </w:tcPr>
          <w:p w14:paraId="625426B8">
            <w:pPr>
              <w:spacing w:before="40" w:after="60" w:line="312" w:lineRule="auto"/>
              <w:ind w:firstLine="0"/>
              <w:jc w:val="left"/>
            </w:pPr>
            <w:r>
              <w:rPr>
                <w:rFonts w:ascii="Times New Roman" w:hAnsi="Times New Roman" w:eastAsia="Times New Roman" w:cs="Times New Roman"/>
                <w:b w:val="0"/>
                <w:sz w:val="28"/>
              </w:rPr>
              <w:t>MT04</w:t>
            </w:r>
          </w:p>
        </w:tc>
        <w:tc>
          <w:tcPr>
            <w:tcW w:w="3458" w:type="dxa"/>
            <w:tcMar>
              <w:top w:w="85" w:type="dxa"/>
              <w:left w:w="85" w:type="dxa"/>
              <w:bottom w:w="85" w:type="dxa"/>
              <w:right w:w="85" w:type="dxa"/>
            </w:tcMar>
          </w:tcPr>
          <w:p w14:paraId="5C88FC65">
            <w:pPr>
              <w:spacing w:before="40" w:after="60" w:line="312" w:lineRule="auto"/>
              <w:ind w:firstLine="0"/>
              <w:jc w:val="left"/>
            </w:pPr>
            <w:r>
              <w:rPr>
                <w:rFonts w:ascii="Times New Roman" w:hAnsi="Times New Roman" w:eastAsia="Times New Roman" w:cs="Times New Roman"/>
                <w:b w:val="0"/>
                <w:sz w:val="28"/>
              </w:rPr>
              <w:t>Hiển thị thông tin thị trường</w:t>
            </w:r>
          </w:p>
        </w:tc>
        <w:tc>
          <w:tcPr>
            <w:tcW w:w="4649" w:type="dxa"/>
            <w:tcMar>
              <w:top w:w="85" w:type="dxa"/>
              <w:left w:w="85" w:type="dxa"/>
              <w:bottom w:w="85" w:type="dxa"/>
              <w:right w:w="85" w:type="dxa"/>
            </w:tcMar>
          </w:tcPr>
          <w:p w14:paraId="34D267C5">
            <w:pPr>
              <w:spacing w:before="40" w:after="60" w:line="312" w:lineRule="auto"/>
              <w:ind w:firstLine="0"/>
              <w:jc w:val="left"/>
            </w:pPr>
            <w:r>
              <w:rPr>
                <w:rFonts w:ascii="Times New Roman" w:hAnsi="Times New Roman" w:eastAsia="Times New Roman" w:cs="Times New Roman"/>
                <w:b w:val="0"/>
                <w:sz w:val="28"/>
              </w:rPr>
              <w:t>Kiểm tra màn hình và ghi rõ phụ thuộc nguồn dữ liệu bên ngoài.</w:t>
            </w:r>
          </w:p>
        </w:tc>
      </w:tr>
      <w:tr w14:paraId="43B325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64" w:type="dxa"/>
            <w:tcMar>
              <w:top w:w="85" w:type="dxa"/>
              <w:left w:w="85" w:type="dxa"/>
              <w:bottom w:w="85" w:type="dxa"/>
              <w:right w:w="85" w:type="dxa"/>
            </w:tcMar>
          </w:tcPr>
          <w:p w14:paraId="0BBC5747">
            <w:pPr>
              <w:spacing w:before="40" w:after="60" w:line="312" w:lineRule="auto"/>
              <w:ind w:firstLine="0"/>
              <w:jc w:val="left"/>
            </w:pPr>
            <w:r>
              <w:rPr>
                <w:rFonts w:ascii="Times New Roman" w:hAnsi="Times New Roman" w:eastAsia="Times New Roman" w:cs="Times New Roman"/>
                <w:b w:val="0"/>
                <w:sz w:val="28"/>
              </w:rPr>
              <w:t>MT05</w:t>
            </w:r>
          </w:p>
        </w:tc>
        <w:tc>
          <w:tcPr>
            <w:tcW w:w="3458" w:type="dxa"/>
            <w:tcMar>
              <w:top w:w="85" w:type="dxa"/>
              <w:left w:w="85" w:type="dxa"/>
              <w:bottom w:w="85" w:type="dxa"/>
              <w:right w:w="85" w:type="dxa"/>
            </w:tcMar>
          </w:tcPr>
          <w:p w14:paraId="72CFA86D">
            <w:pPr>
              <w:spacing w:before="40" w:after="60" w:line="312" w:lineRule="auto"/>
              <w:ind w:firstLine="0"/>
              <w:jc w:val="left"/>
            </w:pPr>
            <w:r>
              <w:rPr>
                <w:rFonts w:ascii="Times New Roman" w:hAnsi="Times New Roman" w:eastAsia="Times New Roman" w:cs="Times New Roman"/>
                <w:b w:val="0"/>
                <w:sz w:val="28"/>
              </w:rPr>
              <w:t>Có cải tiến kỹ thuật cụ thể</w:t>
            </w:r>
          </w:p>
        </w:tc>
        <w:tc>
          <w:tcPr>
            <w:tcW w:w="4649" w:type="dxa"/>
            <w:tcMar>
              <w:top w:w="85" w:type="dxa"/>
              <w:left w:w="85" w:type="dxa"/>
              <w:bottom w:w="85" w:type="dxa"/>
              <w:right w:w="85" w:type="dxa"/>
            </w:tcMar>
          </w:tcPr>
          <w:p w14:paraId="5432F564">
            <w:pPr>
              <w:spacing w:before="40" w:after="60" w:line="312" w:lineRule="auto"/>
              <w:ind w:firstLine="0"/>
              <w:jc w:val="left"/>
            </w:pPr>
            <w:r>
              <w:rPr>
                <w:rFonts w:ascii="Times New Roman" w:hAnsi="Times New Roman" w:eastAsia="Times New Roman" w:cs="Times New Roman"/>
                <w:b w:val="0"/>
                <w:sz w:val="28"/>
              </w:rPr>
              <w:t>Tái hiện lỗi phân loại BOND; sửa ánh xạ và chạy kiểm thử hồi quy.</w:t>
            </w:r>
          </w:p>
        </w:tc>
      </w:tr>
      <w:tr w14:paraId="34C365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64" w:type="dxa"/>
            <w:tcMar>
              <w:top w:w="85" w:type="dxa"/>
              <w:left w:w="85" w:type="dxa"/>
              <w:bottom w:w="85" w:type="dxa"/>
              <w:right w:w="85" w:type="dxa"/>
            </w:tcMar>
          </w:tcPr>
          <w:p w14:paraId="01B3D0A9">
            <w:pPr>
              <w:spacing w:before="40" w:after="60" w:line="312" w:lineRule="auto"/>
              <w:ind w:firstLine="0"/>
              <w:jc w:val="left"/>
            </w:pPr>
            <w:r>
              <w:rPr>
                <w:rFonts w:ascii="Times New Roman" w:hAnsi="Times New Roman" w:eastAsia="Times New Roman" w:cs="Times New Roman"/>
                <w:b w:val="0"/>
                <w:sz w:val="28"/>
              </w:rPr>
              <w:t>MT06</w:t>
            </w:r>
          </w:p>
        </w:tc>
        <w:tc>
          <w:tcPr>
            <w:tcW w:w="3458" w:type="dxa"/>
            <w:tcMar>
              <w:top w:w="85" w:type="dxa"/>
              <w:left w:w="85" w:type="dxa"/>
              <w:bottom w:w="85" w:type="dxa"/>
              <w:right w:w="85" w:type="dxa"/>
            </w:tcMar>
          </w:tcPr>
          <w:p w14:paraId="43169B8A">
            <w:pPr>
              <w:spacing w:before="40" w:after="60" w:line="312" w:lineRule="auto"/>
              <w:ind w:firstLine="0"/>
              <w:jc w:val="left"/>
            </w:pPr>
            <w:r>
              <w:rPr>
                <w:rFonts w:ascii="Times New Roman" w:hAnsi="Times New Roman" w:eastAsia="Times New Roman" w:cs="Times New Roman"/>
                <w:b w:val="0"/>
                <w:sz w:val="28"/>
              </w:rPr>
              <w:t>Có hồ sơ bàn giao và tự học</w:t>
            </w:r>
          </w:p>
        </w:tc>
        <w:tc>
          <w:tcPr>
            <w:tcW w:w="4649" w:type="dxa"/>
            <w:tcMar>
              <w:top w:w="85" w:type="dxa"/>
              <w:left w:w="85" w:type="dxa"/>
              <w:bottom w:w="85" w:type="dxa"/>
              <w:right w:w="85" w:type="dxa"/>
            </w:tcMar>
          </w:tcPr>
          <w:p w14:paraId="1EE49F7A">
            <w:pPr>
              <w:spacing w:before="40" w:after="60" w:line="312" w:lineRule="auto"/>
              <w:ind w:firstLine="0"/>
              <w:jc w:val="left"/>
            </w:pPr>
            <w:r>
              <w:rPr>
                <w:rFonts w:ascii="Times New Roman" w:hAnsi="Times New Roman" w:eastAsia="Times New Roman" w:cs="Times New Roman"/>
                <w:b w:val="0"/>
                <w:sz w:val="28"/>
              </w:rPr>
              <w:t>Mô tả kiến trúc, hướng chạy, test case, giới hạn và kế hoạch học tiếp.</w:t>
            </w:r>
          </w:p>
        </w:tc>
      </w:tr>
    </w:tbl>
    <w:p w14:paraId="07D4634B">
      <w:pPr>
        <w:spacing w:after="0"/>
      </w:pPr>
    </w:p>
    <w:p w14:paraId="1BEE1ED2">
      <w:pPr>
        <w:pStyle w:val="3"/>
      </w:pPr>
      <w:bookmarkStart w:id="4" w:name="_Toc7860"/>
      <w:r>
        <w:rPr>
          <w:rFonts w:ascii="Times New Roman" w:hAnsi="Times New Roman" w:eastAsia="Times New Roman" w:cs="Times New Roman"/>
        </w:rPr>
        <w:t>1.3 Đối tượng sử dụng và phạm vi</w:t>
      </w:r>
      <w:bookmarkEnd w:id="4"/>
    </w:p>
    <w:p w14:paraId="057D65D5">
      <w:pPr>
        <w:pStyle w:val="4"/>
      </w:pPr>
      <w:r>
        <w:rPr>
          <w:rFonts w:ascii="Times New Roman" w:hAnsi="Times New Roman" w:eastAsia="Times New Roman" w:cs="Times New Roman"/>
        </w:rPr>
        <w:t>1.3.1 Người dùng và nhu cầu chính</w:t>
      </w:r>
    </w:p>
    <w:p w14:paraId="02D7DE0D">
      <w:r>
        <w:rPr>
          <w:rFonts w:ascii="Times New Roman" w:hAnsi="Times New Roman" w:eastAsia="Times New Roman" w:cs="Times New Roman"/>
        </w:rPr>
        <w:t>Đối tượng chính là người theo dõi danh mục cá nhân và muốn ghi chép các giao dịch đã thực hiện ở một nơi khác. Người dùng này cần xem số lượng, giá vốn, giá thị trường và mức độ tập trung của tài sản. Họ không cần quyền truy cập dữ liệu của người khác và không nên phải hiểu cấu trúc cơ sở dữ liệu để sử dụng chức năng cơ bản.</w:t>
      </w:r>
    </w:p>
    <w:p w14:paraId="43FB89A6">
      <w:r>
        <w:rPr>
          <w:rFonts w:ascii="Times New Roman" w:hAnsi="Times New Roman" w:eastAsia="Times New Roman" w:cs="Times New Roman"/>
        </w:rPr>
        <w:t>Người trình diễn hoặc giảng viên cần một bộ dữ liệu có thể giải thích từng con số. Vì vậy, tài khoản demo chỉ chứa một số mã phổ biến và giao dịch mua đơn giản. Người vận hành cần biết ứng dụng sử dụng những tiến trình nào, biến môi trường nào là bắt buộc và dịch vụ bên ngoài nào có thể làm một màn hình thiếu dữ liệu.</w:t>
      </w:r>
    </w:p>
    <w:p w14:paraId="04616BA0">
      <w:r>
        <w:rPr>
          <w:rFonts w:ascii="Times New Roman" w:hAnsi="Times New Roman" w:eastAsia="Times New Roman" w:cs="Times New Roman"/>
        </w:rPr>
        <w:t>Trong thiết kế phân quyền của dự án, các vai trò gồm USER, PREMIUM, MODERATOR và ADMIN. Không phải mọi vai trò đều cần xuất hiện trong kịch bản demo cơ bản. Đặc biệt, kiểm thử tài khoản thường không chứng minh rằng tất cả chức năng quản trị đã được nghiệm thu. Phạm vi kiểm tra vai trò phải được ghi riêng theo chức năng. [1]</w:t>
      </w:r>
    </w:p>
    <w:p w14:paraId="2A56CDDC">
      <w:pPr>
        <w:pStyle w:val="4"/>
      </w:pPr>
      <w:r>
        <w:rPr>
          <w:rFonts w:ascii="Times New Roman" w:hAnsi="Times New Roman" w:eastAsia="Times New Roman" w:cs="Times New Roman"/>
        </w:rPr>
        <w:t>1.3.2 Phạm vi chức năng và giới hạn</w:t>
      </w:r>
    </w:p>
    <w:p w14:paraId="6CD0DC75">
      <w:pPr>
        <w:pStyle w:val="16"/>
        <w:keepNext/>
      </w:pPr>
      <w:r>
        <w:rPr>
          <w:rFonts w:ascii="Times New Roman" w:hAnsi="Times New Roman" w:eastAsia="Times New Roman" w:cs="Times New Roman"/>
        </w:rPr>
        <w:t>Bảng 1.2. Phạm vi sản phẩm trong báo cáo</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01"/>
        <w:gridCol w:w="3685"/>
        <w:gridCol w:w="3685"/>
      </w:tblGrid>
      <w:tr w14:paraId="5DFFFC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701" w:type="dxa"/>
            <w:shd w:val="clear" w:color="auto" w:fill="E7EDF3"/>
            <w:tcMar>
              <w:top w:w="85" w:type="dxa"/>
              <w:left w:w="85" w:type="dxa"/>
              <w:bottom w:w="85" w:type="dxa"/>
              <w:right w:w="85" w:type="dxa"/>
            </w:tcMar>
          </w:tcPr>
          <w:p w14:paraId="236DE0AC">
            <w:pPr>
              <w:keepNext/>
              <w:spacing w:before="40" w:after="60" w:line="312" w:lineRule="auto"/>
              <w:ind w:firstLine="0"/>
              <w:jc w:val="left"/>
            </w:pPr>
            <w:r>
              <w:rPr>
                <w:rFonts w:ascii="Times New Roman" w:hAnsi="Times New Roman" w:eastAsia="Times New Roman" w:cs="Times New Roman"/>
                <w:b/>
                <w:sz w:val="28"/>
              </w:rPr>
              <w:t>Nhóm</w:t>
            </w:r>
          </w:p>
        </w:tc>
        <w:tc>
          <w:tcPr>
            <w:tcW w:w="3685" w:type="dxa"/>
            <w:shd w:val="clear" w:color="auto" w:fill="E7EDF3"/>
            <w:tcMar>
              <w:top w:w="85" w:type="dxa"/>
              <w:left w:w="85" w:type="dxa"/>
              <w:bottom w:w="85" w:type="dxa"/>
              <w:right w:w="85" w:type="dxa"/>
            </w:tcMar>
          </w:tcPr>
          <w:p w14:paraId="18EF5E2B">
            <w:pPr>
              <w:keepNext/>
              <w:spacing w:before="40" w:after="60" w:line="312" w:lineRule="auto"/>
              <w:ind w:firstLine="0"/>
              <w:jc w:val="left"/>
            </w:pPr>
            <w:r>
              <w:rPr>
                <w:rFonts w:ascii="Times New Roman" w:hAnsi="Times New Roman" w:eastAsia="Times New Roman" w:cs="Times New Roman"/>
                <w:b/>
                <w:sz w:val="28"/>
              </w:rPr>
              <w:t>Nội dung</w:t>
            </w:r>
          </w:p>
        </w:tc>
        <w:tc>
          <w:tcPr>
            <w:tcW w:w="3685" w:type="dxa"/>
            <w:shd w:val="clear" w:color="auto" w:fill="E7EDF3"/>
            <w:tcMar>
              <w:top w:w="85" w:type="dxa"/>
              <w:left w:w="85" w:type="dxa"/>
              <w:bottom w:w="85" w:type="dxa"/>
              <w:right w:w="85" w:type="dxa"/>
            </w:tcMar>
          </w:tcPr>
          <w:p w14:paraId="496026F0">
            <w:pPr>
              <w:keepNext/>
              <w:spacing w:before="40" w:after="60" w:line="312" w:lineRule="auto"/>
              <w:ind w:firstLine="0"/>
              <w:jc w:val="left"/>
            </w:pPr>
            <w:r>
              <w:rPr>
                <w:rFonts w:ascii="Times New Roman" w:hAnsi="Times New Roman" w:eastAsia="Times New Roman" w:cs="Times New Roman"/>
                <w:b/>
                <w:sz w:val="28"/>
              </w:rPr>
              <w:t>Giới hạn</w:t>
            </w:r>
          </w:p>
        </w:tc>
      </w:tr>
      <w:tr w14:paraId="6D27C3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7F8418EB">
            <w:pPr>
              <w:spacing w:before="40" w:after="60" w:line="312" w:lineRule="auto"/>
              <w:ind w:firstLine="0"/>
              <w:jc w:val="left"/>
            </w:pPr>
            <w:r>
              <w:rPr>
                <w:rFonts w:ascii="Times New Roman" w:hAnsi="Times New Roman" w:eastAsia="Times New Roman" w:cs="Times New Roman"/>
                <w:b w:val="0"/>
                <w:sz w:val="28"/>
              </w:rPr>
              <w:t>Cốt lõi</w:t>
            </w:r>
          </w:p>
        </w:tc>
        <w:tc>
          <w:tcPr>
            <w:tcW w:w="3685" w:type="dxa"/>
            <w:tcMar>
              <w:top w:w="85" w:type="dxa"/>
              <w:left w:w="85" w:type="dxa"/>
              <w:bottom w:w="85" w:type="dxa"/>
              <w:right w:w="85" w:type="dxa"/>
            </w:tcMar>
          </w:tcPr>
          <w:p w14:paraId="2ACA31C7">
            <w:pPr>
              <w:spacing w:before="40" w:after="60" w:line="312" w:lineRule="auto"/>
              <w:ind w:firstLine="0"/>
              <w:jc w:val="left"/>
            </w:pPr>
            <w:r>
              <w:rPr>
                <w:rFonts w:ascii="Times New Roman" w:hAnsi="Times New Roman" w:eastAsia="Times New Roman" w:cs="Times New Roman"/>
                <w:b w:val="0"/>
                <w:sz w:val="28"/>
              </w:rPr>
              <w:t>Đăng nhập, danh mục, giao dịch, tài sản nắm giữ</w:t>
            </w:r>
          </w:p>
        </w:tc>
        <w:tc>
          <w:tcPr>
            <w:tcW w:w="3685" w:type="dxa"/>
            <w:tcMar>
              <w:top w:w="85" w:type="dxa"/>
              <w:left w:w="85" w:type="dxa"/>
              <w:bottom w:w="85" w:type="dxa"/>
              <w:right w:w="85" w:type="dxa"/>
            </w:tcMar>
          </w:tcPr>
          <w:p w14:paraId="6CC346AF">
            <w:pPr>
              <w:spacing w:before="40" w:after="60" w:line="312" w:lineRule="auto"/>
              <w:ind w:firstLine="0"/>
              <w:jc w:val="left"/>
            </w:pPr>
            <w:r>
              <w:rPr>
                <w:rFonts w:ascii="Times New Roman" w:hAnsi="Times New Roman" w:eastAsia="Times New Roman" w:cs="Times New Roman"/>
                <w:b w:val="0"/>
                <w:sz w:val="28"/>
              </w:rPr>
              <w:t>Kiểm tra local; không có kết nối đặt lệnh với môi giới.</w:t>
            </w:r>
          </w:p>
        </w:tc>
      </w:tr>
      <w:tr w14:paraId="18E7CE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0BCA1DE1">
            <w:pPr>
              <w:spacing w:before="40" w:after="60" w:line="312" w:lineRule="auto"/>
              <w:ind w:firstLine="0"/>
              <w:jc w:val="left"/>
            </w:pPr>
            <w:r>
              <w:rPr>
                <w:rFonts w:ascii="Times New Roman" w:hAnsi="Times New Roman" w:eastAsia="Times New Roman" w:cs="Times New Roman"/>
                <w:b w:val="0"/>
                <w:sz w:val="28"/>
              </w:rPr>
              <w:t>Theo dõi</w:t>
            </w:r>
          </w:p>
        </w:tc>
        <w:tc>
          <w:tcPr>
            <w:tcW w:w="3685" w:type="dxa"/>
            <w:tcMar>
              <w:top w:w="85" w:type="dxa"/>
              <w:left w:w="85" w:type="dxa"/>
              <w:bottom w:w="85" w:type="dxa"/>
              <w:right w:w="85" w:type="dxa"/>
            </w:tcMar>
          </w:tcPr>
          <w:p w14:paraId="77079402">
            <w:pPr>
              <w:spacing w:before="40" w:after="60" w:line="312" w:lineRule="auto"/>
              <w:ind w:firstLine="0"/>
              <w:jc w:val="left"/>
            </w:pPr>
            <w:r>
              <w:rPr>
                <w:rFonts w:ascii="Times New Roman" w:hAnsi="Times New Roman" w:eastAsia="Times New Roman" w:cs="Times New Roman"/>
                <w:b w:val="0"/>
                <w:sz w:val="28"/>
              </w:rPr>
              <w:t>Watchlist và mục tiêu tài chính</w:t>
            </w:r>
          </w:p>
        </w:tc>
        <w:tc>
          <w:tcPr>
            <w:tcW w:w="3685" w:type="dxa"/>
            <w:tcMar>
              <w:top w:w="85" w:type="dxa"/>
              <w:left w:w="85" w:type="dxa"/>
              <w:bottom w:w="85" w:type="dxa"/>
              <w:right w:w="85" w:type="dxa"/>
            </w:tcMar>
          </w:tcPr>
          <w:p w14:paraId="36883AAC">
            <w:pPr>
              <w:spacing w:before="40" w:after="60" w:line="312" w:lineRule="auto"/>
              <w:ind w:firstLine="0"/>
              <w:jc w:val="left"/>
            </w:pPr>
            <w:r>
              <w:rPr>
                <w:rFonts w:ascii="Times New Roman" w:hAnsi="Times New Roman" w:eastAsia="Times New Roman" w:cs="Times New Roman"/>
                <w:b w:val="0"/>
                <w:sz w:val="28"/>
              </w:rPr>
              <w:t>Dữ liệu demo dùng để minh họa, không phải kế hoạch tài chính của khách hàng.</w:t>
            </w:r>
          </w:p>
        </w:tc>
      </w:tr>
      <w:tr w14:paraId="6B5743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181D403E">
            <w:pPr>
              <w:spacing w:before="40" w:after="60" w:line="312" w:lineRule="auto"/>
              <w:ind w:firstLine="0"/>
              <w:jc w:val="left"/>
            </w:pPr>
            <w:r>
              <w:rPr>
                <w:rFonts w:ascii="Times New Roman" w:hAnsi="Times New Roman" w:eastAsia="Times New Roman" w:cs="Times New Roman"/>
                <w:b w:val="0"/>
                <w:sz w:val="28"/>
              </w:rPr>
              <w:t>Thị trường</w:t>
            </w:r>
          </w:p>
        </w:tc>
        <w:tc>
          <w:tcPr>
            <w:tcW w:w="3685" w:type="dxa"/>
            <w:tcMar>
              <w:top w:w="85" w:type="dxa"/>
              <w:left w:w="85" w:type="dxa"/>
              <w:bottom w:w="85" w:type="dxa"/>
              <w:right w:w="85" w:type="dxa"/>
            </w:tcMar>
          </w:tcPr>
          <w:p w14:paraId="634A6449">
            <w:pPr>
              <w:spacing w:before="40" w:after="60" w:line="312" w:lineRule="auto"/>
              <w:ind w:firstLine="0"/>
              <w:jc w:val="left"/>
            </w:pPr>
            <w:r>
              <w:rPr>
                <w:rFonts w:ascii="Times New Roman" w:hAnsi="Times New Roman" w:eastAsia="Times New Roman" w:cs="Times New Roman"/>
                <w:b w:val="0"/>
                <w:sz w:val="28"/>
              </w:rPr>
              <w:t>Tra cứu mã, giá, biểu đồ và phân tích</w:t>
            </w:r>
          </w:p>
        </w:tc>
        <w:tc>
          <w:tcPr>
            <w:tcW w:w="3685" w:type="dxa"/>
            <w:tcMar>
              <w:top w:w="85" w:type="dxa"/>
              <w:left w:w="85" w:type="dxa"/>
              <w:bottom w:w="85" w:type="dxa"/>
              <w:right w:w="85" w:type="dxa"/>
            </w:tcMar>
          </w:tcPr>
          <w:p w14:paraId="48B42089">
            <w:pPr>
              <w:spacing w:before="40" w:after="60" w:line="312" w:lineRule="auto"/>
              <w:ind w:firstLine="0"/>
              <w:jc w:val="left"/>
            </w:pPr>
            <w:r>
              <w:rPr>
                <w:rFonts w:ascii="Times New Roman" w:hAnsi="Times New Roman" w:eastAsia="Times New Roman" w:cs="Times New Roman"/>
                <w:b w:val="0"/>
                <w:sz w:val="28"/>
              </w:rPr>
              <w:t>Phụ thuộc dữ liệu nhà cung cấp; có thể trễ hoặc thiếu.</w:t>
            </w:r>
          </w:p>
        </w:tc>
      </w:tr>
      <w:tr w14:paraId="6339A8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475D83A4">
            <w:pPr>
              <w:spacing w:before="40" w:after="60" w:line="312" w:lineRule="auto"/>
              <w:ind w:firstLine="0"/>
              <w:jc w:val="left"/>
            </w:pPr>
            <w:r>
              <w:rPr>
                <w:rFonts w:ascii="Times New Roman" w:hAnsi="Times New Roman" w:eastAsia="Times New Roman" w:cs="Times New Roman"/>
                <w:b w:val="0"/>
                <w:sz w:val="28"/>
              </w:rPr>
              <w:t>AI và nghiên cứu</w:t>
            </w:r>
          </w:p>
        </w:tc>
        <w:tc>
          <w:tcPr>
            <w:tcW w:w="3685" w:type="dxa"/>
            <w:tcMar>
              <w:top w:w="85" w:type="dxa"/>
              <w:left w:w="85" w:type="dxa"/>
              <w:bottom w:w="85" w:type="dxa"/>
              <w:right w:w="85" w:type="dxa"/>
            </w:tcMar>
          </w:tcPr>
          <w:p w14:paraId="733EF757">
            <w:pPr>
              <w:spacing w:before="40" w:after="60" w:line="312" w:lineRule="auto"/>
              <w:ind w:firstLine="0"/>
              <w:jc w:val="left"/>
            </w:pPr>
            <w:r>
              <w:rPr>
                <w:rFonts w:ascii="Times New Roman" w:hAnsi="Times New Roman" w:eastAsia="Times New Roman" w:cs="Times New Roman"/>
                <w:b w:val="0"/>
                <w:sz w:val="28"/>
              </w:rPr>
              <w:t>Cấu trúc phân tích, trích dẫn và mức độ chắc chắn</w:t>
            </w:r>
          </w:p>
        </w:tc>
        <w:tc>
          <w:tcPr>
            <w:tcW w:w="3685" w:type="dxa"/>
            <w:tcMar>
              <w:top w:w="85" w:type="dxa"/>
              <w:left w:w="85" w:type="dxa"/>
              <w:bottom w:w="85" w:type="dxa"/>
              <w:right w:w="85" w:type="dxa"/>
            </w:tcMar>
          </w:tcPr>
          <w:p w14:paraId="1E596520">
            <w:pPr>
              <w:spacing w:before="40" w:after="60" w:line="312" w:lineRule="auto"/>
              <w:ind w:firstLine="0"/>
              <w:jc w:val="left"/>
            </w:pPr>
            <w:r>
              <w:rPr>
                <w:rFonts w:ascii="Times New Roman" w:hAnsi="Times New Roman" w:eastAsia="Times New Roman" w:cs="Times New Roman"/>
                <w:b w:val="0"/>
                <w:sz w:val="28"/>
              </w:rPr>
              <w:t>Không xác nhận chất lượng mọi câu trả lời hoặc hiệu quả đầu tư.</w:t>
            </w:r>
          </w:p>
        </w:tc>
      </w:tr>
      <w:tr w14:paraId="10F4B1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65FDA4B6">
            <w:pPr>
              <w:spacing w:before="40" w:after="60" w:line="312" w:lineRule="auto"/>
              <w:ind w:firstLine="0"/>
              <w:jc w:val="left"/>
            </w:pPr>
            <w:r>
              <w:rPr>
                <w:rFonts w:ascii="Times New Roman" w:hAnsi="Times New Roman" w:eastAsia="Times New Roman" w:cs="Times New Roman"/>
                <w:b w:val="0"/>
                <w:sz w:val="28"/>
              </w:rPr>
              <w:t>Bàn giao</w:t>
            </w:r>
          </w:p>
        </w:tc>
        <w:tc>
          <w:tcPr>
            <w:tcW w:w="3685" w:type="dxa"/>
            <w:tcMar>
              <w:top w:w="85" w:type="dxa"/>
              <w:left w:w="85" w:type="dxa"/>
              <w:bottom w:w="85" w:type="dxa"/>
              <w:right w:w="85" w:type="dxa"/>
            </w:tcMar>
          </w:tcPr>
          <w:p w14:paraId="6A0DC684">
            <w:pPr>
              <w:spacing w:before="40" w:after="60" w:line="312" w:lineRule="auto"/>
              <w:ind w:firstLine="0"/>
              <w:jc w:val="left"/>
            </w:pPr>
            <w:r>
              <w:rPr>
                <w:rFonts w:ascii="Times New Roman" w:hAnsi="Times New Roman" w:eastAsia="Times New Roman" w:cs="Times New Roman"/>
                <w:b w:val="0"/>
                <w:sz w:val="28"/>
              </w:rPr>
              <w:t>Mã nguồn, báo cáo, hướng dẫn chạy và minh chứng kiểm thử</w:t>
            </w:r>
          </w:p>
        </w:tc>
        <w:tc>
          <w:tcPr>
            <w:tcW w:w="3685" w:type="dxa"/>
            <w:tcMar>
              <w:top w:w="85" w:type="dxa"/>
              <w:left w:w="85" w:type="dxa"/>
              <w:bottom w:w="85" w:type="dxa"/>
              <w:right w:w="85" w:type="dxa"/>
            </w:tcMar>
          </w:tcPr>
          <w:p w14:paraId="706843FB">
            <w:pPr>
              <w:spacing w:before="40" w:after="60" w:line="312" w:lineRule="auto"/>
              <w:ind w:firstLine="0"/>
              <w:jc w:val="left"/>
            </w:pPr>
            <w:r>
              <w:rPr>
                <w:rFonts w:ascii="Times New Roman" w:hAnsi="Times New Roman" w:eastAsia="Times New Roman" w:cs="Times New Roman"/>
                <w:b w:val="0"/>
                <w:sz w:val="28"/>
              </w:rPr>
              <w:t>Chưa thay thế triển khai HTTPS, kiểm thử tải và nghiệm thu khách hàng.</w:t>
            </w:r>
          </w:p>
        </w:tc>
      </w:tr>
      <w:tr w14:paraId="3F6E01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2C8A2C07">
            <w:pPr>
              <w:spacing w:before="40" w:after="60" w:line="312" w:lineRule="auto"/>
              <w:ind w:firstLine="0"/>
              <w:jc w:val="left"/>
            </w:pPr>
            <w:r>
              <w:rPr>
                <w:rFonts w:ascii="Times New Roman" w:hAnsi="Times New Roman" w:eastAsia="Times New Roman" w:cs="Times New Roman"/>
                <w:b w:val="0"/>
                <w:sz w:val="28"/>
              </w:rPr>
              <w:t>Ngoài phạm vi</w:t>
            </w:r>
          </w:p>
        </w:tc>
        <w:tc>
          <w:tcPr>
            <w:tcW w:w="3685" w:type="dxa"/>
            <w:tcMar>
              <w:top w:w="85" w:type="dxa"/>
              <w:left w:w="85" w:type="dxa"/>
              <w:bottom w:w="85" w:type="dxa"/>
              <w:right w:w="85" w:type="dxa"/>
            </w:tcMar>
          </w:tcPr>
          <w:p w14:paraId="74AF1712">
            <w:pPr>
              <w:spacing w:before="40" w:after="60" w:line="312" w:lineRule="auto"/>
              <w:ind w:firstLine="0"/>
              <w:jc w:val="left"/>
            </w:pPr>
            <w:r>
              <w:rPr>
                <w:rFonts w:ascii="Times New Roman" w:hAnsi="Times New Roman" w:eastAsia="Times New Roman" w:cs="Times New Roman"/>
                <w:b w:val="0"/>
                <w:sz w:val="28"/>
              </w:rPr>
              <w:t>Đặt lệnh thật, lưu giữ tiền, tư vấn đầu tư cá nhân</w:t>
            </w:r>
          </w:p>
        </w:tc>
        <w:tc>
          <w:tcPr>
            <w:tcW w:w="3685" w:type="dxa"/>
            <w:tcMar>
              <w:top w:w="85" w:type="dxa"/>
              <w:left w:w="85" w:type="dxa"/>
              <w:bottom w:w="85" w:type="dxa"/>
              <w:right w:w="85" w:type="dxa"/>
            </w:tcMar>
          </w:tcPr>
          <w:p w14:paraId="776116E1">
            <w:pPr>
              <w:spacing w:before="40" w:after="60" w:line="312" w:lineRule="auto"/>
              <w:ind w:firstLine="0"/>
              <w:jc w:val="left"/>
            </w:pPr>
            <w:r>
              <w:rPr>
                <w:rFonts w:ascii="Times New Roman" w:hAnsi="Times New Roman" w:eastAsia="Times New Roman" w:cs="Times New Roman"/>
                <w:b w:val="0"/>
                <w:sz w:val="28"/>
              </w:rPr>
              <w:t>Không mô tả các hoạt động này như chức năng của ứng dụng.</w:t>
            </w:r>
          </w:p>
        </w:tc>
      </w:tr>
    </w:tbl>
    <w:p w14:paraId="01D3549C">
      <w:pPr>
        <w:spacing w:after="0"/>
      </w:pPr>
    </w:p>
    <w:p w14:paraId="52031208">
      <w:r>
        <w:rPr>
          <w:rFonts w:ascii="Times New Roman" w:hAnsi="Times New Roman" w:eastAsia="Times New Roman" w:cs="Times New Roman"/>
        </w:rPr>
        <w:t>Phạm vi hạ tầng của đợt kiểm chứng là một máy Windows với frontend và backend chạy cục bộ. Ứng dụng có các tệp cấu hình Docker, nhưng chưa sử dụng chúng làm bằng chứng triển khai hoàn chỉnh. Cấu hình reverse proxy, tên miền, chứng chỉ, sao lưu và phục hồi cần được kiểm tra trên môi trường đích trước khi khai thác bên ngoài máy phát triển.</w:t>
      </w:r>
    </w:p>
    <w:p w14:paraId="34AC036E">
      <w:r>
        <w:rPr>
          <w:rFonts w:ascii="Times New Roman" w:hAnsi="Times New Roman" w:eastAsia="Times New Roman" w:cs="Times New Roman"/>
        </w:rPr>
        <w:t>Thư mục mobile tồn tại trong cấu trúc dự án nhưng bản báo cáo này đánh giá sản phẩm web. Không suy rộng kết quả kiểm thử React sang ứng dụng Flutter. Tương tự, việc một trang trả mã HTTP 200 chỉ xác nhận máy chủ trả được trang; thao tác có xác thực và tính đúng của dữ liệu cần được kiểm tra ở các bước riêng.</w:t>
      </w:r>
    </w:p>
    <w:p w14:paraId="0EAC385D">
      <w:pPr>
        <w:pStyle w:val="3"/>
      </w:pPr>
      <w:bookmarkStart w:id="5" w:name="_Toc27805"/>
      <w:r>
        <w:rPr>
          <w:rFonts w:ascii="Times New Roman" w:hAnsi="Times New Roman" w:eastAsia="Times New Roman" w:cs="Times New Roman"/>
        </w:rPr>
        <w:t>1.4 Dữ liệu đầu vào đầu ra và ràng buộc</w:t>
      </w:r>
      <w:bookmarkEnd w:id="5"/>
    </w:p>
    <w:p w14:paraId="1C5594D1">
      <w:pPr>
        <w:pStyle w:val="4"/>
      </w:pPr>
      <w:r>
        <w:rPr>
          <w:rFonts w:ascii="Times New Roman" w:hAnsi="Times New Roman" w:eastAsia="Times New Roman" w:cs="Times New Roman"/>
        </w:rPr>
        <w:t>1.4.1 Dữ liệu đầu vào</w:t>
      </w:r>
    </w:p>
    <w:p w14:paraId="3D22D989">
      <w:pPr>
        <w:pStyle w:val="16"/>
        <w:keepNext/>
      </w:pPr>
      <w:r>
        <w:rPr>
          <w:rFonts w:ascii="Times New Roman" w:hAnsi="Times New Roman" w:eastAsia="Times New Roman" w:cs="Times New Roman"/>
        </w:rPr>
        <w:t>Bảng 1.3. Các nhóm đầu vào của hệ thống</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14"/>
        <w:gridCol w:w="3402"/>
        <w:gridCol w:w="3855"/>
      </w:tblGrid>
      <w:tr w14:paraId="228584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814" w:type="dxa"/>
            <w:shd w:val="clear" w:color="auto" w:fill="E7EDF3"/>
            <w:tcMar>
              <w:top w:w="85" w:type="dxa"/>
              <w:left w:w="85" w:type="dxa"/>
              <w:bottom w:w="85" w:type="dxa"/>
              <w:right w:w="85" w:type="dxa"/>
            </w:tcMar>
          </w:tcPr>
          <w:p w14:paraId="67DF7333">
            <w:pPr>
              <w:keepNext/>
              <w:spacing w:before="40" w:after="60" w:line="312" w:lineRule="auto"/>
              <w:ind w:firstLine="0"/>
              <w:jc w:val="left"/>
            </w:pPr>
            <w:r>
              <w:rPr>
                <w:rFonts w:ascii="Times New Roman" w:hAnsi="Times New Roman" w:eastAsia="Times New Roman" w:cs="Times New Roman"/>
                <w:b/>
                <w:sz w:val="28"/>
              </w:rPr>
              <w:t>Nhóm dữ liệu</w:t>
            </w:r>
          </w:p>
        </w:tc>
        <w:tc>
          <w:tcPr>
            <w:tcW w:w="3402" w:type="dxa"/>
            <w:shd w:val="clear" w:color="auto" w:fill="E7EDF3"/>
            <w:tcMar>
              <w:top w:w="85" w:type="dxa"/>
              <w:left w:w="85" w:type="dxa"/>
              <w:bottom w:w="85" w:type="dxa"/>
              <w:right w:w="85" w:type="dxa"/>
            </w:tcMar>
          </w:tcPr>
          <w:p w14:paraId="5E9E92F7">
            <w:pPr>
              <w:keepNext/>
              <w:spacing w:before="40" w:after="60" w:line="312" w:lineRule="auto"/>
              <w:ind w:firstLine="0"/>
              <w:jc w:val="left"/>
            </w:pPr>
            <w:r>
              <w:rPr>
                <w:rFonts w:ascii="Times New Roman" w:hAnsi="Times New Roman" w:eastAsia="Times New Roman" w:cs="Times New Roman"/>
                <w:b/>
                <w:sz w:val="28"/>
              </w:rPr>
              <w:t>Trường tiêu biểu</w:t>
            </w:r>
          </w:p>
        </w:tc>
        <w:tc>
          <w:tcPr>
            <w:tcW w:w="3855" w:type="dxa"/>
            <w:shd w:val="clear" w:color="auto" w:fill="E7EDF3"/>
            <w:tcMar>
              <w:top w:w="85" w:type="dxa"/>
              <w:left w:w="85" w:type="dxa"/>
              <w:bottom w:w="85" w:type="dxa"/>
              <w:right w:w="85" w:type="dxa"/>
            </w:tcMar>
          </w:tcPr>
          <w:p w14:paraId="6CCA347D">
            <w:pPr>
              <w:keepNext/>
              <w:spacing w:before="40" w:after="60" w:line="312" w:lineRule="auto"/>
              <w:ind w:firstLine="0"/>
              <w:jc w:val="left"/>
            </w:pPr>
            <w:r>
              <w:rPr>
                <w:rFonts w:ascii="Times New Roman" w:hAnsi="Times New Roman" w:eastAsia="Times New Roman" w:cs="Times New Roman"/>
                <w:b/>
                <w:sz w:val="28"/>
              </w:rPr>
              <w:t>Ràng buộc nghiệp vụ</w:t>
            </w:r>
          </w:p>
        </w:tc>
      </w:tr>
      <w:tr w14:paraId="767D3F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tcMar>
              <w:top w:w="85" w:type="dxa"/>
              <w:left w:w="85" w:type="dxa"/>
              <w:bottom w:w="85" w:type="dxa"/>
              <w:right w:w="85" w:type="dxa"/>
            </w:tcMar>
          </w:tcPr>
          <w:p w14:paraId="201CB1C8">
            <w:pPr>
              <w:spacing w:before="40" w:after="60" w:line="312" w:lineRule="auto"/>
              <w:ind w:firstLine="0"/>
              <w:jc w:val="left"/>
            </w:pPr>
            <w:r>
              <w:rPr>
                <w:rFonts w:ascii="Times New Roman" w:hAnsi="Times New Roman" w:eastAsia="Times New Roman" w:cs="Times New Roman"/>
                <w:b w:val="0"/>
                <w:sz w:val="28"/>
              </w:rPr>
              <w:t>Tài khoản</w:t>
            </w:r>
          </w:p>
        </w:tc>
        <w:tc>
          <w:tcPr>
            <w:tcW w:w="3402" w:type="dxa"/>
            <w:tcMar>
              <w:top w:w="85" w:type="dxa"/>
              <w:left w:w="85" w:type="dxa"/>
              <w:bottom w:w="85" w:type="dxa"/>
              <w:right w:w="85" w:type="dxa"/>
            </w:tcMar>
          </w:tcPr>
          <w:p w14:paraId="19AE4B71">
            <w:pPr>
              <w:spacing w:before="40" w:after="60" w:line="312" w:lineRule="auto"/>
              <w:ind w:firstLine="0"/>
              <w:jc w:val="left"/>
            </w:pPr>
            <w:r>
              <w:rPr>
                <w:rFonts w:ascii="Times New Roman" w:hAnsi="Times New Roman" w:eastAsia="Times New Roman" w:cs="Times New Roman"/>
                <w:b w:val="0"/>
                <w:sz w:val="28"/>
              </w:rPr>
              <w:t>Email, mật khẩu, họ tên</w:t>
            </w:r>
          </w:p>
        </w:tc>
        <w:tc>
          <w:tcPr>
            <w:tcW w:w="3855" w:type="dxa"/>
            <w:tcMar>
              <w:top w:w="85" w:type="dxa"/>
              <w:left w:w="85" w:type="dxa"/>
              <w:bottom w:w="85" w:type="dxa"/>
              <w:right w:w="85" w:type="dxa"/>
            </w:tcMar>
          </w:tcPr>
          <w:p w14:paraId="16C748F9">
            <w:pPr>
              <w:spacing w:before="40" w:after="60" w:line="312" w:lineRule="auto"/>
              <w:ind w:firstLine="0"/>
              <w:jc w:val="left"/>
            </w:pPr>
            <w:r>
              <w:rPr>
                <w:rFonts w:ascii="Times New Roman" w:hAnsi="Times New Roman" w:eastAsia="Times New Roman" w:cs="Times New Roman"/>
                <w:b w:val="0"/>
                <w:sz w:val="28"/>
              </w:rPr>
              <w:t>Email phân biệt tài khoản; mật khẩu không ghi vào báo cáo hay log.</w:t>
            </w:r>
          </w:p>
        </w:tc>
      </w:tr>
      <w:tr w14:paraId="7A2349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tcMar>
              <w:top w:w="85" w:type="dxa"/>
              <w:left w:w="85" w:type="dxa"/>
              <w:bottom w:w="85" w:type="dxa"/>
              <w:right w:w="85" w:type="dxa"/>
            </w:tcMar>
          </w:tcPr>
          <w:p w14:paraId="4E58E165">
            <w:pPr>
              <w:spacing w:before="40" w:after="60" w:line="312" w:lineRule="auto"/>
              <w:ind w:firstLine="0"/>
              <w:jc w:val="left"/>
            </w:pPr>
            <w:r>
              <w:rPr>
                <w:rFonts w:ascii="Times New Roman" w:hAnsi="Times New Roman" w:eastAsia="Times New Roman" w:cs="Times New Roman"/>
                <w:b w:val="0"/>
                <w:sz w:val="28"/>
              </w:rPr>
              <w:t>Danh mục</w:t>
            </w:r>
          </w:p>
        </w:tc>
        <w:tc>
          <w:tcPr>
            <w:tcW w:w="3402" w:type="dxa"/>
            <w:tcMar>
              <w:top w:w="85" w:type="dxa"/>
              <w:left w:w="85" w:type="dxa"/>
              <w:bottom w:w="85" w:type="dxa"/>
              <w:right w:w="85" w:type="dxa"/>
            </w:tcMar>
          </w:tcPr>
          <w:p w14:paraId="4893EEA4">
            <w:pPr>
              <w:spacing w:before="40" w:after="60" w:line="312" w:lineRule="auto"/>
              <w:ind w:firstLine="0"/>
              <w:jc w:val="left"/>
            </w:pPr>
            <w:r>
              <w:rPr>
                <w:rFonts w:ascii="Times New Roman" w:hAnsi="Times New Roman" w:eastAsia="Times New Roman" w:cs="Times New Roman"/>
                <w:b w:val="0"/>
                <w:sz w:val="28"/>
              </w:rPr>
              <w:t>Tên, tiền tệ cơ sở, loại danh mục</w:t>
            </w:r>
          </w:p>
        </w:tc>
        <w:tc>
          <w:tcPr>
            <w:tcW w:w="3855" w:type="dxa"/>
            <w:tcMar>
              <w:top w:w="85" w:type="dxa"/>
              <w:left w:w="85" w:type="dxa"/>
              <w:bottom w:w="85" w:type="dxa"/>
              <w:right w:w="85" w:type="dxa"/>
            </w:tcMar>
          </w:tcPr>
          <w:p w14:paraId="6C03C685">
            <w:pPr>
              <w:spacing w:before="40" w:after="60" w:line="312" w:lineRule="auto"/>
              <w:ind w:firstLine="0"/>
              <w:jc w:val="left"/>
            </w:pPr>
            <w:r>
              <w:rPr>
                <w:rFonts w:ascii="Times New Roman" w:hAnsi="Times New Roman" w:eastAsia="Times New Roman" w:cs="Times New Roman"/>
                <w:b w:val="0"/>
                <w:sz w:val="28"/>
              </w:rPr>
              <w:t>Gắn với người sở hữu; không cho phép tùy ý truy cập danh mục khác.</w:t>
            </w:r>
          </w:p>
        </w:tc>
      </w:tr>
      <w:tr w14:paraId="56CB9E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tcMar>
              <w:top w:w="85" w:type="dxa"/>
              <w:left w:w="85" w:type="dxa"/>
              <w:bottom w:w="85" w:type="dxa"/>
              <w:right w:w="85" w:type="dxa"/>
            </w:tcMar>
          </w:tcPr>
          <w:p w14:paraId="55D29F71">
            <w:pPr>
              <w:spacing w:before="40" w:after="60" w:line="312" w:lineRule="auto"/>
              <w:ind w:firstLine="0"/>
              <w:jc w:val="left"/>
            </w:pPr>
            <w:r>
              <w:rPr>
                <w:rFonts w:ascii="Times New Roman" w:hAnsi="Times New Roman" w:eastAsia="Times New Roman" w:cs="Times New Roman"/>
                <w:b w:val="0"/>
                <w:sz w:val="28"/>
              </w:rPr>
              <w:t>Giao dịch</w:t>
            </w:r>
          </w:p>
        </w:tc>
        <w:tc>
          <w:tcPr>
            <w:tcW w:w="3402" w:type="dxa"/>
            <w:tcMar>
              <w:top w:w="85" w:type="dxa"/>
              <w:left w:w="85" w:type="dxa"/>
              <w:bottom w:w="85" w:type="dxa"/>
              <w:right w:w="85" w:type="dxa"/>
            </w:tcMar>
          </w:tcPr>
          <w:p w14:paraId="55F22BDA">
            <w:pPr>
              <w:spacing w:before="40" w:after="60" w:line="312" w:lineRule="auto"/>
              <w:ind w:firstLine="0"/>
              <w:jc w:val="left"/>
            </w:pPr>
            <w:r>
              <w:rPr>
                <w:rFonts w:ascii="Times New Roman" w:hAnsi="Times New Roman" w:eastAsia="Times New Roman" w:cs="Times New Roman"/>
                <w:b w:val="0"/>
                <w:sz w:val="28"/>
              </w:rPr>
              <w:t>Mã, loại, số lượng, giá, phí, ngày</w:t>
            </w:r>
          </w:p>
        </w:tc>
        <w:tc>
          <w:tcPr>
            <w:tcW w:w="3855" w:type="dxa"/>
            <w:tcMar>
              <w:top w:w="85" w:type="dxa"/>
              <w:left w:w="85" w:type="dxa"/>
              <w:bottom w:w="85" w:type="dxa"/>
              <w:right w:w="85" w:type="dxa"/>
            </w:tcMar>
          </w:tcPr>
          <w:p w14:paraId="4F43B318">
            <w:pPr>
              <w:spacing w:before="40" w:after="60" w:line="312" w:lineRule="auto"/>
              <w:ind w:firstLine="0"/>
              <w:jc w:val="left"/>
            </w:pPr>
            <w:r>
              <w:rPr>
                <w:rFonts w:ascii="Times New Roman" w:hAnsi="Times New Roman" w:eastAsia="Times New Roman" w:cs="Times New Roman"/>
                <w:b w:val="0"/>
                <w:sz w:val="28"/>
              </w:rPr>
              <w:t>Phải kiểm tra số và ngày; tránh để giá trị không hợp lệ đi vào phép tính.</w:t>
            </w:r>
          </w:p>
        </w:tc>
      </w:tr>
      <w:tr w14:paraId="075925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tcMar>
              <w:top w:w="85" w:type="dxa"/>
              <w:left w:w="85" w:type="dxa"/>
              <w:bottom w:w="85" w:type="dxa"/>
              <w:right w:w="85" w:type="dxa"/>
            </w:tcMar>
          </w:tcPr>
          <w:p w14:paraId="265ADA4E">
            <w:pPr>
              <w:spacing w:before="40" w:after="60" w:line="312" w:lineRule="auto"/>
              <w:ind w:firstLine="0"/>
              <w:jc w:val="left"/>
            </w:pPr>
            <w:r>
              <w:rPr>
                <w:rFonts w:ascii="Times New Roman" w:hAnsi="Times New Roman" w:eastAsia="Times New Roman" w:cs="Times New Roman"/>
                <w:b w:val="0"/>
                <w:sz w:val="28"/>
              </w:rPr>
              <w:t>Giá thị trường</w:t>
            </w:r>
          </w:p>
        </w:tc>
        <w:tc>
          <w:tcPr>
            <w:tcW w:w="3402" w:type="dxa"/>
            <w:tcMar>
              <w:top w:w="85" w:type="dxa"/>
              <w:left w:w="85" w:type="dxa"/>
              <w:bottom w:w="85" w:type="dxa"/>
              <w:right w:w="85" w:type="dxa"/>
            </w:tcMar>
          </w:tcPr>
          <w:p w14:paraId="6161DFA5">
            <w:pPr>
              <w:spacing w:before="40" w:after="60" w:line="312" w:lineRule="auto"/>
              <w:ind w:firstLine="0"/>
              <w:jc w:val="left"/>
            </w:pPr>
            <w:r>
              <w:rPr>
                <w:rFonts w:ascii="Times New Roman" w:hAnsi="Times New Roman" w:eastAsia="Times New Roman" w:cs="Times New Roman"/>
                <w:b w:val="0"/>
                <w:sz w:val="28"/>
              </w:rPr>
              <w:t>Giá, giá đóng cửa trước, tiền tệ, thời điểm</w:t>
            </w:r>
          </w:p>
        </w:tc>
        <w:tc>
          <w:tcPr>
            <w:tcW w:w="3855" w:type="dxa"/>
            <w:tcMar>
              <w:top w:w="85" w:type="dxa"/>
              <w:left w:w="85" w:type="dxa"/>
              <w:bottom w:w="85" w:type="dxa"/>
              <w:right w:w="85" w:type="dxa"/>
            </w:tcMar>
          </w:tcPr>
          <w:p w14:paraId="33B46944">
            <w:pPr>
              <w:spacing w:before="40" w:after="60" w:line="312" w:lineRule="auto"/>
              <w:ind w:firstLine="0"/>
              <w:jc w:val="left"/>
            </w:pPr>
            <w:r>
              <w:rPr>
                <w:rFonts w:ascii="Times New Roman" w:hAnsi="Times New Roman" w:eastAsia="Times New Roman" w:cs="Times New Roman"/>
                <w:b w:val="0"/>
                <w:sz w:val="28"/>
              </w:rPr>
              <w:t>Phân biệt dữ liệu hợp lệ, dữ liệu cũ và dữ liệu không có.</w:t>
            </w:r>
          </w:p>
        </w:tc>
      </w:tr>
      <w:tr w14:paraId="081E42F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tcMar>
              <w:top w:w="85" w:type="dxa"/>
              <w:left w:w="85" w:type="dxa"/>
              <w:bottom w:w="85" w:type="dxa"/>
              <w:right w:w="85" w:type="dxa"/>
            </w:tcMar>
          </w:tcPr>
          <w:p w14:paraId="04E02F47">
            <w:pPr>
              <w:spacing w:before="40" w:after="60" w:line="312" w:lineRule="auto"/>
              <w:ind w:firstLine="0"/>
              <w:jc w:val="left"/>
            </w:pPr>
            <w:r>
              <w:rPr>
                <w:rFonts w:ascii="Times New Roman" w:hAnsi="Times New Roman" w:eastAsia="Times New Roman" w:cs="Times New Roman"/>
                <w:b w:val="0"/>
                <w:sz w:val="28"/>
              </w:rPr>
              <w:t>Tin tức</w:t>
            </w:r>
          </w:p>
        </w:tc>
        <w:tc>
          <w:tcPr>
            <w:tcW w:w="3402" w:type="dxa"/>
            <w:tcMar>
              <w:top w:w="85" w:type="dxa"/>
              <w:left w:w="85" w:type="dxa"/>
              <w:bottom w:w="85" w:type="dxa"/>
              <w:right w:w="85" w:type="dxa"/>
            </w:tcMar>
          </w:tcPr>
          <w:p w14:paraId="2D2C7A2E">
            <w:pPr>
              <w:spacing w:before="40" w:after="60" w:line="312" w:lineRule="auto"/>
              <w:ind w:firstLine="0"/>
              <w:jc w:val="left"/>
            </w:pPr>
            <w:r>
              <w:rPr>
                <w:rFonts w:ascii="Times New Roman" w:hAnsi="Times New Roman" w:eastAsia="Times New Roman" w:cs="Times New Roman"/>
                <w:b w:val="0"/>
                <w:sz w:val="28"/>
              </w:rPr>
              <w:t>Tiêu đề, nguồn, thời gian công bố, URL</w:t>
            </w:r>
          </w:p>
        </w:tc>
        <w:tc>
          <w:tcPr>
            <w:tcW w:w="3855" w:type="dxa"/>
            <w:tcMar>
              <w:top w:w="85" w:type="dxa"/>
              <w:left w:w="85" w:type="dxa"/>
              <w:bottom w:w="85" w:type="dxa"/>
              <w:right w:w="85" w:type="dxa"/>
            </w:tcMar>
          </w:tcPr>
          <w:p w14:paraId="4F2781AB">
            <w:pPr>
              <w:spacing w:before="40" w:after="60" w:line="312" w:lineRule="auto"/>
              <w:ind w:firstLine="0"/>
              <w:jc w:val="left"/>
            </w:pPr>
            <w:r>
              <w:rPr>
                <w:rFonts w:ascii="Times New Roman" w:hAnsi="Times New Roman" w:eastAsia="Times New Roman" w:cs="Times New Roman"/>
                <w:b w:val="0"/>
                <w:sz w:val="28"/>
              </w:rPr>
              <w:t>Giữ nguồn để truy xuất; không coi tóm tắt AI là bản tin gốc.</w:t>
            </w:r>
          </w:p>
        </w:tc>
      </w:tr>
      <w:tr w14:paraId="3439AF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tcMar>
              <w:top w:w="85" w:type="dxa"/>
              <w:left w:w="85" w:type="dxa"/>
              <w:bottom w:w="85" w:type="dxa"/>
              <w:right w:w="85" w:type="dxa"/>
            </w:tcMar>
          </w:tcPr>
          <w:p w14:paraId="5F4EF915">
            <w:pPr>
              <w:spacing w:before="40" w:after="60" w:line="312" w:lineRule="auto"/>
              <w:ind w:firstLine="0"/>
              <w:jc w:val="left"/>
            </w:pPr>
            <w:r>
              <w:rPr>
                <w:rFonts w:ascii="Times New Roman" w:hAnsi="Times New Roman" w:eastAsia="Times New Roman" w:cs="Times New Roman"/>
                <w:b w:val="0"/>
                <w:sz w:val="28"/>
              </w:rPr>
              <w:t>Mục tiêu</w:t>
            </w:r>
          </w:p>
        </w:tc>
        <w:tc>
          <w:tcPr>
            <w:tcW w:w="3402" w:type="dxa"/>
            <w:tcMar>
              <w:top w:w="85" w:type="dxa"/>
              <w:left w:w="85" w:type="dxa"/>
              <w:bottom w:w="85" w:type="dxa"/>
              <w:right w:w="85" w:type="dxa"/>
            </w:tcMar>
          </w:tcPr>
          <w:p w14:paraId="6BBBF291">
            <w:pPr>
              <w:spacing w:before="40" w:after="60" w:line="312" w:lineRule="auto"/>
              <w:ind w:firstLine="0"/>
              <w:jc w:val="left"/>
            </w:pPr>
            <w:r>
              <w:rPr>
                <w:rFonts w:ascii="Times New Roman" w:hAnsi="Times New Roman" w:eastAsia="Times New Roman" w:cs="Times New Roman"/>
                <w:b w:val="0"/>
                <w:sz w:val="28"/>
              </w:rPr>
              <w:t>Tên, số tiền đích, tiền tệ, hạn hoàn thành</w:t>
            </w:r>
          </w:p>
        </w:tc>
        <w:tc>
          <w:tcPr>
            <w:tcW w:w="3855" w:type="dxa"/>
            <w:tcMar>
              <w:top w:w="85" w:type="dxa"/>
              <w:left w:w="85" w:type="dxa"/>
              <w:bottom w:w="85" w:type="dxa"/>
              <w:right w:w="85" w:type="dxa"/>
            </w:tcMar>
          </w:tcPr>
          <w:p w14:paraId="04F20C28">
            <w:pPr>
              <w:spacing w:before="40" w:after="60" w:line="312" w:lineRule="auto"/>
              <w:ind w:firstLine="0"/>
              <w:jc w:val="left"/>
            </w:pPr>
            <w:r>
              <w:rPr>
                <w:rFonts w:ascii="Times New Roman" w:hAnsi="Times New Roman" w:eastAsia="Times New Roman" w:cs="Times New Roman"/>
                <w:b w:val="0"/>
                <w:sz w:val="28"/>
              </w:rPr>
              <w:t>Không diễn giải mức tiến độ như cam kết đạt lợi nhuận.</w:t>
            </w:r>
          </w:p>
        </w:tc>
      </w:tr>
    </w:tbl>
    <w:p w14:paraId="3AD66729">
      <w:pPr>
        <w:spacing w:after="0"/>
      </w:pPr>
    </w:p>
    <w:p w14:paraId="71FCAEF5">
      <w:r>
        <w:rPr>
          <w:rFonts w:ascii="Times New Roman" w:hAnsi="Times New Roman" w:eastAsia="Times New Roman" w:cs="Times New Roman"/>
        </w:rPr>
        <w:t>Một giao dịch phải giữ được đơn vị tiền tệ ban đầu. Nếu người dùng xem danh mục bằng VND trong khi giao dịch được ghi bằng USD, tỷ giá được dùng ở lớp hiển thị cần có hướng chuyển đổi rõ ràng. Không thể cộng trực tiếp các số tiền mang đơn vị khác nhau. Kiểm thử quy đổi vì vậy phải có trường hợp thuận, nghịch, cùng tiền tệ và thiếu tỷ giá.</w:t>
      </w:r>
    </w:p>
    <w:p w14:paraId="0562B790">
      <w:r>
        <w:rPr>
          <w:rFonts w:ascii="Times New Roman" w:hAnsi="Times New Roman" w:eastAsia="Times New Roman" w:cs="Times New Roman"/>
        </w:rPr>
        <w:t>Ngày giao dịch và thời điểm tạo bản ghi phục vụ hai ý nghĩa khác nhau. Ngày giao dịch dùng để sắp xếp nghiệp vụ, còn thời điểm tạo giúp giải thích lúc dữ liệu được nhập vào hệ thống. Bộ demo có thể chứa giao dịch của tháng trước nhưng được tạo trong một phiên trình diễn sau đó; đây không phải lỗi thời gian nếu hai trường được diễn giải đúng.</w:t>
      </w:r>
    </w:p>
    <w:p w14:paraId="52D82FFD">
      <w:pPr>
        <w:pStyle w:val="4"/>
      </w:pPr>
      <w:r>
        <w:rPr>
          <w:rFonts w:ascii="Times New Roman" w:hAnsi="Times New Roman" w:eastAsia="Times New Roman" w:cs="Times New Roman"/>
        </w:rPr>
        <w:t>1.4.2 Dữ liệu đầu ra</w:t>
      </w:r>
    </w:p>
    <w:p w14:paraId="6D3B5812">
      <w:r>
        <w:rPr>
          <w:rFonts w:ascii="Times New Roman" w:hAnsi="Times New Roman" w:eastAsia="Times New Roman" w:cs="Times New Roman"/>
        </w:rPr>
        <w:t>Đầu ra quan trọng nhất là danh sách vị thế cùng số lượng, giá vốn và giá trị hiện tại khi có giá hợp lệ. Bảng giao dịch cho phép lần ngược về đầu vào tạo ra vị thế. Các biểu đồ phân bổ giúp đọc tỷ trọng, nhưng nhãn và nhóm tài sản phải được chuẩn hóa trước khi tổng hợp.</w:t>
      </w:r>
    </w:p>
    <w:p w14:paraId="28333AFA">
      <w:r>
        <w:rPr>
          <w:rFonts w:ascii="Times New Roman" w:hAnsi="Times New Roman" w:eastAsia="Times New Roman" w:cs="Times New Roman"/>
        </w:rPr>
        <w:t>Lãi lỗ chưa thực hiện phản ánh chênh lệch giữa giá trị thị trường và giá vốn của phần đang nắm giữ. Lãi lỗ đã thực hiện gắn với giao dịch bán và phương pháp phân bổ giá vốn. Hai đại lượng này không được thay thế cho nhau. Thay đổi của phiên hiện tại còn là một đại lượng khác, phụ thuộc giá đóng cửa trước đó.</w:t>
      </w:r>
    </w:p>
    <w:p w14:paraId="0F261D2E">
      <w:r>
        <w:rPr>
          <w:rFonts w:ascii="Times New Roman" w:hAnsi="Times New Roman" w:eastAsia="Times New Roman" w:cs="Times New Roman"/>
        </w:rPr>
        <w:t>Các đầu ra nghiên cứu hoặc AI cần kèm bối cảnh và giới hạn. Một điểm số không tự chứng minh tài sản phù hợp với mọi người dùng. Thiếu dữ liệu đầu vào phải làm giảm mức độ kết luận hoặc tạo cảnh báo, không được lấp chỗ trống bằng giá trị có vẻ hợp lý. Đây là nguyên tắc xuyên suốt khi đánh giá tính trung thực của giao diện.</w:t>
      </w:r>
    </w:p>
    <w:p w14:paraId="1C310FC9">
      <w:pPr>
        <w:pStyle w:val="3"/>
      </w:pPr>
      <w:bookmarkStart w:id="6" w:name="_Toc7553"/>
      <w:r>
        <w:rPr>
          <w:rFonts w:ascii="Times New Roman" w:hAnsi="Times New Roman" w:eastAsia="Times New Roman" w:cs="Times New Roman"/>
        </w:rPr>
        <w:t>1.5 Cơ sở lý thuyết và công nghệ sử dụng</w:t>
      </w:r>
      <w:bookmarkEnd w:id="6"/>
    </w:p>
    <w:p w14:paraId="5B9152CC">
      <w:pPr>
        <w:pStyle w:val="4"/>
      </w:pPr>
      <w:r>
        <w:rPr>
          <w:rFonts w:ascii="Times New Roman" w:hAnsi="Times New Roman" w:eastAsia="Times New Roman" w:cs="Times New Roman"/>
        </w:rPr>
        <w:t>1.5.1 Kiến trúc nhiều lớp và trách nhiệm thành phần</w:t>
      </w:r>
    </w:p>
    <w:p w14:paraId="36425B55">
      <w:r>
        <w:rPr>
          <w:rFonts w:ascii="Times New Roman" w:hAnsi="Times New Roman" w:eastAsia="Times New Roman" w:cs="Times New Roman"/>
        </w:rPr>
        <w:t>Trong kiến trúc nhiều lớp, giao diện tiếp nhận thao tác và trình bày trạng thái; lớp ứng dụng điều phối ca sử dụng; lớp miền biểu diễn nghiệp vụ; lớp hạ tầng truy cập cơ sở dữ liệu và dịch vụ bên ngoài. Cách tách này giúp kiểm thử quy tắc giao dịch mà không cần khởi động trình duyệt. Trong mã nguồn backend, các thư mục application, domain, infrastructure và interfaces phản ánh cách tổ chức đó. [2]</w:t>
      </w:r>
    </w:p>
    <w:p w14:paraId="0DFDDA91">
      <w:r>
        <w:rPr>
          <w:rFonts w:ascii="Times New Roman" w:hAnsi="Times New Roman" w:eastAsia="Times New Roman" w:cs="Times New Roman"/>
        </w:rPr>
        <w:t>Frontend Next.js vừa cung cấp trang React vừa có các route phía máy chủ để gọi nguồn thị trường. Các route này là lớp BFF của giao diện web, khác với API nghiệp vụ Spring Boot. Việc phân biệt hai nhóm API quan trọng khi cấu hình timeout, xác thực và bộ nhớ đệm. Giá thị trường có thể được cache trong thời gian ngắn, nhưng dữ liệu riêng của người dùng không được chia sẻ qua một khóa cache chung.</w:t>
      </w:r>
    </w:p>
    <w:p w14:paraId="3CF358FF">
      <w:r>
        <w:rPr>
          <w:rFonts w:ascii="Times New Roman" w:hAnsi="Times New Roman" w:eastAsia="Times New Roman" w:cs="Times New Roman"/>
        </w:rPr>
        <w:t>React tổ chức màn hình thành các thành phần như bảng tài sản, biểu đồ và hộp thoại nhập liệu. TypeScript giúp mô tả cấu trúc dữ liệu, nhưng kiểu dữ liệu ở thời điểm biên dịch không thay thế kiểm tra JSON nhận được từ mạng. Backend vẫn cần kiểm tra ràng buộc nghiệp vụ ở phía máy chủ.</w:t>
      </w:r>
    </w:p>
    <w:p w14:paraId="4D370D27">
      <w:pPr>
        <w:pStyle w:val="4"/>
      </w:pPr>
      <w:r>
        <w:rPr>
          <w:rFonts w:ascii="Times New Roman" w:hAnsi="Times New Roman" w:eastAsia="Times New Roman" w:cs="Times New Roman"/>
        </w:rPr>
        <w:t>1.5.2 Lưu trữ quan hệ và quản lý thay đổi lược đồ</w:t>
      </w:r>
    </w:p>
    <w:p w14:paraId="102E2C0A">
      <w:r>
        <w:rPr>
          <w:rFonts w:ascii="Times New Roman" w:hAnsi="Times New Roman" w:eastAsia="Times New Roman" w:cs="Times New Roman"/>
        </w:rPr>
        <w:t>PostgreSQL được dùng cho dữ liệu tài khoản, danh mục và giao dịch vì các thực thể có quan hệ sở hữu rõ ràng. Khóa ngoại mô tả sự phụ thuộc giữa bản ghi; ràng buộc duy nhất ngăn các tổ hợp dữ liệu trùng không mong muốn. Kiểu số thập phân trong cơ sở dữ liệu và BigDecimal ở Java phù hợp hơn số dấu phẩy động khi cần lưu giá và số lượng với độ chính xác xác định.</w:t>
      </w:r>
    </w:p>
    <w:p w14:paraId="6F5B49A6">
      <w:r>
        <w:rPr>
          <w:rFonts w:ascii="Times New Roman" w:hAnsi="Times New Roman" w:eastAsia="Times New Roman" w:cs="Times New Roman"/>
        </w:rPr>
        <w:t>Flyway áp dụng các tệp migration có thứ tự để đưa cơ sở dữ liệu về phiên bản phù hợp. Tuy nhiên, chỉ đếm số migration không chứng minh quá trình nâng cấp an toàn. Một số migration lịch sử của dự án có thao tác tạo lại bảng, do đó triển khai trên cơ sở dữ liệu đã có dữ liệu cần bản sao lưu và phép thử phục hồi trước. Báo cáo không đề xuất chạy thử trực tiếp trên dữ liệu khách hàng. [3]</w:t>
      </w:r>
    </w:p>
    <w:p w14:paraId="68A0A8F3">
      <w:r>
        <w:rPr>
          <w:rFonts w:ascii="Times New Roman" w:hAnsi="Times New Roman" w:eastAsia="Times New Roman" w:cs="Times New Roman"/>
        </w:rPr>
        <w:t>Tài liệu ERD mô tả ý định thiết kế, còn migration và entity cho biết cấu trúc được chương trình sử dụng. Khi hai nguồn khác nhau, cần đối chiếu thay vì sao chép tài liệu cũ. Chẳng hạn, bảng transactions hiện được biểu diễn bằng mã tài sản và ngày giao dịch, khác với cấu trúc ban đầu sử dụng asset_id và executed_at.</w:t>
      </w:r>
    </w:p>
    <w:p w14:paraId="09B55F35">
      <w:pPr>
        <w:pStyle w:val="4"/>
      </w:pPr>
      <w:r>
        <w:rPr>
          <w:rFonts w:ascii="Times New Roman" w:hAnsi="Times New Roman" w:eastAsia="Times New Roman" w:cs="Times New Roman"/>
        </w:rPr>
        <w:t>1.5.3 Xác thực và phân quyền</w:t>
      </w:r>
    </w:p>
    <w:p w14:paraId="5A8514F7">
      <w:r>
        <w:rPr>
          <w:rFonts w:ascii="Times New Roman" w:hAnsi="Times New Roman" w:eastAsia="Times New Roman" w:cs="Times New Roman"/>
        </w:rPr>
        <w:t>Xác thực trả lời người dùng là ai; phân quyền trả lời người đó được thao tác với tài nguyên nào. JWT được dùng cho các lời gọi có xác thực. Khi token còn hợp lệ, backend vẫn phải kiểm tra người sở hữu danh mục trước khi trả dữ liệu hoặc thay đổi giao dịch. Việc ẩn nút trên giao diện chỉ cải thiện trải nghiệm, không phải hàng rào bảo mật.</w:t>
      </w:r>
    </w:p>
    <w:p w14:paraId="45B5BADA">
      <w:r>
        <w:rPr>
          <w:rFonts w:ascii="Times New Roman" w:hAnsi="Times New Roman" w:eastAsia="Times New Roman" w:cs="Times New Roman"/>
        </w:rPr>
        <w:t>Lớp API frontend sử dụng đường dẫn cùng miền /api/backend và cơ chế làm mới phiên. Access token được sử dụng cho yêu cầu nghiệp vụ; refresh token được quản lý qua cookie theo triển khai hiện tại. Cách lưu access token ở phía trình duyệt cần được đánh giá cùng nguy cơ XSS. Các header bảo mật đang cấu hình không đủ để kết luận hệ thống miễn nhiễm với tấn công.</w:t>
      </w:r>
    </w:p>
    <w:p w14:paraId="0D422C42">
      <w:r>
        <w:rPr>
          <w:rFonts w:ascii="Times New Roman" w:hAnsi="Times New Roman" w:eastAsia="Times New Roman" w:cs="Times New Roman"/>
        </w:rPr>
        <w:t>Trong đợt kiểm chứng, yêu cầu đọc danh mục không có thông tin xác thực nhận mã 401. Đây là minh chứng cho một đường truy cập cụ thể. Kiểm tra chiếm quyền tài nguyên, giới hạn tần suất hoặc thay đổi vai trò cần các kịch bản bổ sung và không được suy ra chỉ từ kết quả 401 này.</w:t>
      </w:r>
    </w:p>
    <w:p w14:paraId="38E82BB8">
      <w:pPr>
        <w:pStyle w:val="4"/>
      </w:pPr>
      <w:r>
        <w:rPr>
          <w:rFonts w:ascii="Times New Roman" w:hAnsi="Times New Roman" w:eastAsia="Times New Roman" w:cs="Times New Roman"/>
        </w:rPr>
        <w:t>1.5.4 Giá vốn định giá và dữ liệu không đầy đủ</w:t>
      </w:r>
    </w:p>
    <w:p w14:paraId="277F7E12">
      <w:r>
        <w:rPr>
          <w:rFonts w:ascii="Times New Roman" w:hAnsi="Times New Roman" w:eastAsia="Times New Roman" w:cs="Times New Roman"/>
        </w:rPr>
        <w:t>Giá trị một vị thế được tính từ số lượng còn nắm giữ nhân với giá hiện tại sau khi thống nhất đơn vị tiền tệ. Với phép minh họa 12 cổ phiếu có giá mua 195,25 USD, giá vốn chưa tính phí là 2.343 USD. Nếu giá kiểm thử được đặt ở 200 USD thì giá trị vị thế là 2.400 USD và chênh lệch chưa tính phí là 57 USD. Giá 200 USD trong ví dụ là đầu vào kiểm thử, không phải báo giá thị trường.</w:t>
      </w:r>
    </w:p>
    <w:p w14:paraId="32F5DA6B">
      <w:r>
        <w:rPr>
          <w:rFonts w:ascii="Times New Roman" w:hAnsi="Times New Roman" w:eastAsia="Times New Roman" w:cs="Times New Roman"/>
        </w:rPr>
        <w:t>Khi bán một phần vị thế, hệ thống cần xác định giá vốn của lượng bán và phần còn lại. Dự án có mô-đun tax lot và kiểm thử liên quan đến FIFO. Đối với dữ liệu đã mua nhiều lần ở các mức giá khác nhau, kiểm tra bằng một giao dịch đơn không đủ; cần trường hợp bán qua nhiều lô và kiểm tra tác động của phí.</w:t>
      </w:r>
    </w:p>
    <w:p w14:paraId="252F1CA1">
      <w:r>
        <w:rPr>
          <w:rFonts w:ascii="Times New Roman" w:hAnsi="Times New Roman" w:eastAsia="Times New Roman" w:cs="Times New Roman"/>
        </w:rPr>
        <w:t>Đối với hiệu suất trong phiên, mỗi vị thế cần giá hiện tại và giá đóng cửa trước hợp lệ. Nếu thiếu giá đóng cửa, vị thế phải được đánh dấu chưa có dữ liệu cho chỉ tiêu phiên. Một tổng hợp chỉ bao gồm các vị thế đủ dữ liệu phải cho biết độ bao phủ, tránh khiến người dùng hiểu đó là thay đổi của toàn bộ tài sản.</w:t>
      </w:r>
    </w:p>
    <w:p w14:paraId="0C9593AF">
      <w:pPr>
        <w:pStyle w:val="4"/>
      </w:pPr>
      <w:r>
        <w:rPr>
          <w:rFonts w:ascii="Times New Roman" w:hAnsi="Times New Roman" w:eastAsia="Times New Roman" w:cs="Times New Roman"/>
        </w:rPr>
        <w:t>1.5.5 Kiểm thử và khả năng tái lập</w:t>
      </w:r>
    </w:p>
    <w:p w14:paraId="16EF97A6">
      <w:r>
        <w:rPr>
          <w:rFonts w:ascii="Times New Roman" w:hAnsi="Times New Roman" w:eastAsia="Times New Roman" w:cs="Times New Roman"/>
        </w:rPr>
        <w:t>Kiểm thử đơn vị cô lập một hàm hoặc dịch vụ để kiểm tra quy tắc. Kiểm thử tích hợp kiểm tra các thành phần cùng hoạt động, còn kiểm thử đầu cuối đi qua giao diện hoặc API thực. Các cấp độ này phát hiện những nhóm lỗi khác nhau. Một dịch vụ có thể đạt toàn bộ kiểm thử dùng mock nhưng vẫn gặp lỗi cấu hình khi chạy với cơ sở dữ liệu thật.</w:t>
      </w:r>
    </w:p>
    <w:p w14:paraId="79F3B835">
      <w:r>
        <w:rPr>
          <w:rFonts w:ascii="Times New Roman" w:hAnsi="Times New Roman" w:eastAsia="Times New Roman" w:cs="Times New Roman"/>
        </w:rPr>
        <w:t>Vitest được dùng cho mã frontend và JUnit cùng Mockito cho backend. Báo cáo ghi số ca đã chạy, nguồn kết quả và giới hạn của từng phép kiểm. Chỉ tiêu bao phủ mã nguồn hoặc độ trễ p95 trong tài liệu chiến lược là mục tiêu, chưa phải số đo của đợt kiểm thử này. [4]</w:t>
      </w:r>
    </w:p>
    <w:p w14:paraId="0E0A7DEC">
      <w:r>
        <w:rPr>
          <w:rFonts w:ascii="Times New Roman" w:hAnsi="Times New Roman" w:eastAsia="Times New Roman" w:cs="Times New Roman"/>
        </w:rPr>
        <w:t>Khả năng tái lập yêu cầu giữ được lệnh chạy, bộ dữ liệu, phiên bản mã và điều kiện môi trường. Ảnh màn hình bổ sung ngữ cảnh nhưng không thay thế log kiểm thử. Vì vậy, phần bàn giao cần cả chỉ dẫn chạy kiểm thử và hướng dẫn tạo dữ liệu demo, không chỉ một bộ hình chụp đẹp.</w:t>
      </w:r>
    </w:p>
    <w:p w14:paraId="5DC2633C">
      <w:pPr>
        <w:pStyle w:val="2"/>
      </w:pPr>
      <w:bookmarkStart w:id="7" w:name="_Toc11049"/>
      <w:r>
        <w:rPr>
          <w:rFonts w:ascii="Times New Roman" w:hAnsi="Times New Roman" w:eastAsia="Times New Roman" w:cs="Times New Roman"/>
        </w:rPr>
        <w:t>CHƯƠNG 2</w:t>
      </w:r>
      <w:r>
        <w:rPr>
          <w:rFonts w:ascii="Times New Roman" w:hAnsi="Times New Roman" w:eastAsia="Times New Roman" w:cs="Times New Roman"/>
        </w:rPr>
        <w:br w:type="textWrapping"/>
      </w:r>
      <w:r>
        <w:rPr>
          <w:rFonts w:ascii="Times New Roman" w:hAnsi="Times New Roman" w:eastAsia="Times New Roman" w:cs="Times New Roman"/>
        </w:rPr>
        <w:t>PHÂN TÍCH VÀ THIẾT KẾ GIẢI PHÁP</w:t>
      </w:r>
      <w:bookmarkEnd w:id="7"/>
    </w:p>
    <w:p w14:paraId="00729F8D">
      <w:pPr>
        <w:pStyle w:val="3"/>
      </w:pPr>
      <w:bookmarkStart w:id="8" w:name="_Toc4259"/>
      <w:r>
        <w:rPr>
          <w:rFonts w:ascii="Times New Roman" w:hAnsi="Times New Roman" w:eastAsia="Times New Roman" w:cs="Times New Roman"/>
        </w:rPr>
        <w:t>2.1 Phân tích yêu cầu</w:t>
      </w:r>
      <w:bookmarkEnd w:id="8"/>
    </w:p>
    <w:p w14:paraId="183B2FCA">
      <w:pPr>
        <w:pStyle w:val="4"/>
      </w:pPr>
      <w:r>
        <w:rPr>
          <w:rFonts w:ascii="Times New Roman" w:hAnsi="Times New Roman" w:eastAsia="Times New Roman" w:cs="Times New Roman"/>
        </w:rPr>
        <w:t>2.1.1 Yêu cầu chức năng</w:t>
      </w:r>
    </w:p>
    <w:p w14:paraId="0B2A161B">
      <w:pPr>
        <w:pStyle w:val="16"/>
        <w:keepNext/>
      </w:pPr>
      <w:r>
        <w:rPr>
          <w:rFonts w:ascii="Times New Roman" w:hAnsi="Times New Roman" w:eastAsia="Times New Roman" w:cs="Times New Roman"/>
        </w:rPr>
        <w:t>Bảng 2.1. Yêu cầu chức năng cốt lõi</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07"/>
        <w:gridCol w:w="2948"/>
        <w:gridCol w:w="5216"/>
      </w:tblGrid>
      <w:tr w14:paraId="79818AE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907" w:type="dxa"/>
            <w:shd w:val="clear" w:color="auto" w:fill="E7EDF3"/>
            <w:tcMar>
              <w:top w:w="85" w:type="dxa"/>
              <w:left w:w="85" w:type="dxa"/>
              <w:bottom w:w="85" w:type="dxa"/>
              <w:right w:w="85" w:type="dxa"/>
            </w:tcMar>
          </w:tcPr>
          <w:p w14:paraId="56187EB9">
            <w:pPr>
              <w:keepNext/>
              <w:spacing w:before="40" w:after="60" w:line="312" w:lineRule="auto"/>
              <w:ind w:firstLine="0"/>
              <w:jc w:val="left"/>
            </w:pPr>
            <w:r>
              <w:rPr>
                <w:rFonts w:ascii="Times New Roman" w:hAnsi="Times New Roman" w:eastAsia="Times New Roman" w:cs="Times New Roman"/>
                <w:b/>
                <w:sz w:val="28"/>
              </w:rPr>
              <w:t>Mã</w:t>
            </w:r>
          </w:p>
        </w:tc>
        <w:tc>
          <w:tcPr>
            <w:tcW w:w="2948" w:type="dxa"/>
            <w:shd w:val="clear" w:color="auto" w:fill="E7EDF3"/>
            <w:tcMar>
              <w:top w:w="85" w:type="dxa"/>
              <w:left w:w="85" w:type="dxa"/>
              <w:bottom w:w="85" w:type="dxa"/>
              <w:right w:w="85" w:type="dxa"/>
            </w:tcMar>
          </w:tcPr>
          <w:p w14:paraId="12454F89">
            <w:pPr>
              <w:keepNext/>
              <w:spacing w:before="40" w:after="60" w:line="312" w:lineRule="auto"/>
              <w:ind w:firstLine="0"/>
              <w:jc w:val="left"/>
            </w:pPr>
            <w:r>
              <w:rPr>
                <w:rFonts w:ascii="Times New Roman" w:hAnsi="Times New Roman" w:eastAsia="Times New Roman" w:cs="Times New Roman"/>
                <w:b/>
                <w:sz w:val="28"/>
              </w:rPr>
              <w:t>Yêu cầu</w:t>
            </w:r>
          </w:p>
        </w:tc>
        <w:tc>
          <w:tcPr>
            <w:tcW w:w="5216" w:type="dxa"/>
            <w:shd w:val="clear" w:color="auto" w:fill="E7EDF3"/>
            <w:tcMar>
              <w:top w:w="85" w:type="dxa"/>
              <w:left w:w="85" w:type="dxa"/>
              <w:bottom w:w="85" w:type="dxa"/>
              <w:right w:w="85" w:type="dxa"/>
            </w:tcMar>
          </w:tcPr>
          <w:p w14:paraId="43E9D27B">
            <w:pPr>
              <w:keepNext/>
              <w:spacing w:before="40" w:after="60" w:line="312" w:lineRule="auto"/>
              <w:ind w:firstLine="0"/>
              <w:jc w:val="left"/>
            </w:pPr>
            <w:r>
              <w:rPr>
                <w:rFonts w:ascii="Times New Roman" w:hAnsi="Times New Roman" w:eastAsia="Times New Roman" w:cs="Times New Roman"/>
                <w:b/>
                <w:sz w:val="28"/>
              </w:rPr>
              <w:t>Điều kiện chấp nhận</w:t>
            </w:r>
          </w:p>
        </w:tc>
      </w:tr>
      <w:tr w14:paraId="041342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7" w:type="dxa"/>
            <w:tcMar>
              <w:top w:w="85" w:type="dxa"/>
              <w:left w:w="85" w:type="dxa"/>
              <w:bottom w:w="85" w:type="dxa"/>
              <w:right w:w="85" w:type="dxa"/>
            </w:tcMar>
          </w:tcPr>
          <w:p w14:paraId="077D208F">
            <w:pPr>
              <w:spacing w:before="40" w:after="60" w:line="312" w:lineRule="auto"/>
              <w:ind w:firstLine="0"/>
              <w:jc w:val="left"/>
            </w:pPr>
            <w:r>
              <w:rPr>
                <w:rFonts w:ascii="Times New Roman" w:hAnsi="Times New Roman" w:eastAsia="Times New Roman" w:cs="Times New Roman"/>
                <w:b w:val="0"/>
                <w:sz w:val="28"/>
              </w:rPr>
              <w:t>FR01</w:t>
            </w:r>
          </w:p>
        </w:tc>
        <w:tc>
          <w:tcPr>
            <w:tcW w:w="2948" w:type="dxa"/>
            <w:tcMar>
              <w:top w:w="85" w:type="dxa"/>
              <w:left w:w="85" w:type="dxa"/>
              <w:bottom w:w="85" w:type="dxa"/>
              <w:right w:w="85" w:type="dxa"/>
            </w:tcMar>
          </w:tcPr>
          <w:p w14:paraId="00A06A16">
            <w:pPr>
              <w:spacing w:before="40" w:after="60" w:line="312" w:lineRule="auto"/>
              <w:ind w:firstLine="0"/>
              <w:jc w:val="left"/>
            </w:pPr>
            <w:r>
              <w:rPr>
                <w:rFonts w:ascii="Times New Roman" w:hAnsi="Times New Roman" w:eastAsia="Times New Roman" w:cs="Times New Roman"/>
                <w:b w:val="0"/>
                <w:sz w:val="28"/>
              </w:rPr>
              <w:t>Đăng ký và đăng nhập</w:t>
            </w:r>
          </w:p>
        </w:tc>
        <w:tc>
          <w:tcPr>
            <w:tcW w:w="5216" w:type="dxa"/>
            <w:tcMar>
              <w:top w:w="85" w:type="dxa"/>
              <w:left w:w="85" w:type="dxa"/>
              <w:bottom w:w="85" w:type="dxa"/>
              <w:right w:w="85" w:type="dxa"/>
            </w:tcMar>
          </w:tcPr>
          <w:p w14:paraId="422184D3">
            <w:pPr>
              <w:spacing w:before="40" w:after="60" w:line="312" w:lineRule="auto"/>
              <w:ind w:firstLine="0"/>
              <w:jc w:val="left"/>
            </w:pPr>
            <w:r>
              <w:rPr>
                <w:rFonts w:ascii="Times New Roman" w:hAnsi="Times New Roman" w:eastAsia="Times New Roman" w:cs="Times New Roman"/>
                <w:b w:val="0"/>
                <w:sz w:val="28"/>
              </w:rPr>
              <w:t>Phân biệt đầu vào hợp lệ, sai mật khẩu và dữ liệu thiếu; không lộ mật khẩu.</w:t>
            </w:r>
          </w:p>
        </w:tc>
      </w:tr>
      <w:tr w14:paraId="21A8F8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7" w:type="dxa"/>
            <w:tcMar>
              <w:top w:w="85" w:type="dxa"/>
              <w:left w:w="85" w:type="dxa"/>
              <w:bottom w:w="85" w:type="dxa"/>
              <w:right w:w="85" w:type="dxa"/>
            </w:tcMar>
          </w:tcPr>
          <w:p w14:paraId="747CD6F6">
            <w:pPr>
              <w:spacing w:before="40" w:after="60" w:line="312" w:lineRule="auto"/>
              <w:ind w:firstLine="0"/>
              <w:jc w:val="left"/>
            </w:pPr>
            <w:r>
              <w:rPr>
                <w:rFonts w:ascii="Times New Roman" w:hAnsi="Times New Roman" w:eastAsia="Times New Roman" w:cs="Times New Roman"/>
                <w:b w:val="0"/>
                <w:sz w:val="28"/>
              </w:rPr>
              <w:t>FR02</w:t>
            </w:r>
          </w:p>
        </w:tc>
        <w:tc>
          <w:tcPr>
            <w:tcW w:w="2948" w:type="dxa"/>
            <w:tcMar>
              <w:top w:w="85" w:type="dxa"/>
              <w:left w:w="85" w:type="dxa"/>
              <w:bottom w:w="85" w:type="dxa"/>
              <w:right w:w="85" w:type="dxa"/>
            </w:tcMar>
          </w:tcPr>
          <w:p w14:paraId="08A0F194">
            <w:pPr>
              <w:spacing w:before="40" w:after="60" w:line="312" w:lineRule="auto"/>
              <w:ind w:firstLine="0"/>
              <w:jc w:val="left"/>
            </w:pPr>
            <w:r>
              <w:rPr>
                <w:rFonts w:ascii="Times New Roman" w:hAnsi="Times New Roman" w:eastAsia="Times New Roman" w:cs="Times New Roman"/>
                <w:b w:val="0"/>
                <w:sz w:val="28"/>
              </w:rPr>
              <w:t>Quản lý danh mục</w:t>
            </w:r>
          </w:p>
        </w:tc>
        <w:tc>
          <w:tcPr>
            <w:tcW w:w="5216" w:type="dxa"/>
            <w:tcMar>
              <w:top w:w="85" w:type="dxa"/>
              <w:left w:w="85" w:type="dxa"/>
              <w:bottom w:w="85" w:type="dxa"/>
              <w:right w:w="85" w:type="dxa"/>
            </w:tcMar>
          </w:tcPr>
          <w:p w14:paraId="69C2E26F">
            <w:pPr>
              <w:spacing w:before="40" w:after="60" w:line="312" w:lineRule="auto"/>
              <w:ind w:firstLine="0"/>
              <w:jc w:val="left"/>
            </w:pPr>
            <w:r>
              <w:rPr>
                <w:rFonts w:ascii="Times New Roman" w:hAnsi="Times New Roman" w:eastAsia="Times New Roman" w:cs="Times New Roman"/>
                <w:b w:val="0"/>
                <w:sz w:val="28"/>
              </w:rPr>
              <w:t>Mỗi danh mục thuộc một người dùng; chỉ trả danh mục được phép xem.</w:t>
            </w:r>
          </w:p>
        </w:tc>
      </w:tr>
      <w:tr w14:paraId="3582CB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7" w:type="dxa"/>
            <w:tcMar>
              <w:top w:w="85" w:type="dxa"/>
              <w:left w:w="85" w:type="dxa"/>
              <w:bottom w:w="85" w:type="dxa"/>
              <w:right w:w="85" w:type="dxa"/>
            </w:tcMar>
          </w:tcPr>
          <w:p w14:paraId="0BD463C1">
            <w:pPr>
              <w:spacing w:before="40" w:after="60" w:line="312" w:lineRule="auto"/>
              <w:ind w:firstLine="0"/>
              <w:jc w:val="left"/>
            </w:pPr>
            <w:r>
              <w:rPr>
                <w:rFonts w:ascii="Times New Roman" w:hAnsi="Times New Roman" w:eastAsia="Times New Roman" w:cs="Times New Roman"/>
                <w:b w:val="0"/>
                <w:sz w:val="28"/>
              </w:rPr>
              <w:t>FR03</w:t>
            </w:r>
          </w:p>
        </w:tc>
        <w:tc>
          <w:tcPr>
            <w:tcW w:w="2948" w:type="dxa"/>
            <w:tcMar>
              <w:top w:w="85" w:type="dxa"/>
              <w:left w:w="85" w:type="dxa"/>
              <w:bottom w:w="85" w:type="dxa"/>
              <w:right w:w="85" w:type="dxa"/>
            </w:tcMar>
          </w:tcPr>
          <w:p w14:paraId="42449BE7">
            <w:pPr>
              <w:spacing w:before="40" w:after="60" w:line="312" w:lineRule="auto"/>
              <w:ind w:firstLine="0"/>
              <w:jc w:val="left"/>
            </w:pPr>
            <w:r>
              <w:rPr>
                <w:rFonts w:ascii="Times New Roman" w:hAnsi="Times New Roman" w:eastAsia="Times New Roman" w:cs="Times New Roman"/>
                <w:b w:val="0"/>
                <w:sz w:val="28"/>
              </w:rPr>
              <w:t>Ghi nhận giao dịch</w:t>
            </w:r>
          </w:p>
        </w:tc>
        <w:tc>
          <w:tcPr>
            <w:tcW w:w="5216" w:type="dxa"/>
            <w:tcMar>
              <w:top w:w="85" w:type="dxa"/>
              <w:left w:w="85" w:type="dxa"/>
              <w:bottom w:w="85" w:type="dxa"/>
              <w:right w:w="85" w:type="dxa"/>
            </w:tcMar>
          </w:tcPr>
          <w:p w14:paraId="2547D57D">
            <w:pPr>
              <w:spacing w:before="40" w:after="60" w:line="312" w:lineRule="auto"/>
              <w:ind w:firstLine="0"/>
              <w:jc w:val="left"/>
            </w:pPr>
            <w:r>
              <w:rPr>
                <w:rFonts w:ascii="Times New Roman" w:hAnsi="Times New Roman" w:eastAsia="Times New Roman" w:cs="Times New Roman"/>
                <w:b w:val="0"/>
                <w:sz w:val="28"/>
              </w:rPr>
              <w:t>Lưu mã, loại, số lượng, giá, tiền tệ, ngày và phí; có thể truy xuất lại.</w:t>
            </w:r>
          </w:p>
        </w:tc>
      </w:tr>
      <w:tr w14:paraId="753BE20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7" w:type="dxa"/>
            <w:tcMar>
              <w:top w:w="85" w:type="dxa"/>
              <w:left w:w="85" w:type="dxa"/>
              <w:bottom w:w="85" w:type="dxa"/>
              <w:right w:w="85" w:type="dxa"/>
            </w:tcMar>
          </w:tcPr>
          <w:p w14:paraId="352605CF">
            <w:pPr>
              <w:spacing w:before="40" w:after="60" w:line="312" w:lineRule="auto"/>
              <w:ind w:firstLine="0"/>
              <w:jc w:val="left"/>
            </w:pPr>
            <w:r>
              <w:rPr>
                <w:rFonts w:ascii="Times New Roman" w:hAnsi="Times New Roman" w:eastAsia="Times New Roman" w:cs="Times New Roman"/>
                <w:b w:val="0"/>
                <w:sz w:val="28"/>
              </w:rPr>
              <w:t>FR04</w:t>
            </w:r>
          </w:p>
        </w:tc>
        <w:tc>
          <w:tcPr>
            <w:tcW w:w="2948" w:type="dxa"/>
            <w:tcMar>
              <w:top w:w="85" w:type="dxa"/>
              <w:left w:w="85" w:type="dxa"/>
              <w:bottom w:w="85" w:type="dxa"/>
              <w:right w:w="85" w:type="dxa"/>
            </w:tcMar>
          </w:tcPr>
          <w:p w14:paraId="608A4C19">
            <w:pPr>
              <w:spacing w:before="40" w:after="60" w:line="312" w:lineRule="auto"/>
              <w:ind w:firstLine="0"/>
              <w:jc w:val="left"/>
            </w:pPr>
            <w:r>
              <w:rPr>
                <w:rFonts w:ascii="Times New Roman" w:hAnsi="Times New Roman" w:eastAsia="Times New Roman" w:cs="Times New Roman"/>
                <w:b w:val="0"/>
                <w:sz w:val="28"/>
              </w:rPr>
              <w:t>Sửa hoặc xóa giao dịch</w:t>
            </w:r>
          </w:p>
        </w:tc>
        <w:tc>
          <w:tcPr>
            <w:tcW w:w="5216" w:type="dxa"/>
            <w:tcMar>
              <w:top w:w="85" w:type="dxa"/>
              <w:left w:w="85" w:type="dxa"/>
              <w:bottom w:w="85" w:type="dxa"/>
              <w:right w:w="85" w:type="dxa"/>
            </w:tcMar>
          </w:tcPr>
          <w:p w14:paraId="3FA824BF">
            <w:pPr>
              <w:spacing w:before="40" w:after="60" w:line="312" w:lineRule="auto"/>
              <w:ind w:firstLine="0"/>
              <w:jc w:val="left"/>
            </w:pPr>
            <w:r>
              <w:rPr>
                <w:rFonts w:ascii="Times New Roman" w:hAnsi="Times New Roman" w:eastAsia="Times New Roman" w:cs="Times New Roman"/>
                <w:b w:val="0"/>
                <w:sz w:val="28"/>
              </w:rPr>
              <w:t>Kiểm tra sở hữu và cập nhật lại dữ liệu dẫn xuất, kèm dấu vết thao tác.</w:t>
            </w:r>
          </w:p>
        </w:tc>
      </w:tr>
      <w:tr w14:paraId="2B2C07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7" w:type="dxa"/>
            <w:tcMar>
              <w:top w:w="85" w:type="dxa"/>
              <w:left w:w="85" w:type="dxa"/>
              <w:bottom w:w="85" w:type="dxa"/>
              <w:right w:w="85" w:type="dxa"/>
            </w:tcMar>
          </w:tcPr>
          <w:p w14:paraId="10DF48FA">
            <w:pPr>
              <w:spacing w:before="40" w:after="60" w:line="312" w:lineRule="auto"/>
              <w:ind w:firstLine="0"/>
              <w:jc w:val="left"/>
            </w:pPr>
            <w:r>
              <w:rPr>
                <w:rFonts w:ascii="Times New Roman" w:hAnsi="Times New Roman" w:eastAsia="Times New Roman" w:cs="Times New Roman"/>
                <w:b w:val="0"/>
                <w:sz w:val="28"/>
              </w:rPr>
              <w:t>FR05</w:t>
            </w:r>
          </w:p>
        </w:tc>
        <w:tc>
          <w:tcPr>
            <w:tcW w:w="2948" w:type="dxa"/>
            <w:tcMar>
              <w:top w:w="85" w:type="dxa"/>
              <w:left w:w="85" w:type="dxa"/>
              <w:bottom w:w="85" w:type="dxa"/>
              <w:right w:w="85" w:type="dxa"/>
            </w:tcMar>
          </w:tcPr>
          <w:p w14:paraId="1BA5E290">
            <w:pPr>
              <w:spacing w:before="40" w:after="60" w:line="312" w:lineRule="auto"/>
              <w:ind w:firstLine="0"/>
              <w:jc w:val="left"/>
            </w:pPr>
            <w:r>
              <w:rPr>
                <w:rFonts w:ascii="Times New Roman" w:hAnsi="Times New Roman" w:eastAsia="Times New Roman" w:cs="Times New Roman"/>
                <w:b w:val="0"/>
                <w:sz w:val="28"/>
              </w:rPr>
              <w:t>Tổng hợp tài sản</w:t>
            </w:r>
          </w:p>
        </w:tc>
        <w:tc>
          <w:tcPr>
            <w:tcW w:w="5216" w:type="dxa"/>
            <w:tcMar>
              <w:top w:w="85" w:type="dxa"/>
              <w:left w:w="85" w:type="dxa"/>
              <w:bottom w:w="85" w:type="dxa"/>
              <w:right w:w="85" w:type="dxa"/>
            </w:tcMar>
          </w:tcPr>
          <w:p w14:paraId="1A6362C3">
            <w:pPr>
              <w:spacing w:before="40" w:after="60" w:line="312" w:lineRule="auto"/>
              <w:ind w:firstLine="0"/>
              <w:jc w:val="left"/>
            </w:pPr>
            <w:r>
              <w:rPr>
                <w:rFonts w:ascii="Times New Roman" w:hAnsi="Times New Roman" w:eastAsia="Times New Roman" w:cs="Times New Roman"/>
                <w:b w:val="0"/>
                <w:sz w:val="28"/>
              </w:rPr>
              <w:t>Tính số lượng và giá vốn từ giao dịch, ghép giá thị trường khi sẵn có.</w:t>
            </w:r>
          </w:p>
        </w:tc>
      </w:tr>
      <w:tr w14:paraId="1C52DD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7" w:type="dxa"/>
            <w:tcMar>
              <w:top w:w="85" w:type="dxa"/>
              <w:left w:w="85" w:type="dxa"/>
              <w:bottom w:w="85" w:type="dxa"/>
              <w:right w:w="85" w:type="dxa"/>
            </w:tcMar>
          </w:tcPr>
          <w:p w14:paraId="1B4E4514">
            <w:pPr>
              <w:spacing w:before="40" w:after="60" w:line="312" w:lineRule="auto"/>
              <w:ind w:firstLine="0"/>
              <w:jc w:val="left"/>
            </w:pPr>
            <w:r>
              <w:rPr>
                <w:rFonts w:ascii="Times New Roman" w:hAnsi="Times New Roman" w:eastAsia="Times New Roman" w:cs="Times New Roman"/>
                <w:b w:val="0"/>
                <w:sz w:val="28"/>
              </w:rPr>
              <w:t>FR06</w:t>
            </w:r>
          </w:p>
        </w:tc>
        <w:tc>
          <w:tcPr>
            <w:tcW w:w="2948" w:type="dxa"/>
            <w:tcMar>
              <w:top w:w="85" w:type="dxa"/>
              <w:left w:w="85" w:type="dxa"/>
              <w:bottom w:w="85" w:type="dxa"/>
              <w:right w:w="85" w:type="dxa"/>
            </w:tcMar>
          </w:tcPr>
          <w:p w14:paraId="46617AEC">
            <w:pPr>
              <w:spacing w:before="40" w:after="60" w:line="312" w:lineRule="auto"/>
              <w:ind w:firstLine="0"/>
              <w:jc w:val="left"/>
            </w:pPr>
            <w:r>
              <w:rPr>
                <w:rFonts w:ascii="Times New Roman" w:hAnsi="Times New Roman" w:eastAsia="Times New Roman" w:cs="Times New Roman"/>
                <w:b w:val="0"/>
                <w:sz w:val="28"/>
              </w:rPr>
              <w:t>Hiển thị phân bổ</w:t>
            </w:r>
          </w:p>
        </w:tc>
        <w:tc>
          <w:tcPr>
            <w:tcW w:w="5216" w:type="dxa"/>
            <w:tcMar>
              <w:top w:w="85" w:type="dxa"/>
              <w:left w:w="85" w:type="dxa"/>
              <w:bottom w:w="85" w:type="dxa"/>
              <w:right w:w="85" w:type="dxa"/>
            </w:tcMar>
          </w:tcPr>
          <w:p w14:paraId="23289097">
            <w:pPr>
              <w:spacing w:before="40" w:after="60" w:line="312" w:lineRule="auto"/>
              <w:ind w:firstLine="0"/>
              <w:jc w:val="left"/>
            </w:pPr>
            <w:r>
              <w:rPr>
                <w:rFonts w:ascii="Times New Roman" w:hAnsi="Times New Roman" w:eastAsia="Times New Roman" w:cs="Times New Roman"/>
                <w:b w:val="0"/>
                <w:sz w:val="28"/>
              </w:rPr>
              <w:t>Các tên loại tài sản được chuẩn hóa trước khi nhóm và lọc.</w:t>
            </w:r>
          </w:p>
        </w:tc>
      </w:tr>
      <w:tr w14:paraId="0AF222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7" w:type="dxa"/>
            <w:tcMar>
              <w:top w:w="85" w:type="dxa"/>
              <w:left w:w="85" w:type="dxa"/>
              <w:bottom w:w="85" w:type="dxa"/>
              <w:right w:w="85" w:type="dxa"/>
            </w:tcMar>
          </w:tcPr>
          <w:p w14:paraId="2D503749">
            <w:pPr>
              <w:spacing w:before="40" w:after="60" w:line="312" w:lineRule="auto"/>
              <w:ind w:firstLine="0"/>
              <w:jc w:val="left"/>
            </w:pPr>
            <w:r>
              <w:rPr>
                <w:rFonts w:ascii="Times New Roman" w:hAnsi="Times New Roman" w:eastAsia="Times New Roman" w:cs="Times New Roman"/>
                <w:b w:val="0"/>
                <w:sz w:val="28"/>
              </w:rPr>
              <w:t>FR07</w:t>
            </w:r>
          </w:p>
        </w:tc>
        <w:tc>
          <w:tcPr>
            <w:tcW w:w="2948" w:type="dxa"/>
            <w:tcMar>
              <w:top w:w="85" w:type="dxa"/>
              <w:left w:w="85" w:type="dxa"/>
              <w:bottom w:w="85" w:type="dxa"/>
              <w:right w:w="85" w:type="dxa"/>
            </w:tcMar>
          </w:tcPr>
          <w:p w14:paraId="05B1A276">
            <w:pPr>
              <w:spacing w:before="40" w:after="60" w:line="312" w:lineRule="auto"/>
              <w:ind w:firstLine="0"/>
              <w:jc w:val="left"/>
            </w:pPr>
            <w:r>
              <w:rPr>
                <w:rFonts w:ascii="Times New Roman" w:hAnsi="Times New Roman" w:eastAsia="Times New Roman" w:cs="Times New Roman"/>
                <w:b w:val="0"/>
                <w:sz w:val="28"/>
              </w:rPr>
              <w:t>Danh sách theo dõi</w:t>
            </w:r>
          </w:p>
        </w:tc>
        <w:tc>
          <w:tcPr>
            <w:tcW w:w="5216" w:type="dxa"/>
            <w:tcMar>
              <w:top w:w="85" w:type="dxa"/>
              <w:left w:w="85" w:type="dxa"/>
              <w:bottom w:w="85" w:type="dxa"/>
              <w:right w:w="85" w:type="dxa"/>
            </w:tcMar>
          </w:tcPr>
          <w:p w14:paraId="541E0E8C">
            <w:pPr>
              <w:spacing w:before="40" w:after="60" w:line="312" w:lineRule="auto"/>
              <w:ind w:firstLine="0"/>
              <w:jc w:val="left"/>
            </w:pPr>
            <w:r>
              <w:rPr>
                <w:rFonts w:ascii="Times New Roman" w:hAnsi="Times New Roman" w:eastAsia="Times New Roman" w:cs="Times New Roman"/>
                <w:b w:val="0"/>
                <w:sz w:val="28"/>
              </w:rPr>
              <w:t>Quản lý các mã quan tâm tách biệt với tài sản đã sở hữu.</w:t>
            </w:r>
          </w:p>
        </w:tc>
      </w:tr>
      <w:tr w14:paraId="282920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7" w:type="dxa"/>
            <w:tcMar>
              <w:top w:w="85" w:type="dxa"/>
              <w:left w:w="85" w:type="dxa"/>
              <w:bottom w:w="85" w:type="dxa"/>
              <w:right w:w="85" w:type="dxa"/>
            </w:tcMar>
          </w:tcPr>
          <w:p w14:paraId="7F72CF16">
            <w:pPr>
              <w:spacing w:before="40" w:after="60" w:line="312" w:lineRule="auto"/>
              <w:ind w:firstLine="0"/>
              <w:jc w:val="left"/>
            </w:pPr>
            <w:r>
              <w:rPr>
                <w:rFonts w:ascii="Times New Roman" w:hAnsi="Times New Roman" w:eastAsia="Times New Roman" w:cs="Times New Roman"/>
                <w:b w:val="0"/>
                <w:sz w:val="28"/>
              </w:rPr>
              <w:t>FR08</w:t>
            </w:r>
          </w:p>
        </w:tc>
        <w:tc>
          <w:tcPr>
            <w:tcW w:w="2948" w:type="dxa"/>
            <w:tcMar>
              <w:top w:w="85" w:type="dxa"/>
              <w:left w:w="85" w:type="dxa"/>
              <w:bottom w:w="85" w:type="dxa"/>
              <w:right w:w="85" w:type="dxa"/>
            </w:tcMar>
          </w:tcPr>
          <w:p w14:paraId="4A0564D8">
            <w:pPr>
              <w:spacing w:before="40" w:after="60" w:line="312" w:lineRule="auto"/>
              <w:ind w:firstLine="0"/>
              <w:jc w:val="left"/>
            </w:pPr>
            <w:r>
              <w:rPr>
                <w:rFonts w:ascii="Times New Roman" w:hAnsi="Times New Roman" w:eastAsia="Times New Roman" w:cs="Times New Roman"/>
                <w:b w:val="0"/>
                <w:sz w:val="28"/>
              </w:rPr>
              <w:t>Mục tiêu tài chính</w:t>
            </w:r>
          </w:p>
        </w:tc>
        <w:tc>
          <w:tcPr>
            <w:tcW w:w="5216" w:type="dxa"/>
            <w:tcMar>
              <w:top w:w="85" w:type="dxa"/>
              <w:left w:w="85" w:type="dxa"/>
              <w:bottom w:w="85" w:type="dxa"/>
              <w:right w:w="85" w:type="dxa"/>
            </w:tcMar>
          </w:tcPr>
          <w:p w14:paraId="2FB05F63">
            <w:pPr>
              <w:spacing w:before="40" w:after="60" w:line="312" w:lineRule="auto"/>
              <w:ind w:firstLine="0"/>
              <w:jc w:val="left"/>
            </w:pPr>
            <w:r>
              <w:rPr>
                <w:rFonts w:ascii="Times New Roman" w:hAnsi="Times New Roman" w:eastAsia="Times New Roman" w:cs="Times New Roman"/>
                <w:b w:val="0"/>
                <w:sz w:val="28"/>
              </w:rPr>
              <w:t>Lưu số tiền mục tiêu và thời hạn; thể hiện trạng thái có thể giải thích.</w:t>
            </w:r>
          </w:p>
        </w:tc>
      </w:tr>
      <w:tr w14:paraId="0BE316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7" w:type="dxa"/>
            <w:tcMar>
              <w:top w:w="85" w:type="dxa"/>
              <w:left w:w="85" w:type="dxa"/>
              <w:bottom w:w="85" w:type="dxa"/>
              <w:right w:w="85" w:type="dxa"/>
            </w:tcMar>
          </w:tcPr>
          <w:p w14:paraId="55FB3190">
            <w:pPr>
              <w:spacing w:before="40" w:after="60" w:line="312" w:lineRule="auto"/>
              <w:ind w:firstLine="0"/>
              <w:jc w:val="left"/>
            </w:pPr>
            <w:r>
              <w:rPr>
                <w:rFonts w:ascii="Times New Roman" w:hAnsi="Times New Roman" w:eastAsia="Times New Roman" w:cs="Times New Roman"/>
                <w:b w:val="0"/>
                <w:sz w:val="28"/>
              </w:rPr>
              <w:t>FR09</w:t>
            </w:r>
          </w:p>
        </w:tc>
        <w:tc>
          <w:tcPr>
            <w:tcW w:w="2948" w:type="dxa"/>
            <w:tcMar>
              <w:top w:w="85" w:type="dxa"/>
              <w:left w:w="85" w:type="dxa"/>
              <w:bottom w:w="85" w:type="dxa"/>
              <w:right w:w="85" w:type="dxa"/>
            </w:tcMar>
          </w:tcPr>
          <w:p w14:paraId="24940858">
            <w:pPr>
              <w:spacing w:before="40" w:after="60" w:line="312" w:lineRule="auto"/>
              <w:ind w:firstLine="0"/>
              <w:jc w:val="left"/>
            </w:pPr>
            <w:r>
              <w:rPr>
                <w:rFonts w:ascii="Times New Roman" w:hAnsi="Times New Roman" w:eastAsia="Times New Roman" w:cs="Times New Roman"/>
                <w:b w:val="0"/>
                <w:sz w:val="28"/>
              </w:rPr>
              <w:t>Thông tin thị trường</w:t>
            </w:r>
          </w:p>
        </w:tc>
        <w:tc>
          <w:tcPr>
            <w:tcW w:w="5216" w:type="dxa"/>
            <w:tcMar>
              <w:top w:w="85" w:type="dxa"/>
              <w:left w:w="85" w:type="dxa"/>
              <w:bottom w:w="85" w:type="dxa"/>
              <w:right w:w="85" w:type="dxa"/>
            </w:tcMar>
          </w:tcPr>
          <w:p w14:paraId="1997FDC3">
            <w:pPr>
              <w:spacing w:before="40" w:after="60" w:line="312" w:lineRule="auto"/>
              <w:ind w:firstLine="0"/>
              <w:jc w:val="left"/>
            </w:pPr>
            <w:r>
              <w:rPr>
                <w:rFonts w:ascii="Times New Roman" w:hAnsi="Times New Roman" w:eastAsia="Times New Roman" w:cs="Times New Roman"/>
                <w:b w:val="0"/>
                <w:sz w:val="28"/>
              </w:rPr>
              <w:t>Cho biết mã, giá, tiền tệ và trạng thái thiếu dữ liệu.</w:t>
            </w:r>
          </w:p>
        </w:tc>
      </w:tr>
      <w:tr w14:paraId="26811E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7" w:type="dxa"/>
            <w:tcMar>
              <w:top w:w="85" w:type="dxa"/>
              <w:left w:w="85" w:type="dxa"/>
              <w:bottom w:w="85" w:type="dxa"/>
              <w:right w:w="85" w:type="dxa"/>
            </w:tcMar>
          </w:tcPr>
          <w:p w14:paraId="6ECD3EE4">
            <w:pPr>
              <w:spacing w:before="40" w:after="60" w:line="312" w:lineRule="auto"/>
              <w:ind w:firstLine="0"/>
              <w:jc w:val="left"/>
            </w:pPr>
            <w:r>
              <w:rPr>
                <w:rFonts w:ascii="Times New Roman" w:hAnsi="Times New Roman" w:eastAsia="Times New Roman" w:cs="Times New Roman"/>
                <w:b w:val="0"/>
                <w:sz w:val="28"/>
              </w:rPr>
              <w:t>FR10</w:t>
            </w:r>
          </w:p>
        </w:tc>
        <w:tc>
          <w:tcPr>
            <w:tcW w:w="2948" w:type="dxa"/>
            <w:tcMar>
              <w:top w:w="85" w:type="dxa"/>
              <w:left w:w="85" w:type="dxa"/>
              <w:bottom w:w="85" w:type="dxa"/>
              <w:right w:w="85" w:type="dxa"/>
            </w:tcMar>
          </w:tcPr>
          <w:p w14:paraId="1FF2A0CA">
            <w:pPr>
              <w:spacing w:before="40" w:after="60" w:line="312" w:lineRule="auto"/>
              <w:ind w:firstLine="0"/>
              <w:jc w:val="left"/>
            </w:pPr>
            <w:r>
              <w:rPr>
                <w:rFonts w:ascii="Times New Roman" w:hAnsi="Times New Roman" w:eastAsia="Times New Roman" w:cs="Times New Roman"/>
                <w:b w:val="0"/>
                <w:sz w:val="28"/>
              </w:rPr>
              <w:t>Phân tích hỗ trợ</w:t>
            </w:r>
          </w:p>
        </w:tc>
        <w:tc>
          <w:tcPr>
            <w:tcW w:w="5216" w:type="dxa"/>
            <w:tcMar>
              <w:top w:w="85" w:type="dxa"/>
              <w:left w:w="85" w:type="dxa"/>
              <w:bottom w:w="85" w:type="dxa"/>
              <w:right w:w="85" w:type="dxa"/>
            </w:tcMar>
          </w:tcPr>
          <w:p w14:paraId="081494D6">
            <w:pPr>
              <w:spacing w:before="40" w:after="60" w:line="312" w:lineRule="auto"/>
              <w:ind w:firstLine="0"/>
              <w:jc w:val="left"/>
            </w:pPr>
            <w:r>
              <w:rPr>
                <w:rFonts w:ascii="Times New Roman" w:hAnsi="Times New Roman" w:eastAsia="Times New Roman" w:cs="Times New Roman"/>
                <w:b w:val="0"/>
                <w:sz w:val="28"/>
              </w:rPr>
              <w:t>Giữ nguồn và giới hạn; không trả lời như cam kết lợi nhuận.</w:t>
            </w:r>
          </w:p>
        </w:tc>
      </w:tr>
    </w:tbl>
    <w:p w14:paraId="2ED5A09E">
      <w:pPr>
        <w:spacing w:after="0"/>
      </w:pPr>
    </w:p>
    <w:p w14:paraId="723AEFD6">
      <w:r>
        <w:rPr>
          <w:rFonts w:ascii="Times New Roman" w:hAnsi="Times New Roman" w:eastAsia="Times New Roman" w:cs="Times New Roman"/>
        </w:rPr>
        <w:t>Các yêu cầu FR03 đến FR06 có quan hệ phụ thuộc. Nếu giao dịch chưa được kiểm tra hoặc phân loại tài sản không thống nhất, bảng tổng hợp có thể sai ngay cả khi giao diện hoạt động bình thường. Vì vậy, kiểm thử không chỉ nhấn nút và quan sát thông báo thành công mà phải đối chiếu trạng thái sau thao tác.</w:t>
      </w:r>
    </w:p>
    <w:p w14:paraId="329068DA">
      <w:r>
        <w:rPr>
          <w:rFonts w:ascii="Times New Roman" w:hAnsi="Times New Roman" w:eastAsia="Times New Roman" w:cs="Times New Roman"/>
        </w:rPr>
        <w:t>Yêu cầu watchlist không đồng nghĩa với tạo vị thế. Một mã được theo dõi không làm tăng tổng giá vốn hoặc giá trị danh mục. Ranh giới này cần thể hiện ở cả API và giao diện để tránh người dùng nhầm giữa tài sản quan tâm và tài sản thực sự nắm giữ.</w:t>
      </w:r>
    </w:p>
    <w:p w14:paraId="772D9FD2">
      <w:pPr>
        <w:pStyle w:val="4"/>
      </w:pPr>
      <w:r>
        <w:rPr>
          <w:rFonts w:ascii="Times New Roman" w:hAnsi="Times New Roman" w:eastAsia="Times New Roman" w:cs="Times New Roman"/>
        </w:rPr>
        <w:t>2.1.2 Yêu cầu phi chức năng</w:t>
      </w:r>
    </w:p>
    <w:p w14:paraId="7709DF36">
      <w:pPr>
        <w:pStyle w:val="16"/>
        <w:keepNext/>
      </w:pPr>
      <w:r>
        <w:rPr>
          <w:rFonts w:ascii="Times New Roman" w:hAnsi="Times New Roman" w:eastAsia="Times New Roman" w:cs="Times New Roman"/>
        </w:rPr>
        <w:t>Bảng 2.2. Yêu cầu chất lượng và phương pháp kiểm chứng</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01"/>
        <w:gridCol w:w="3402"/>
        <w:gridCol w:w="3969"/>
      </w:tblGrid>
      <w:tr w14:paraId="219881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701" w:type="dxa"/>
            <w:shd w:val="clear" w:color="auto" w:fill="E7EDF3"/>
            <w:tcMar>
              <w:top w:w="85" w:type="dxa"/>
              <w:left w:w="85" w:type="dxa"/>
              <w:bottom w:w="85" w:type="dxa"/>
              <w:right w:w="85" w:type="dxa"/>
            </w:tcMar>
          </w:tcPr>
          <w:p w14:paraId="731BD109">
            <w:pPr>
              <w:keepNext/>
              <w:spacing w:before="40" w:after="60" w:line="312" w:lineRule="auto"/>
              <w:ind w:firstLine="0"/>
              <w:jc w:val="left"/>
            </w:pPr>
            <w:r>
              <w:rPr>
                <w:rFonts w:ascii="Times New Roman" w:hAnsi="Times New Roman" w:eastAsia="Times New Roman" w:cs="Times New Roman"/>
                <w:b/>
                <w:sz w:val="28"/>
              </w:rPr>
              <w:t>Thuộc tính</w:t>
            </w:r>
          </w:p>
        </w:tc>
        <w:tc>
          <w:tcPr>
            <w:tcW w:w="3402" w:type="dxa"/>
            <w:shd w:val="clear" w:color="auto" w:fill="E7EDF3"/>
            <w:tcMar>
              <w:top w:w="85" w:type="dxa"/>
              <w:left w:w="85" w:type="dxa"/>
              <w:bottom w:w="85" w:type="dxa"/>
              <w:right w:w="85" w:type="dxa"/>
            </w:tcMar>
          </w:tcPr>
          <w:p w14:paraId="784E79D6">
            <w:pPr>
              <w:keepNext/>
              <w:spacing w:before="40" w:after="60" w:line="312" w:lineRule="auto"/>
              <w:ind w:firstLine="0"/>
              <w:jc w:val="left"/>
            </w:pPr>
            <w:r>
              <w:rPr>
                <w:rFonts w:ascii="Times New Roman" w:hAnsi="Times New Roman" w:eastAsia="Times New Roman" w:cs="Times New Roman"/>
                <w:b/>
                <w:sz w:val="28"/>
              </w:rPr>
              <w:t>Yêu cầu thiết kế</w:t>
            </w:r>
          </w:p>
        </w:tc>
        <w:tc>
          <w:tcPr>
            <w:tcW w:w="3969" w:type="dxa"/>
            <w:shd w:val="clear" w:color="auto" w:fill="E7EDF3"/>
            <w:tcMar>
              <w:top w:w="85" w:type="dxa"/>
              <w:left w:w="85" w:type="dxa"/>
              <w:bottom w:w="85" w:type="dxa"/>
              <w:right w:w="85" w:type="dxa"/>
            </w:tcMar>
          </w:tcPr>
          <w:p w14:paraId="69558475">
            <w:pPr>
              <w:keepNext/>
              <w:spacing w:before="40" w:after="60" w:line="312" w:lineRule="auto"/>
              <w:ind w:firstLine="0"/>
              <w:jc w:val="left"/>
            </w:pPr>
            <w:r>
              <w:rPr>
                <w:rFonts w:ascii="Times New Roman" w:hAnsi="Times New Roman" w:eastAsia="Times New Roman" w:cs="Times New Roman"/>
                <w:b/>
                <w:sz w:val="28"/>
              </w:rPr>
              <w:t>Minh chứng hoặc phép kiểm cần có</w:t>
            </w:r>
          </w:p>
        </w:tc>
      </w:tr>
      <w:tr w14:paraId="27C94D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4858DC81">
            <w:pPr>
              <w:spacing w:before="40" w:after="60" w:line="312" w:lineRule="auto"/>
              <w:ind w:firstLine="0"/>
              <w:jc w:val="left"/>
            </w:pPr>
            <w:r>
              <w:rPr>
                <w:rFonts w:ascii="Times New Roman" w:hAnsi="Times New Roman" w:eastAsia="Times New Roman" w:cs="Times New Roman"/>
                <w:b w:val="0"/>
                <w:sz w:val="28"/>
              </w:rPr>
              <w:t>Tính đúng</w:t>
            </w:r>
          </w:p>
        </w:tc>
        <w:tc>
          <w:tcPr>
            <w:tcW w:w="3402" w:type="dxa"/>
            <w:tcMar>
              <w:top w:w="85" w:type="dxa"/>
              <w:left w:w="85" w:type="dxa"/>
              <w:bottom w:w="85" w:type="dxa"/>
              <w:right w:w="85" w:type="dxa"/>
            </w:tcMar>
          </w:tcPr>
          <w:p w14:paraId="0237FF66">
            <w:pPr>
              <w:spacing w:before="40" w:after="60" w:line="312" w:lineRule="auto"/>
              <w:ind w:firstLine="0"/>
              <w:jc w:val="left"/>
            </w:pPr>
            <w:r>
              <w:rPr>
                <w:rFonts w:ascii="Times New Roman" w:hAnsi="Times New Roman" w:eastAsia="Times New Roman" w:cs="Times New Roman"/>
                <w:b w:val="0"/>
                <w:sz w:val="28"/>
              </w:rPr>
              <w:t>Không dùng giá thiếu như giá bằng 0</w:t>
            </w:r>
          </w:p>
        </w:tc>
        <w:tc>
          <w:tcPr>
            <w:tcW w:w="3969" w:type="dxa"/>
            <w:tcMar>
              <w:top w:w="85" w:type="dxa"/>
              <w:left w:w="85" w:type="dxa"/>
              <w:bottom w:w="85" w:type="dxa"/>
              <w:right w:w="85" w:type="dxa"/>
            </w:tcMar>
          </w:tcPr>
          <w:p w14:paraId="20CF7BD3">
            <w:pPr>
              <w:spacing w:before="40" w:after="60" w:line="312" w:lineRule="auto"/>
              <w:ind w:firstLine="0"/>
              <w:jc w:val="left"/>
            </w:pPr>
            <w:r>
              <w:rPr>
                <w:rFonts w:ascii="Times New Roman" w:hAnsi="Times New Roman" w:eastAsia="Times New Roman" w:cs="Times New Roman"/>
                <w:b w:val="0"/>
                <w:sz w:val="28"/>
              </w:rPr>
              <w:t>Ca kiểm thử dữ liệu null, undefined, tỷ giá thiếu và giá đóng cửa thiếu.</w:t>
            </w:r>
          </w:p>
        </w:tc>
      </w:tr>
      <w:tr w14:paraId="4BA1A9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0A0DA3B8">
            <w:pPr>
              <w:spacing w:before="40" w:after="60" w:line="312" w:lineRule="auto"/>
              <w:ind w:firstLine="0"/>
              <w:jc w:val="left"/>
            </w:pPr>
            <w:r>
              <w:rPr>
                <w:rFonts w:ascii="Times New Roman" w:hAnsi="Times New Roman" w:eastAsia="Times New Roman" w:cs="Times New Roman"/>
                <w:b w:val="0"/>
                <w:sz w:val="28"/>
              </w:rPr>
              <w:t>Bảo mật</w:t>
            </w:r>
          </w:p>
        </w:tc>
        <w:tc>
          <w:tcPr>
            <w:tcW w:w="3402" w:type="dxa"/>
            <w:tcMar>
              <w:top w:w="85" w:type="dxa"/>
              <w:left w:w="85" w:type="dxa"/>
              <w:bottom w:w="85" w:type="dxa"/>
              <w:right w:w="85" w:type="dxa"/>
            </w:tcMar>
          </w:tcPr>
          <w:p w14:paraId="12C48B80">
            <w:pPr>
              <w:spacing w:before="40" w:after="60" w:line="312" w:lineRule="auto"/>
              <w:ind w:firstLine="0"/>
              <w:jc w:val="left"/>
            </w:pPr>
            <w:r>
              <w:rPr>
                <w:rFonts w:ascii="Times New Roman" w:hAnsi="Times New Roman" w:eastAsia="Times New Roman" w:cs="Times New Roman"/>
                <w:b w:val="0"/>
                <w:sz w:val="28"/>
              </w:rPr>
              <w:t>Xác thực và kiểm tra sở hữu phía máy chủ</w:t>
            </w:r>
          </w:p>
        </w:tc>
        <w:tc>
          <w:tcPr>
            <w:tcW w:w="3969" w:type="dxa"/>
            <w:tcMar>
              <w:top w:w="85" w:type="dxa"/>
              <w:left w:w="85" w:type="dxa"/>
              <w:bottom w:w="85" w:type="dxa"/>
              <w:right w:w="85" w:type="dxa"/>
            </w:tcMar>
          </w:tcPr>
          <w:p w14:paraId="30623E79">
            <w:pPr>
              <w:spacing w:before="40" w:after="60" w:line="312" w:lineRule="auto"/>
              <w:ind w:firstLine="0"/>
              <w:jc w:val="left"/>
            </w:pPr>
            <w:r>
              <w:rPr>
                <w:rFonts w:ascii="Times New Roman" w:hAnsi="Times New Roman" w:eastAsia="Times New Roman" w:cs="Times New Roman"/>
                <w:b w:val="0"/>
                <w:sz w:val="28"/>
              </w:rPr>
              <w:t>API 401; kiểm thử chéo tài khoản và các chức năng theo vai trò.</w:t>
            </w:r>
          </w:p>
        </w:tc>
      </w:tr>
      <w:tr w14:paraId="3DCB21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3A5DDE6E">
            <w:pPr>
              <w:spacing w:before="40" w:after="60" w:line="312" w:lineRule="auto"/>
              <w:ind w:firstLine="0"/>
              <w:jc w:val="left"/>
            </w:pPr>
            <w:r>
              <w:rPr>
                <w:rFonts w:ascii="Times New Roman" w:hAnsi="Times New Roman" w:eastAsia="Times New Roman" w:cs="Times New Roman"/>
                <w:b w:val="0"/>
                <w:sz w:val="28"/>
              </w:rPr>
              <w:t>Nhất quán</w:t>
            </w:r>
          </w:p>
        </w:tc>
        <w:tc>
          <w:tcPr>
            <w:tcW w:w="3402" w:type="dxa"/>
            <w:tcMar>
              <w:top w:w="85" w:type="dxa"/>
              <w:left w:w="85" w:type="dxa"/>
              <w:bottom w:w="85" w:type="dxa"/>
              <w:right w:w="85" w:type="dxa"/>
            </w:tcMar>
          </w:tcPr>
          <w:p w14:paraId="7EE06EF3">
            <w:pPr>
              <w:spacing w:before="40" w:after="60" w:line="312" w:lineRule="auto"/>
              <w:ind w:firstLine="0"/>
              <w:jc w:val="left"/>
            </w:pPr>
            <w:r>
              <w:rPr>
                <w:rFonts w:ascii="Times New Roman" w:hAnsi="Times New Roman" w:eastAsia="Times New Roman" w:cs="Times New Roman"/>
                <w:b w:val="0"/>
                <w:sz w:val="28"/>
              </w:rPr>
              <w:t>Thay đổi giao dịch cập nhật dữ liệu dẫn xuất</w:t>
            </w:r>
          </w:p>
        </w:tc>
        <w:tc>
          <w:tcPr>
            <w:tcW w:w="3969" w:type="dxa"/>
            <w:tcMar>
              <w:top w:w="85" w:type="dxa"/>
              <w:left w:w="85" w:type="dxa"/>
              <w:bottom w:w="85" w:type="dxa"/>
              <w:right w:w="85" w:type="dxa"/>
            </w:tcMar>
          </w:tcPr>
          <w:p w14:paraId="7EAD241B">
            <w:pPr>
              <w:spacing w:before="40" w:after="60" w:line="312" w:lineRule="auto"/>
              <w:ind w:firstLine="0"/>
              <w:jc w:val="left"/>
            </w:pPr>
            <w:r>
              <w:rPr>
                <w:rFonts w:ascii="Times New Roman" w:hAnsi="Times New Roman" w:eastAsia="Times New Roman" w:cs="Times New Roman"/>
                <w:b w:val="0"/>
                <w:sz w:val="28"/>
              </w:rPr>
              <w:t>Kiểm tra gọi tax lot, holdings, snapshot và audit trong dịch vụ.</w:t>
            </w:r>
          </w:p>
        </w:tc>
      </w:tr>
      <w:tr w14:paraId="743001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4CFADA82">
            <w:pPr>
              <w:spacing w:before="40" w:after="60" w:line="312" w:lineRule="auto"/>
              <w:ind w:firstLine="0"/>
              <w:jc w:val="left"/>
            </w:pPr>
            <w:r>
              <w:rPr>
                <w:rFonts w:ascii="Times New Roman" w:hAnsi="Times New Roman" w:eastAsia="Times New Roman" w:cs="Times New Roman"/>
                <w:b w:val="0"/>
                <w:sz w:val="28"/>
              </w:rPr>
              <w:t>Khả dụng</w:t>
            </w:r>
          </w:p>
        </w:tc>
        <w:tc>
          <w:tcPr>
            <w:tcW w:w="3402" w:type="dxa"/>
            <w:tcMar>
              <w:top w:w="85" w:type="dxa"/>
              <w:left w:w="85" w:type="dxa"/>
              <w:bottom w:w="85" w:type="dxa"/>
              <w:right w:w="85" w:type="dxa"/>
            </w:tcMar>
          </w:tcPr>
          <w:p w14:paraId="59447056">
            <w:pPr>
              <w:spacing w:before="40" w:after="60" w:line="312" w:lineRule="auto"/>
              <w:ind w:firstLine="0"/>
              <w:jc w:val="left"/>
            </w:pPr>
            <w:r>
              <w:rPr>
                <w:rFonts w:ascii="Times New Roman" w:hAnsi="Times New Roman" w:eastAsia="Times New Roman" w:cs="Times New Roman"/>
                <w:b w:val="0"/>
                <w:sz w:val="28"/>
              </w:rPr>
              <w:t>Lỗi một nguồn giá không làm mất sổ giao dịch</w:t>
            </w:r>
          </w:p>
        </w:tc>
        <w:tc>
          <w:tcPr>
            <w:tcW w:w="3969" w:type="dxa"/>
            <w:tcMar>
              <w:top w:w="85" w:type="dxa"/>
              <w:left w:w="85" w:type="dxa"/>
              <w:bottom w:w="85" w:type="dxa"/>
              <w:right w:w="85" w:type="dxa"/>
            </w:tcMar>
          </w:tcPr>
          <w:p w14:paraId="3958192C">
            <w:pPr>
              <w:spacing w:before="40" w:after="60" w:line="312" w:lineRule="auto"/>
              <w:ind w:firstLine="0"/>
              <w:jc w:val="left"/>
            </w:pPr>
            <w:r>
              <w:rPr>
                <w:rFonts w:ascii="Times New Roman" w:hAnsi="Times New Roman" w:eastAsia="Times New Roman" w:cs="Times New Roman"/>
                <w:b w:val="0"/>
                <w:sz w:val="28"/>
              </w:rPr>
              <w:t>Kiểm tra timeout; giữ khả năng đọc dữ liệu nội bộ.</w:t>
            </w:r>
          </w:p>
        </w:tc>
      </w:tr>
      <w:tr w14:paraId="0A37FE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6643591C">
            <w:pPr>
              <w:spacing w:before="40" w:after="60" w:line="312" w:lineRule="auto"/>
              <w:ind w:firstLine="0"/>
              <w:jc w:val="left"/>
            </w:pPr>
            <w:r>
              <w:rPr>
                <w:rFonts w:ascii="Times New Roman" w:hAnsi="Times New Roman" w:eastAsia="Times New Roman" w:cs="Times New Roman"/>
                <w:b w:val="0"/>
                <w:sz w:val="28"/>
              </w:rPr>
              <w:t>Hiệu năng</w:t>
            </w:r>
          </w:p>
        </w:tc>
        <w:tc>
          <w:tcPr>
            <w:tcW w:w="3402" w:type="dxa"/>
            <w:tcMar>
              <w:top w:w="85" w:type="dxa"/>
              <w:left w:w="85" w:type="dxa"/>
              <w:bottom w:w="85" w:type="dxa"/>
              <w:right w:w="85" w:type="dxa"/>
            </w:tcMar>
          </w:tcPr>
          <w:p w14:paraId="447CF298">
            <w:pPr>
              <w:spacing w:before="40" w:after="60" w:line="312" w:lineRule="auto"/>
              <w:ind w:firstLine="0"/>
              <w:jc w:val="left"/>
            </w:pPr>
            <w:r>
              <w:rPr>
                <w:rFonts w:ascii="Times New Roman" w:hAnsi="Times New Roman" w:eastAsia="Times New Roman" w:cs="Times New Roman"/>
                <w:b w:val="0"/>
                <w:sz w:val="28"/>
              </w:rPr>
              <w:t>Gộp yêu cầu giá và tái sử dụng kết quả cache</w:t>
            </w:r>
          </w:p>
        </w:tc>
        <w:tc>
          <w:tcPr>
            <w:tcW w:w="3969" w:type="dxa"/>
            <w:tcMar>
              <w:top w:w="85" w:type="dxa"/>
              <w:left w:w="85" w:type="dxa"/>
              <w:bottom w:w="85" w:type="dxa"/>
              <w:right w:w="85" w:type="dxa"/>
            </w:tcMar>
          </w:tcPr>
          <w:p w14:paraId="214D8B2B">
            <w:pPr>
              <w:spacing w:before="40" w:after="60" w:line="312" w:lineRule="auto"/>
              <w:ind w:firstLine="0"/>
              <w:jc w:val="left"/>
            </w:pPr>
            <w:r>
              <w:rPr>
                <w:rFonts w:ascii="Times New Roman" w:hAnsi="Times New Roman" w:eastAsia="Times New Roman" w:cs="Times New Roman"/>
                <w:b w:val="0"/>
                <w:sz w:val="28"/>
              </w:rPr>
              <w:t>Kiểm thử coalescing và TTL; đo tải riêng trước production.</w:t>
            </w:r>
          </w:p>
        </w:tc>
      </w:tr>
      <w:tr w14:paraId="18ED64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5BAEC48F">
            <w:pPr>
              <w:spacing w:before="40" w:after="60" w:line="312" w:lineRule="auto"/>
              <w:ind w:firstLine="0"/>
              <w:jc w:val="left"/>
            </w:pPr>
            <w:r>
              <w:rPr>
                <w:rFonts w:ascii="Times New Roman" w:hAnsi="Times New Roman" w:eastAsia="Times New Roman" w:cs="Times New Roman"/>
                <w:b w:val="0"/>
                <w:sz w:val="28"/>
              </w:rPr>
              <w:t>Bảo trì</w:t>
            </w:r>
          </w:p>
        </w:tc>
        <w:tc>
          <w:tcPr>
            <w:tcW w:w="3402" w:type="dxa"/>
            <w:tcMar>
              <w:top w:w="85" w:type="dxa"/>
              <w:left w:w="85" w:type="dxa"/>
              <w:bottom w:w="85" w:type="dxa"/>
              <w:right w:w="85" w:type="dxa"/>
            </w:tcMar>
          </w:tcPr>
          <w:p w14:paraId="0B56E973">
            <w:pPr>
              <w:spacing w:before="40" w:after="60" w:line="312" w:lineRule="auto"/>
              <w:ind w:firstLine="0"/>
              <w:jc w:val="left"/>
            </w:pPr>
            <w:r>
              <w:rPr>
                <w:rFonts w:ascii="Times New Roman" w:hAnsi="Times New Roman" w:eastAsia="Times New Roman" w:cs="Times New Roman"/>
                <w:b w:val="0"/>
                <w:sz w:val="28"/>
              </w:rPr>
              <w:t>Phân tách nghiệp vụ và giao diện</w:t>
            </w:r>
          </w:p>
        </w:tc>
        <w:tc>
          <w:tcPr>
            <w:tcW w:w="3969" w:type="dxa"/>
            <w:tcMar>
              <w:top w:w="85" w:type="dxa"/>
              <w:left w:w="85" w:type="dxa"/>
              <w:bottom w:w="85" w:type="dxa"/>
              <w:right w:w="85" w:type="dxa"/>
            </w:tcMar>
          </w:tcPr>
          <w:p w14:paraId="6BD95B1B">
            <w:pPr>
              <w:spacing w:before="40" w:after="60" w:line="312" w:lineRule="auto"/>
              <w:ind w:firstLine="0"/>
              <w:jc w:val="left"/>
            </w:pPr>
            <w:r>
              <w:rPr>
                <w:rFonts w:ascii="Times New Roman" w:hAnsi="Times New Roman" w:eastAsia="Times New Roman" w:cs="Times New Roman"/>
                <w:b w:val="0"/>
                <w:sz w:val="28"/>
              </w:rPr>
              <w:t>Cấu trúc module, test độc lập và tài liệu đường dẫn mã nguồn.</w:t>
            </w:r>
          </w:p>
        </w:tc>
      </w:tr>
      <w:tr w14:paraId="02473E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285424B0">
            <w:pPr>
              <w:spacing w:before="40" w:after="60" w:line="312" w:lineRule="auto"/>
              <w:ind w:firstLine="0"/>
              <w:jc w:val="left"/>
            </w:pPr>
            <w:r>
              <w:rPr>
                <w:rFonts w:ascii="Times New Roman" w:hAnsi="Times New Roman" w:eastAsia="Times New Roman" w:cs="Times New Roman"/>
                <w:b w:val="0"/>
                <w:sz w:val="28"/>
              </w:rPr>
              <w:t>Triển khai</w:t>
            </w:r>
          </w:p>
        </w:tc>
        <w:tc>
          <w:tcPr>
            <w:tcW w:w="3402" w:type="dxa"/>
            <w:tcMar>
              <w:top w:w="85" w:type="dxa"/>
              <w:left w:w="85" w:type="dxa"/>
              <w:bottom w:w="85" w:type="dxa"/>
              <w:right w:w="85" w:type="dxa"/>
            </w:tcMar>
          </w:tcPr>
          <w:p w14:paraId="32EC2AD9">
            <w:pPr>
              <w:spacing w:before="40" w:after="60" w:line="312" w:lineRule="auto"/>
              <w:ind w:firstLine="0"/>
              <w:jc w:val="left"/>
            </w:pPr>
            <w:r>
              <w:rPr>
                <w:rFonts w:ascii="Times New Roman" w:hAnsi="Times New Roman" w:eastAsia="Times New Roman" w:cs="Times New Roman"/>
                <w:b w:val="0"/>
                <w:sz w:val="28"/>
              </w:rPr>
              <w:t>Không đưa khóa API vào mã nguồn bàn giao</w:t>
            </w:r>
          </w:p>
        </w:tc>
        <w:tc>
          <w:tcPr>
            <w:tcW w:w="3969" w:type="dxa"/>
            <w:tcMar>
              <w:top w:w="85" w:type="dxa"/>
              <w:left w:w="85" w:type="dxa"/>
              <w:bottom w:w="85" w:type="dxa"/>
              <w:right w:w="85" w:type="dxa"/>
            </w:tcMar>
          </w:tcPr>
          <w:p w14:paraId="0D0B3EAA">
            <w:pPr>
              <w:spacing w:before="40" w:after="60" w:line="312" w:lineRule="auto"/>
              <w:ind w:firstLine="0"/>
              <w:jc w:val="left"/>
            </w:pPr>
            <w:r>
              <w:rPr>
                <w:rFonts w:ascii="Times New Roman" w:hAnsi="Times New Roman" w:eastAsia="Times New Roman" w:cs="Times New Roman"/>
                <w:b w:val="0"/>
                <w:sz w:val="28"/>
              </w:rPr>
              <w:t>Kiểm tra gói phát hành; cấu hình qua biến môi trường.</w:t>
            </w:r>
          </w:p>
        </w:tc>
      </w:tr>
    </w:tbl>
    <w:p w14:paraId="43E59000">
      <w:pPr>
        <w:spacing w:after="0"/>
      </w:pPr>
    </w:p>
    <w:p w14:paraId="3DF68B30">
      <w:r>
        <w:rPr>
          <w:rFonts w:ascii="Times New Roman" w:hAnsi="Times New Roman" w:eastAsia="Times New Roman" w:cs="Times New Roman"/>
        </w:rPr>
        <w:t>Không có một ngưỡng độ trễ duy nhất phù hợp với mọi API. API đọc danh mục nội bộ khác với lời gọi AI hoặc giá từ bên ngoài. Thiết kế timeout cần theo nhóm nghiệp vụ và thông báo cho người dùng khi chờ quá lâu. Các ngưỡng hiệu năng trong tài liệu dự án chỉ được chấp nhận sau khi đo trên môi trường đại diện với số lượng người dùng và dữ liệu đã xác định.</w:t>
      </w:r>
    </w:p>
    <w:p w14:paraId="6259E1DC">
      <w:r>
        <w:rPr>
          <w:rFonts w:ascii="Times New Roman" w:hAnsi="Times New Roman" w:eastAsia="Times New Roman" w:cs="Times New Roman"/>
        </w:rPr>
        <w:t>Đối với bàn giao, khả năng cài đặt lại là một thuộc tính chất lượng. Một bản chạy được trên máy phát triển nhưng phụ thuộc đường dẫn tuyệt đối hoặc cơ sở dữ liệu cũ chưa đủ để khẳng định chạy được trên máy khác. Hướng dẫn phải chỉ rõ các phụ thuộc, thứ tự khởi động và những cấu hình chưa kiểm chứng.</w:t>
      </w:r>
    </w:p>
    <w:p w14:paraId="3BFE8709">
      <w:pPr>
        <w:pStyle w:val="3"/>
      </w:pPr>
      <w:bookmarkStart w:id="9" w:name="_Toc9876"/>
      <w:r>
        <w:rPr>
          <w:rFonts w:ascii="Times New Roman" w:hAnsi="Times New Roman" w:eastAsia="Times New Roman" w:cs="Times New Roman"/>
        </w:rPr>
        <w:t>2.2 Ca sử dụng và luồng xử lý</w:t>
      </w:r>
      <w:bookmarkEnd w:id="9"/>
    </w:p>
    <w:p w14:paraId="764F2815">
      <w:pPr>
        <w:keepNext/>
        <w:ind w:firstLine="0"/>
        <w:jc w:val="center"/>
      </w:pPr>
      <w:r>
        <w:rPr>
          <w:rFonts w:ascii="Times New Roman" w:hAnsi="Times New Roman" w:eastAsia="Times New Roman" w:cs="Times New Roman"/>
        </w:rPr>
        <w:drawing>
          <wp:inline distT="0" distB="0" distL="114300" distR="114300">
            <wp:extent cx="5759450" cy="3131820"/>
            <wp:effectExtent l="0" t="0" r="1270" b="7620"/>
            <wp:docPr id="1" name="Picture 1" descr="Nhóm ca sử dụng và ranh giới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hóm ca sử dụng và ranh giới dữ liệu"/>
                    <pic:cNvPicPr>
                      <a:picLocks noChangeAspect="1"/>
                    </pic:cNvPicPr>
                  </pic:nvPicPr>
                  <pic:blipFill>
                    <a:blip r:embed="rId7"/>
                    <a:stretch>
                      <a:fillRect/>
                    </a:stretch>
                  </pic:blipFill>
                  <pic:spPr>
                    <a:xfrm>
                      <a:off x="0" y="0"/>
                      <a:ext cx="5760000" cy="3132000"/>
                    </a:xfrm>
                    <a:prstGeom prst="rect">
                      <a:avLst/>
                    </a:prstGeom>
                  </pic:spPr>
                </pic:pic>
              </a:graphicData>
            </a:graphic>
          </wp:inline>
        </w:drawing>
      </w:r>
    </w:p>
    <w:p w14:paraId="446A0071">
      <w:pPr>
        <w:pStyle w:val="16"/>
      </w:pPr>
      <w:r>
        <w:rPr>
          <w:rFonts w:ascii="Times New Roman" w:hAnsi="Times New Roman" w:eastAsia="Times New Roman" w:cs="Times New Roman"/>
        </w:rPr>
        <w:t>Hình 2.1. Nhóm ca sử dụng và ranh giới dữ liệu</w:t>
      </w:r>
    </w:p>
    <w:p w14:paraId="0C92AD08">
      <w:r>
        <w:rPr>
          <w:rFonts w:ascii="Times New Roman" w:hAnsi="Times New Roman" w:eastAsia="Times New Roman" w:cs="Times New Roman"/>
        </w:rPr>
        <w:t>Sơ đồ chia thao tác theo mục đích người dùng, không coi mọi màn hình là một ca sử dụng độc lập. Luồng thay đổi dữ liệu đi qua backend; luồng giá có thể đi qua BFF rồi tới nhà cung cấp. Điều này giải thích vì sao danh mục vẫn có thể tồn tại khi nguồn giá đang lỗi, và vì sao dữ liệu phân tích cần được gắn với thời điểm truy xuất.</w:t>
      </w:r>
    </w:p>
    <w:p w14:paraId="0C1B3CDF">
      <w:pPr>
        <w:pStyle w:val="4"/>
      </w:pPr>
      <w:r>
        <w:rPr>
          <w:rFonts w:ascii="Times New Roman" w:hAnsi="Times New Roman" w:eastAsia="Times New Roman" w:cs="Times New Roman"/>
        </w:rPr>
        <w:t>2.2.1 Đăng nhập</w:t>
      </w:r>
    </w:p>
    <w:p w14:paraId="010B5C22">
      <w:pPr>
        <w:pStyle w:val="16"/>
        <w:keepNext/>
      </w:pPr>
      <w:r>
        <w:rPr>
          <w:rFonts w:ascii="Times New Roman" w:hAnsi="Times New Roman" w:eastAsia="Times New Roman" w:cs="Times New Roman"/>
        </w:rPr>
        <w:t>Bảng 2.3. Đặc tả UC01 đăng nhập</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28"/>
        <w:gridCol w:w="7143"/>
      </w:tblGrid>
      <w:tr w14:paraId="31C35F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928" w:type="dxa"/>
            <w:shd w:val="clear" w:color="auto" w:fill="E7EDF3"/>
            <w:tcMar>
              <w:top w:w="85" w:type="dxa"/>
              <w:left w:w="85" w:type="dxa"/>
              <w:bottom w:w="85" w:type="dxa"/>
              <w:right w:w="85" w:type="dxa"/>
            </w:tcMar>
          </w:tcPr>
          <w:p w14:paraId="345B0A50">
            <w:pPr>
              <w:keepNext/>
              <w:spacing w:before="40" w:after="60" w:line="312" w:lineRule="auto"/>
              <w:ind w:firstLine="0"/>
              <w:jc w:val="left"/>
            </w:pPr>
            <w:r>
              <w:rPr>
                <w:rFonts w:ascii="Times New Roman" w:hAnsi="Times New Roman" w:eastAsia="Times New Roman" w:cs="Times New Roman"/>
                <w:b/>
                <w:sz w:val="28"/>
              </w:rPr>
              <w:t>Thành phần</w:t>
            </w:r>
          </w:p>
        </w:tc>
        <w:tc>
          <w:tcPr>
            <w:tcW w:w="7143" w:type="dxa"/>
            <w:shd w:val="clear" w:color="auto" w:fill="E7EDF3"/>
            <w:tcMar>
              <w:top w:w="85" w:type="dxa"/>
              <w:left w:w="85" w:type="dxa"/>
              <w:bottom w:w="85" w:type="dxa"/>
              <w:right w:w="85" w:type="dxa"/>
            </w:tcMar>
          </w:tcPr>
          <w:p w14:paraId="4E62A131">
            <w:pPr>
              <w:keepNext/>
              <w:spacing w:before="40" w:after="60" w:line="312" w:lineRule="auto"/>
              <w:ind w:firstLine="0"/>
              <w:jc w:val="left"/>
            </w:pPr>
            <w:r>
              <w:rPr>
                <w:rFonts w:ascii="Times New Roman" w:hAnsi="Times New Roman" w:eastAsia="Times New Roman" w:cs="Times New Roman"/>
                <w:b/>
                <w:sz w:val="28"/>
              </w:rPr>
              <w:t>Mô tả</w:t>
            </w:r>
          </w:p>
        </w:tc>
      </w:tr>
      <w:tr w14:paraId="132990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0E6D90B5">
            <w:pPr>
              <w:spacing w:before="40" w:after="60" w:line="312" w:lineRule="auto"/>
              <w:ind w:firstLine="0"/>
              <w:jc w:val="left"/>
            </w:pPr>
            <w:r>
              <w:rPr>
                <w:rFonts w:ascii="Times New Roman" w:hAnsi="Times New Roman" w:eastAsia="Times New Roman" w:cs="Times New Roman"/>
                <w:b w:val="0"/>
                <w:sz w:val="28"/>
              </w:rPr>
              <w:t>Tác nhân</w:t>
            </w:r>
          </w:p>
        </w:tc>
        <w:tc>
          <w:tcPr>
            <w:tcW w:w="7143" w:type="dxa"/>
            <w:tcMar>
              <w:top w:w="85" w:type="dxa"/>
              <w:left w:w="85" w:type="dxa"/>
              <w:bottom w:w="85" w:type="dxa"/>
              <w:right w:w="85" w:type="dxa"/>
            </w:tcMar>
          </w:tcPr>
          <w:p w14:paraId="17BB1E49">
            <w:pPr>
              <w:spacing w:before="40" w:after="60" w:line="312" w:lineRule="auto"/>
              <w:ind w:firstLine="0"/>
              <w:jc w:val="left"/>
            </w:pPr>
            <w:r>
              <w:rPr>
                <w:rFonts w:ascii="Times New Roman" w:hAnsi="Times New Roman" w:eastAsia="Times New Roman" w:cs="Times New Roman"/>
                <w:b w:val="0"/>
                <w:sz w:val="28"/>
              </w:rPr>
              <w:t>Người dùng ứng dụng web</w:t>
            </w:r>
          </w:p>
        </w:tc>
      </w:tr>
      <w:tr w14:paraId="148BC6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6A61040A">
            <w:pPr>
              <w:spacing w:before="40" w:after="60" w:line="312" w:lineRule="auto"/>
              <w:ind w:firstLine="0"/>
              <w:jc w:val="left"/>
            </w:pPr>
            <w:r>
              <w:rPr>
                <w:rFonts w:ascii="Times New Roman" w:hAnsi="Times New Roman" w:eastAsia="Times New Roman" w:cs="Times New Roman"/>
                <w:b w:val="0"/>
                <w:sz w:val="28"/>
              </w:rPr>
              <w:t>Tiền điều kiện</w:t>
            </w:r>
          </w:p>
        </w:tc>
        <w:tc>
          <w:tcPr>
            <w:tcW w:w="7143" w:type="dxa"/>
            <w:tcMar>
              <w:top w:w="85" w:type="dxa"/>
              <w:left w:w="85" w:type="dxa"/>
              <w:bottom w:w="85" w:type="dxa"/>
              <w:right w:w="85" w:type="dxa"/>
            </w:tcMar>
          </w:tcPr>
          <w:p w14:paraId="272F698B">
            <w:pPr>
              <w:spacing w:before="40" w:after="60" w:line="312" w:lineRule="auto"/>
              <w:ind w:firstLine="0"/>
              <w:jc w:val="left"/>
            </w:pPr>
            <w:r>
              <w:rPr>
                <w:rFonts w:ascii="Times New Roman" w:hAnsi="Times New Roman" w:eastAsia="Times New Roman" w:cs="Times New Roman"/>
                <w:b w:val="0"/>
                <w:sz w:val="28"/>
              </w:rPr>
              <w:t>Người dùng chưa có phiên hợp lệ.</w:t>
            </w:r>
          </w:p>
        </w:tc>
      </w:tr>
      <w:tr w14:paraId="327F56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1A7D1539">
            <w:pPr>
              <w:spacing w:before="40" w:after="60" w:line="312" w:lineRule="auto"/>
              <w:ind w:firstLine="0"/>
              <w:jc w:val="left"/>
            </w:pPr>
            <w:r>
              <w:rPr>
                <w:rFonts w:ascii="Times New Roman" w:hAnsi="Times New Roman" w:eastAsia="Times New Roman" w:cs="Times New Roman"/>
                <w:b w:val="0"/>
                <w:sz w:val="28"/>
              </w:rPr>
              <w:t>Đầu vào</w:t>
            </w:r>
          </w:p>
        </w:tc>
        <w:tc>
          <w:tcPr>
            <w:tcW w:w="7143" w:type="dxa"/>
            <w:tcMar>
              <w:top w:w="85" w:type="dxa"/>
              <w:left w:w="85" w:type="dxa"/>
              <w:bottom w:w="85" w:type="dxa"/>
              <w:right w:w="85" w:type="dxa"/>
            </w:tcMar>
          </w:tcPr>
          <w:p w14:paraId="590B0369">
            <w:pPr>
              <w:spacing w:before="40" w:after="60" w:line="312" w:lineRule="auto"/>
              <w:ind w:firstLine="0"/>
              <w:jc w:val="left"/>
            </w:pPr>
            <w:r>
              <w:rPr>
                <w:rFonts w:ascii="Times New Roman" w:hAnsi="Times New Roman" w:eastAsia="Times New Roman" w:cs="Times New Roman"/>
                <w:b w:val="0"/>
                <w:sz w:val="28"/>
              </w:rPr>
              <w:t>Email và mật khẩu của tài khoản demo local.</w:t>
            </w:r>
          </w:p>
        </w:tc>
      </w:tr>
      <w:tr w14:paraId="6C9B6E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54B13C42">
            <w:pPr>
              <w:spacing w:before="40" w:after="60" w:line="312" w:lineRule="auto"/>
              <w:ind w:firstLine="0"/>
              <w:jc w:val="left"/>
            </w:pPr>
            <w:r>
              <w:rPr>
                <w:rFonts w:ascii="Times New Roman" w:hAnsi="Times New Roman" w:eastAsia="Times New Roman" w:cs="Times New Roman"/>
                <w:b w:val="0"/>
                <w:sz w:val="28"/>
              </w:rPr>
              <w:t>Luồng chính</w:t>
            </w:r>
          </w:p>
        </w:tc>
        <w:tc>
          <w:tcPr>
            <w:tcW w:w="7143" w:type="dxa"/>
            <w:tcMar>
              <w:top w:w="85" w:type="dxa"/>
              <w:left w:w="85" w:type="dxa"/>
              <w:bottom w:w="85" w:type="dxa"/>
              <w:right w:w="85" w:type="dxa"/>
            </w:tcMar>
          </w:tcPr>
          <w:p w14:paraId="7B2E0FE2">
            <w:pPr>
              <w:spacing w:before="40" w:after="60" w:line="312" w:lineRule="auto"/>
              <w:ind w:firstLine="0"/>
              <w:jc w:val="left"/>
            </w:pPr>
            <w:r>
              <w:rPr>
                <w:rFonts w:ascii="Times New Roman" w:hAnsi="Times New Roman" w:eastAsia="Times New Roman" w:cs="Times New Roman"/>
                <w:b w:val="0"/>
                <w:sz w:val="28"/>
              </w:rPr>
              <w:t>Mở trang đăng nhập; nhập thông tin; gửi yêu cầu; backend kiểm tra; giao diện chuyển sang trang chính.</w:t>
            </w:r>
          </w:p>
        </w:tc>
      </w:tr>
      <w:tr w14:paraId="081357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27FB0771">
            <w:pPr>
              <w:spacing w:before="40" w:after="60" w:line="312" w:lineRule="auto"/>
              <w:ind w:firstLine="0"/>
              <w:jc w:val="left"/>
            </w:pPr>
            <w:r>
              <w:rPr>
                <w:rFonts w:ascii="Times New Roman" w:hAnsi="Times New Roman" w:eastAsia="Times New Roman" w:cs="Times New Roman"/>
                <w:b w:val="0"/>
                <w:sz w:val="28"/>
              </w:rPr>
              <w:t>Hậu điều kiện</w:t>
            </w:r>
          </w:p>
        </w:tc>
        <w:tc>
          <w:tcPr>
            <w:tcW w:w="7143" w:type="dxa"/>
            <w:tcMar>
              <w:top w:w="85" w:type="dxa"/>
              <w:left w:w="85" w:type="dxa"/>
              <w:bottom w:w="85" w:type="dxa"/>
              <w:right w:w="85" w:type="dxa"/>
            </w:tcMar>
          </w:tcPr>
          <w:p w14:paraId="7426EFAD">
            <w:pPr>
              <w:spacing w:before="40" w:after="60" w:line="312" w:lineRule="auto"/>
              <w:ind w:firstLine="0"/>
              <w:jc w:val="left"/>
            </w:pPr>
            <w:r>
              <w:rPr>
                <w:rFonts w:ascii="Times New Roman" w:hAnsi="Times New Roman" w:eastAsia="Times New Roman" w:cs="Times New Roman"/>
                <w:b w:val="0"/>
                <w:sz w:val="28"/>
              </w:rPr>
              <w:t>Đăng nhập thành công trả token; các yêu cầu riêng sử dụng token qua proxy cùng miền.</w:t>
            </w:r>
          </w:p>
        </w:tc>
      </w:tr>
      <w:tr w14:paraId="04A5F8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67D6A5F1">
            <w:pPr>
              <w:spacing w:before="40" w:after="60" w:line="312" w:lineRule="auto"/>
              <w:ind w:firstLine="0"/>
              <w:jc w:val="left"/>
            </w:pPr>
            <w:r>
              <w:rPr>
                <w:rFonts w:ascii="Times New Roman" w:hAnsi="Times New Roman" w:eastAsia="Times New Roman" w:cs="Times New Roman"/>
                <w:b w:val="0"/>
                <w:sz w:val="28"/>
              </w:rPr>
              <w:t>Ngoại lệ</w:t>
            </w:r>
          </w:p>
        </w:tc>
        <w:tc>
          <w:tcPr>
            <w:tcW w:w="7143" w:type="dxa"/>
            <w:tcMar>
              <w:top w:w="85" w:type="dxa"/>
              <w:left w:w="85" w:type="dxa"/>
              <w:bottom w:w="85" w:type="dxa"/>
              <w:right w:w="85" w:type="dxa"/>
            </w:tcMar>
          </w:tcPr>
          <w:p w14:paraId="54A2182C">
            <w:pPr>
              <w:spacing w:before="40" w:after="60" w:line="312" w:lineRule="auto"/>
              <w:ind w:firstLine="0"/>
              <w:jc w:val="left"/>
            </w:pPr>
            <w:r>
              <w:rPr>
                <w:rFonts w:ascii="Times New Roman" w:hAnsi="Times New Roman" w:eastAsia="Times New Roman" w:cs="Times New Roman"/>
                <w:b w:val="0"/>
                <w:sz w:val="28"/>
              </w:rPr>
              <w:t>Sai thông tin phải bị từ chối; mất mạng phải được thông báo; không in mật khẩu hoặc token vào log.</w:t>
            </w:r>
          </w:p>
        </w:tc>
      </w:tr>
      <w:tr w14:paraId="72FDFF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02300D96">
            <w:pPr>
              <w:spacing w:before="40" w:after="60" w:line="312" w:lineRule="auto"/>
              <w:ind w:firstLine="0"/>
              <w:jc w:val="left"/>
            </w:pPr>
            <w:r>
              <w:rPr>
                <w:rFonts w:ascii="Times New Roman" w:hAnsi="Times New Roman" w:eastAsia="Times New Roman" w:cs="Times New Roman"/>
                <w:b w:val="0"/>
                <w:sz w:val="28"/>
              </w:rPr>
              <w:t>Phạm vi minh chứng</w:t>
            </w:r>
          </w:p>
        </w:tc>
        <w:tc>
          <w:tcPr>
            <w:tcW w:w="7143" w:type="dxa"/>
            <w:tcMar>
              <w:top w:w="85" w:type="dxa"/>
              <w:left w:w="85" w:type="dxa"/>
              <w:bottom w:w="85" w:type="dxa"/>
              <w:right w:w="85" w:type="dxa"/>
            </w:tcMar>
          </w:tcPr>
          <w:p w14:paraId="5D4FB265">
            <w:pPr>
              <w:spacing w:before="40" w:after="60" w:line="312" w:lineRule="auto"/>
              <w:ind w:firstLine="0"/>
              <w:jc w:val="left"/>
            </w:pPr>
            <w:r>
              <w:rPr>
                <w:rFonts w:ascii="Times New Roman" w:hAnsi="Times New Roman" w:eastAsia="Times New Roman" w:cs="Times New Roman"/>
                <w:b w:val="0"/>
                <w:sz w:val="28"/>
              </w:rPr>
              <w:t>Đợt kiểm tra đăng nhập bằng API thành công; đây không phải bằng chứng cho toàn bộ tình huống đăng ký.</w:t>
            </w:r>
          </w:p>
        </w:tc>
      </w:tr>
    </w:tbl>
    <w:p w14:paraId="55024FAB">
      <w:pPr>
        <w:spacing w:after="0"/>
      </w:pPr>
    </w:p>
    <w:p w14:paraId="64FAF104">
      <w:r>
        <w:rPr>
          <w:rFonts w:ascii="Times New Roman" w:hAnsi="Times New Roman" w:eastAsia="Times New Roman" w:cs="Times New Roman"/>
        </w:rPr>
        <w:t>Điểm đối chiếu mã nguồn: AuthController và frontend/app/lib/api.ts. Đặc tả này được dùng làm cơ sở kiểm thử hành vi; những bước chưa có kiểm tra trực tiếp không được xem là đã nghiệm thu.</w:t>
      </w:r>
    </w:p>
    <w:p w14:paraId="51C0ECE4">
      <w:pPr>
        <w:pStyle w:val="4"/>
      </w:pPr>
      <w:r>
        <w:rPr>
          <w:rFonts w:ascii="Times New Roman" w:hAnsi="Times New Roman" w:eastAsia="Times New Roman" w:cs="Times New Roman"/>
        </w:rPr>
        <w:t>2.2.2 Đọc danh mục cá nhân</w:t>
      </w:r>
    </w:p>
    <w:p w14:paraId="65593305">
      <w:pPr>
        <w:pStyle w:val="16"/>
        <w:keepNext/>
      </w:pPr>
      <w:r>
        <w:rPr>
          <w:rFonts w:ascii="Times New Roman" w:hAnsi="Times New Roman" w:eastAsia="Times New Roman" w:cs="Times New Roman"/>
        </w:rPr>
        <w:t>Bảng 2.4. Đặc tả UC02 đọc danh mục cá nhân</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28"/>
        <w:gridCol w:w="7143"/>
      </w:tblGrid>
      <w:tr w14:paraId="08E5BC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928" w:type="dxa"/>
            <w:shd w:val="clear" w:color="auto" w:fill="E7EDF3"/>
            <w:tcMar>
              <w:top w:w="85" w:type="dxa"/>
              <w:left w:w="85" w:type="dxa"/>
              <w:bottom w:w="85" w:type="dxa"/>
              <w:right w:w="85" w:type="dxa"/>
            </w:tcMar>
          </w:tcPr>
          <w:p w14:paraId="0B6349CD">
            <w:pPr>
              <w:keepNext/>
              <w:spacing w:before="40" w:after="60" w:line="312" w:lineRule="auto"/>
              <w:ind w:firstLine="0"/>
              <w:jc w:val="left"/>
            </w:pPr>
            <w:r>
              <w:rPr>
                <w:rFonts w:ascii="Times New Roman" w:hAnsi="Times New Roman" w:eastAsia="Times New Roman" w:cs="Times New Roman"/>
                <w:b/>
                <w:sz w:val="28"/>
              </w:rPr>
              <w:t>Thành phần</w:t>
            </w:r>
          </w:p>
        </w:tc>
        <w:tc>
          <w:tcPr>
            <w:tcW w:w="7143" w:type="dxa"/>
            <w:shd w:val="clear" w:color="auto" w:fill="E7EDF3"/>
            <w:tcMar>
              <w:top w:w="85" w:type="dxa"/>
              <w:left w:w="85" w:type="dxa"/>
              <w:bottom w:w="85" w:type="dxa"/>
              <w:right w:w="85" w:type="dxa"/>
            </w:tcMar>
          </w:tcPr>
          <w:p w14:paraId="445DDF1D">
            <w:pPr>
              <w:keepNext/>
              <w:spacing w:before="40" w:after="60" w:line="312" w:lineRule="auto"/>
              <w:ind w:firstLine="0"/>
              <w:jc w:val="left"/>
            </w:pPr>
            <w:r>
              <w:rPr>
                <w:rFonts w:ascii="Times New Roman" w:hAnsi="Times New Roman" w:eastAsia="Times New Roman" w:cs="Times New Roman"/>
                <w:b/>
                <w:sz w:val="28"/>
              </w:rPr>
              <w:t>Mô tả</w:t>
            </w:r>
          </w:p>
        </w:tc>
      </w:tr>
      <w:tr w14:paraId="1450402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2B40B53F">
            <w:pPr>
              <w:spacing w:before="40" w:after="60" w:line="312" w:lineRule="auto"/>
              <w:ind w:firstLine="0"/>
              <w:jc w:val="left"/>
            </w:pPr>
            <w:r>
              <w:rPr>
                <w:rFonts w:ascii="Times New Roman" w:hAnsi="Times New Roman" w:eastAsia="Times New Roman" w:cs="Times New Roman"/>
                <w:b w:val="0"/>
                <w:sz w:val="28"/>
              </w:rPr>
              <w:t>Tác nhân</w:t>
            </w:r>
          </w:p>
        </w:tc>
        <w:tc>
          <w:tcPr>
            <w:tcW w:w="7143" w:type="dxa"/>
            <w:tcMar>
              <w:top w:w="85" w:type="dxa"/>
              <w:left w:w="85" w:type="dxa"/>
              <w:bottom w:w="85" w:type="dxa"/>
              <w:right w:w="85" w:type="dxa"/>
            </w:tcMar>
          </w:tcPr>
          <w:p w14:paraId="72E3B280">
            <w:pPr>
              <w:spacing w:before="40" w:after="60" w:line="312" w:lineRule="auto"/>
              <w:ind w:firstLine="0"/>
              <w:jc w:val="left"/>
            </w:pPr>
            <w:r>
              <w:rPr>
                <w:rFonts w:ascii="Times New Roman" w:hAnsi="Times New Roman" w:eastAsia="Times New Roman" w:cs="Times New Roman"/>
                <w:b w:val="0"/>
                <w:sz w:val="28"/>
              </w:rPr>
              <w:t>Người dùng ứng dụng web</w:t>
            </w:r>
          </w:p>
        </w:tc>
      </w:tr>
      <w:tr w14:paraId="2471C4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559791BD">
            <w:pPr>
              <w:spacing w:before="40" w:after="60" w:line="312" w:lineRule="auto"/>
              <w:ind w:firstLine="0"/>
              <w:jc w:val="left"/>
            </w:pPr>
            <w:r>
              <w:rPr>
                <w:rFonts w:ascii="Times New Roman" w:hAnsi="Times New Roman" w:eastAsia="Times New Roman" w:cs="Times New Roman"/>
                <w:b w:val="0"/>
                <w:sz w:val="28"/>
              </w:rPr>
              <w:t>Tiền điều kiện</w:t>
            </w:r>
          </w:p>
        </w:tc>
        <w:tc>
          <w:tcPr>
            <w:tcW w:w="7143" w:type="dxa"/>
            <w:tcMar>
              <w:top w:w="85" w:type="dxa"/>
              <w:left w:w="85" w:type="dxa"/>
              <w:bottom w:w="85" w:type="dxa"/>
              <w:right w:w="85" w:type="dxa"/>
            </w:tcMar>
          </w:tcPr>
          <w:p w14:paraId="101B9D9B">
            <w:pPr>
              <w:spacing w:before="40" w:after="60" w:line="312" w:lineRule="auto"/>
              <w:ind w:firstLine="0"/>
              <w:jc w:val="left"/>
            </w:pPr>
            <w:r>
              <w:rPr>
                <w:rFonts w:ascii="Times New Roman" w:hAnsi="Times New Roman" w:eastAsia="Times New Roman" w:cs="Times New Roman"/>
                <w:b w:val="0"/>
                <w:sz w:val="28"/>
              </w:rPr>
              <w:t>Người dùng đã đăng nhập.</w:t>
            </w:r>
          </w:p>
        </w:tc>
      </w:tr>
      <w:tr w14:paraId="0344D9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7AC3B8E9">
            <w:pPr>
              <w:spacing w:before="40" w:after="60" w:line="312" w:lineRule="auto"/>
              <w:ind w:firstLine="0"/>
              <w:jc w:val="left"/>
            </w:pPr>
            <w:r>
              <w:rPr>
                <w:rFonts w:ascii="Times New Roman" w:hAnsi="Times New Roman" w:eastAsia="Times New Roman" w:cs="Times New Roman"/>
                <w:b w:val="0"/>
                <w:sz w:val="28"/>
              </w:rPr>
              <w:t>Đầu vào</w:t>
            </w:r>
          </w:p>
        </w:tc>
        <w:tc>
          <w:tcPr>
            <w:tcW w:w="7143" w:type="dxa"/>
            <w:tcMar>
              <w:top w:w="85" w:type="dxa"/>
              <w:left w:w="85" w:type="dxa"/>
              <w:bottom w:w="85" w:type="dxa"/>
              <w:right w:w="85" w:type="dxa"/>
            </w:tcMar>
          </w:tcPr>
          <w:p w14:paraId="5883F2F8">
            <w:pPr>
              <w:spacing w:before="40" w:after="60" w:line="312" w:lineRule="auto"/>
              <w:ind w:firstLine="0"/>
              <w:jc w:val="left"/>
            </w:pPr>
            <w:r>
              <w:rPr>
                <w:rFonts w:ascii="Times New Roman" w:hAnsi="Times New Roman" w:eastAsia="Times New Roman" w:cs="Times New Roman"/>
                <w:b w:val="0"/>
                <w:sz w:val="28"/>
              </w:rPr>
              <w:t>Danh tính lấy từ phiên, không tin userId tùy ý từ trình duyệt.</w:t>
            </w:r>
          </w:p>
        </w:tc>
      </w:tr>
      <w:tr w14:paraId="441180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5842A0A3">
            <w:pPr>
              <w:spacing w:before="40" w:after="60" w:line="312" w:lineRule="auto"/>
              <w:ind w:firstLine="0"/>
              <w:jc w:val="left"/>
            </w:pPr>
            <w:r>
              <w:rPr>
                <w:rFonts w:ascii="Times New Roman" w:hAnsi="Times New Roman" w:eastAsia="Times New Roman" w:cs="Times New Roman"/>
                <w:b w:val="0"/>
                <w:sz w:val="28"/>
              </w:rPr>
              <w:t>Luồng chính</w:t>
            </w:r>
          </w:p>
        </w:tc>
        <w:tc>
          <w:tcPr>
            <w:tcW w:w="7143" w:type="dxa"/>
            <w:tcMar>
              <w:top w:w="85" w:type="dxa"/>
              <w:left w:w="85" w:type="dxa"/>
              <w:bottom w:w="85" w:type="dxa"/>
              <w:right w:w="85" w:type="dxa"/>
            </w:tcMar>
          </w:tcPr>
          <w:p w14:paraId="40BBC541">
            <w:pPr>
              <w:spacing w:before="40" w:after="60" w:line="312" w:lineRule="auto"/>
              <w:ind w:firstLine="0"/>
              <w:jc w:val="left"/>
            </w:pPr>
            <w:r>
              <w:rPr>
                <w:rFonts w:ascii="Times New Roman" w:hAnsi="Times New Roman" w:eastAsia="Times New Roman" w:cs="Times New Roman"/>
                <w:b w:val="0"/>
                <w:sz w:val="28"/>
              </w:rPr>
              <w:t>Gọi danh sách danh mục; backend lọc theo người sở hữu; chọn một danh mục; đọc nội dung chi tiết.</w:t>
            </w:r>
          </w:p>
        </w:tc>
      </w:tr>
      <w:tr w14:paraId="28767C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2D4BB263">
            <w:pPr>
              <w:spacing w:before="40" w:after="60" w:line="312" w:lineRule="auto"/>
              <w:ind w:firstLine="0"/>
              <w:jc w:val="left"/>
            </w:pPr>
            <w:r>
              <w:rPr>
                <w:rFonts w:ascii="Times New Roman" w:hAnsi="Times New Roman" w:eastAsia="Times New Roman" w:cs="Times New Roman"/>
                <w:b w:val="0"/>
                <w:sz w:val="28"/>
              </w:rPr>
              <w:t>Hậu điều kiện</w:t>
            </w:r>
          </w:p>
        </w:tc>
        <w:tc>
          <w:tcPr>
            <w:tcW w:w="7143" w:type="dxa"/>
            <w:tcMar>
              <w:top w:w="85" w:type="dxa"/>
              <w:left w:w="85" w:type="dxa"/>
              <w:bottom w:w="85" w:type="dxa"/>
              <w:right w:w="85" w:type="dxa"/>
            </w:tcMar>
          </w:tcPr>
          <w:p w14:paraId="336BB4A8">
            <w:pPr>
              <w:spacing w:before="40" w:after="60" w:line="312" w:lineRule="auto"/>
              <w:ind w:firstLine="0"/>
              <w:jc w:val="left"/>
            </w:pPr>
            <w:r>
              <w:rPr>
                <w:rFonts w:ascii="Times New Roman" w:hAnsi="Times New Roman" w:eastAsia="Times New Roman" w:cs="Times New Roman"/>
                <w:b w:val="0"/>
                <w:sz w:val="28"/>
              </w:rPr>
              <w:t>Danh mục demo được trả về với tên, tiền tệ cơ sở và định danh.</w:t>
            </w:r>
          </w:p>
        </w:tc>
      </w:tr>
      <w:tr w14:paraId="7F53B9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269F7870">
            <w:pPr>
              <w:spacing w:before="40" w:after="60" w:line="312" w:lineRule="auto"/>
              <w:ind w:firstLine="0"/>
              <w:jc w:val="left"/>
            </w:pPr>
            <w:r>
              <w:rPr>
                <w:rFonts w:ascii="Times New Roman" w:hAnsi="Times New Roman" w:eastAsia="Times New Roman" w:cs="Times New Roman"/>
                <w:b w:val="0"/>
                <w:sz w:val="28"/>
              </w:rPr>
              <w:t>Ngoại lệ</w:t>
            </w:r>
          </w:p>
        </w:tc>
        <w:tc>
          <w:tcPr>
            <w:tcW w:w="7143" w:type="dxa"/>
            <w:tcMar>
              <w:top w:w="85" w:type="dxa"/>
              <w:left w:w="85" w:type="dxa"/>
              <w:bottom w:w="85" w:type="dxa"/>
              <w:right w:w="85" w:type="dxa"/>
            </w:tcMar>
          </w:tcPr>
          <w:p w14:paraId="0C373A69">
            <w:pPr>
              <w:spacing w:before="40" w:after="60" w:line="312" w:lineRule="auto"/>
              <w:ind w:firstLine="0"/>
              <w:jc w:val="left"/>
            </w:pPr>
            <w:r>
              <w:rPr>
                <w:rFonts w:ascii="Times New Roman" w:hAnsi="Times New Roman" w:eastAsia="Times New Roman" w:cs="Times New Roman"/>
                <w:b w:val="0"/>
                <w:sz w:val="28"/>
              </w:rPr>
              <w:t>Chưa đăng nhập trả 401; ID không tồn tại hoặc không thuộc người dùng phải bị từ chối phù hợp.</w:t>
            </w:r>
          </w:p>
        </w:tc>
      </w:tr>
      <w:tr w14:paraId="6FF524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789C9AA7">
            <w:pPr>
              <w:spacing w:before="40" w:after="60" w:line="312" w:lineRule="auto"/>
              <w:ind w:firstLine="0"/>
              <w:jc w:val="left"/>
            </w:pPr>
            <w:r>
              <w:rPr>
                <w:rFonts w:ascii="Times New Roman" w:hAnsi="Times New Roman" w:eastAsia="Times New Roman" w:cs="Times New Roman"/>
                <w:b w:val="0"/>
                <w:sz w:val="28"/>
              </w:rPr>
              <w:t>Phạm vi minh chứng</w:t>
            </w:r>
          </w:p>
        </w:tc>
        <w:tc>
          <w:tcPr>
            <w:tcW w:w="7143" w:type="dxa"/>
            <w:tcMar>
              <w:top w:w="85" w:type="dxa"/>
              <w:left w:w="85" w:type="dxa"/>
              <w:bottom w:w="85" w:type="dxa"/>
              <w:right w:w="85" w:type="dxa"/>
            </w:tcMar>
          </w:tcPr>
          <w:p w14:paraId="183B9148">
            <w:pPr>
              <w:spacing w:before="40" w:after="60" w:line="312" w:lineRule="auto"/>
              <w:ind w:firstLine="0"/>
              <w:jc w:val="left"/>
            </w:pPr>
            <w:r>
              <w:rPr>
                <w:rFonts w:ascii="Times New Roman" w:hAnsi="Times New Roman" w:eastAsia="Times New Roman" w:cs="Times New Roman"/>
                <w:b w:val="0"/>
                <w:sz w:val="28"/>
              </w:rPr>
              <w:t>GET danh mục qua bản production trả 200; chưa chạy ma trận toàn bộ quyền truy cập chéo tài khoản.</w:t>
            </w:r>
          </w:p>
        </w:tc>
      </w:tr>
    </w:tbl>
    <w:p w14:paraId="5DE45BF5">
      <w:pPr>
        <w:spacing w:after="0"/>
      </w:pPr>
    </w:p>
    <w:p w14:paraId="3F326BD6">
      <w:r>
        <w:rPr>
          <w:rFonts w:ascii="Times New Roman" w:hAnsi="Times New Roman" w:eastAsia="Times New Roman" w:cs="Times New Roman"/>
        </w:rPr>
        <w:t>Điểm đối chiếu mã nguồn: PortfolioController và PortfolioService. Đặc tả này được dùng làm cơ sở kiểm thử hành vi; những bước chưa có kiểm tra trực tiếp không được xem là đã nghiệm thu.</w:t>
      </w:r>
    </w:p>
    <w:p w14:paraId="6F2A8CF5">
      <w:pPr>
        <w:pStyle w:val="4"/>
      </w:pPr>
      <w:r>
        <w:rPr>
          <w:rFonts w:ascii="Times New Roman" w:hAnsi="Times New Roman" w:eastAsia="Times New Roman" w:cs="Times New Roman"/>
        </w:rPr>
        <w:t>2.2.3 Ghi nhận giao dịch mua</w:t>
      </w:r>
    </w:p>
    <w:p w14:paraId="1F86B302">
      <w:pPr>
        <w:pStyle w:val="16"/>
        <w:keepNext/>
      </w:pPr>
      <w:r>
        <w:rPr>
          <w:rFonts w:ascii="Times New Roman" w:hAnsi="Times New Roman" w:eastAsia="Times New Roman" w:cs="Times New Roman"/>
        </w:rPr>
        <w:t>Bảng 2.5. Đặc tả UC03 ghi nhận giao dịch mua</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28"/>
        <w:gridCol w:w="7143"/>
      </w:tblGrid>
      <w:tr w14:paraId="177904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928" w:type="dxa"/>
            <w:shd w:val="clear" w:color="auto" w:fill="E7EDF3"/>
            <w:tcMar>
              <w:top w:w="85" w:type="dxa"/>
              <w:left w:w="85" w:type="dxa"/>
              <w:bottom w:w="85" w:type="dxa"/>
              <w:right w:w="85" w:type="dxa"/>
            </w:tcMar>
          </w:tcPr>
          <w:p w14:paraId="37E7E91F">
            <w:pPr>
              <w:keepNext/>
              <w:spacing w:before="40" w:after="60" w:line="312" w:lineRule="auto"/>
              <w:ind w:firstLine="0"/>
              <w:jc w:val="left"/>
            </w:pPr>
            <w:r>
              <w:rPr>
                <w:rFonts w:ascii="Times New Roman" w:hAnsi="Times New Roman" w:eastAsia="Times New Roman" w:cs="Times New Roman"/>
                <w:b/>
                <w:sz w:val="28"/>
              </w:rPr>
              <w:t>Thành phần</w:t>
            </w:r>
          </w:p>
        </w:tc>
        <w:tc>
          <w:tcPr>
            <w:tcW w:w="7143" w:type="dxa"/>
            <w:shd w:val="clear" w:color="auto" w:fill="E7EDF3"/>
            <w:tcMar>
              <w:top w:w="85" w:type="dxa"/>
              <w:left w:w="85" w:type="dxa"/>
              <w:bottom w:w="85" w:type="dxa"/>
              <w:right w:w="85" w:type="dxa"/>
            </w:tcMar>
          </w:tcPr>
          <w:p w14:paraId="155991D2">
            <w:pPr>
              <w:keepNext/>
              <w:spacing w:before="40" w:after="60" w:line="312" w:lineRule="auto"/>
              <w:ind w:firstLine="0"/>
              <w:jc w:val="left"/>
            </w:pPr>
            <w:r>
              <w:rPr>
                <w:rFonts w:ascii="Times New Roman" w:hAnsi="Times New Roman" w:eastAsia="Times New Roman" w:cs="Times New Roman"/>
                <w:b/>
                <w:sz w:val="28"/>
              </w:rPr>
              <w:t>Mô tả</w:t>
            </w:r>
          </w:p>
        </w:tc>
      </w:tr>
      <w:tr w14:paraId="34C008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5AD087AE">
            <w:pPr>
              <w:spacing w:before="40" w:after="60" w:line="312" w:lineRule="auto"/>
              <w:ind w:firstLine="0"/>
              <w:jc w:val="left"/>
            </w:pPr>
            <w:r>
              <w:rPr>
                <w:rFonts w:ascii="Times New Roman" w:hAnsi="Times New Roman" w:eastAsia="Times New Roman" w:cs="Times New Roman"/>
                <w:b w:val="0"/>
                <w:sz w:val="28"/>
              </w:rPr>
              <w:t>Tác nhân</w:t>
            </w:r>
          </w:p>
        </w:tc>
        <w:tc>
          <w:tcPr>
            <w:tcW w:w="7143" w:type="dxa"/>
            <w:tcMar>
              <w:top w:w="85" w:type="dxa"/>
              <w:left w:w="85" w:type="dxa"/>
              <w:bottom w:w="85" w:type="dxa"/>
              <w:right w:w="85" w:type="dxa"/>
            </w:tcMar>
          </w:tcPr>
          <w:p w14:paraId="3F6A6B34">
            <w:pPr>
              <w:spacing w:before="40" w:after="60" w:line="312" w:lineRule="auto"/>
              <w:ind w:firstLine="0"/>
              <w:jc w:val="left"/>
            </w:pPr>
            <w:r>
              <w:rPr>
                <w:rFonts w:ascii="Times New Roman" w:hAnsi="Times New Roman" w:eastAsia="Times New Roman" w:cs="Times New Roman"/>
                <w:b w:val="0"/>
                <w:sz w:val="28"/>
              </w:rPr>
              <w:t>Người dùng ứng dụng web</w:t>
            </w:r>
          </w:p>
        </w:tc>
      </w:tr>
      <w:tr w14:paraId="4142EF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6F30D7A5">
            <w:pPr>
              <w:spacing w:before="40" w:after="60" w:line="312" w:lineRule="auto"/>
              <w:ind w:firstLine="0"/>
              <w:jc w:val="left"/>
            </w:pPr>
            <w:r>
              <w:rPr>
                <w:rFonts w:ascii="Times New Roman" w:hAnsi="Times New Roman" w:eastAsia="Times New Roman" w:cs="Times New Roman"/>
                <w:b w:val="0"/>
                <w:sz w:val="28"/>
              </w:rPr>
              <w:t>Tiền điều kiện</w:t>
            </w:r>
          </w:p>
        </w:tc>
        <w:tc>
          <w:tcPr>
            <w:tcW w:w="7143" w:type="dxa"/>
            <w:tcMar>
              <w:top w:w="85" w:type="dxa"/>
              <w:left w:w="85" w:type="dxa"/>
              <w:bottom w:w="85" w:type="dxa"/>
              <w:right w:w="85" w:type="dxa"/>
            </w:tcMar>
          </w:tcPr>
          <w:p w14:paraId="17C7EAE2">
            <w:pPr>
              <w:spacing w:before="40" w:after="60" w:line="312" w:lineRule="auto"/>
              <w:ind w:firstLine="0"/>
              <w:jc w:val="left"/>
            </w:pPr>
            <w:r>
              <w:rPr>
                <w:rFonts w:ascii="Times New Roman" w:hAnsi="Times New Roman" w:eastAsia="Times New Roman" w:cs="Times New Roman"/>
                <w:b w:val="0"/>
                <w:sz w:val="28"/>
              </w:rPr>
              <w:t>Danh mục thuộc người dùng hiện tại.</w:t>
            </w:r>
          </w:p>
        </w:tc>
      </w:tr>
      <w:tr w14:paraId="1A1149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57E820E5">
            <w:pPr>
              <w:spacing w:before="40" w:after="60" w:line="312" w:lineRule="auto"/>
              <w:ind w:firstLine="0"/>
              <w:jc w:val="left"/>
            </w:pPr>
            <w:r>
              <w:rPr>
                <w:rFonts w:ascii="Times New Roman" w:hAnsi="Times New Roman" w:eastAsia="Times New Roman" w:cs="Times New Roman"/>
                <w:b w:val="0"/>
                <w:sz w:val="28"/>
              </w:rPr>
              <w:t>Đầu vào</w:t>
            </w:r>
          </w:p>
        </w:tc>
        <w:tc>
          <w:tcPr>
            <w:tcW w:w="7143" w:type="dxa"/>
            <w:tcMar>
              <w:top w:w="85" w:type="dxa"/>
              <w:left w:w="85" w:type="dxa"/>
              <w:bottom w:w="85" w:type="dxa"/>
              <w:right w:w="85" w:type="dxa"/>
            </w:tcMar>
          </w:tcPr>
          <w:p w14:paraId="60D6F766">
            <w:pPr>
              <w:spacing w:before="40" w:after="60" w:line="312" w:lineRule="auto"/>
              <w:ind w:firstLine="0"/>
              <w:jc w:val="left"/>
            </w:pPr>
            <w:r>
              <w:rPr>
                <w:rFonts w:ascii="Times New Roman" w:hAnsi="Times New Roman" w:eastAsia="Times New Roman" w:cs="Times New Roman"/>
                <w:b w:val="0"/>
                <w:sz w:val="28"/>
              </w:rPr>
              <w:t>Mã tài sản, tên, loại BUY, số lượng, giá, tiền tệ, ngày, phí.</w:t>
            </w:r>
          </w:p>
        </w:tc>
      </w:tr>
      <w:tr w14:paraId="6A5A8A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5D090F98">
            <w:pPr>
              <w:spacing w:before="40" w:after="60" w:line="312" w:lineRule="auto"/>
              <w:ind w:firstLine="0"/>
              <w:jc w:val="left"/>
            </w:pPr>
            <w:r>
              <w:rPr>
                <w:rFonts w:ascii="Times New Roman" w:hAnsi="Times New Roman" w:eastAsia="Times New Roman" w:cs="Times New Roman"/>
                <w:b w:val="0"/>
                <w:sz w:val="28"/>
              </w:rPr>
              <w:t>Luồng chính</w:t>
            </w:r>
          </w:p>
        </w:tc>
        <w:tc>
          <w:tcPr>
            <w:tcW w:w="7143" w:type="dxa"/>
            <w:tcMar>
              <w:top w:w="85" w:type="dxa"/>
              <w:left w:w="85" w:type="dxa"/>
              <w:bottom w:w="85" w:type="dxa"/>
              <w:right w:w="85" w:type="dxa"/>
            </w:tcMar>
          </w:tcPr>
          <w:p w14:paraId="79B7F654">
            <w:pPr>
              <w:spacing w:before="40" w:after="60" w:line="312" w:lineRule="auto"/>
              <w:ind w:firstLine="0"/>
              <w:jc w:val="left"/>
            </w:pPr>
            <w:r>
              <w:rPr>
                <w:rFonts w:ascii="Times New Roman" w:hAnsi="Times New Roman" w:eastAsia="Times New Roman" w:cs="Times New Roman"/>
                <w:b w:val="0"/>
                <w:sz w:val="28"/>
              </w:rPr>
              <w:t>Kiểm tra sở hữu; chuẩn hóa đầu vào; lưu giao dịch; tính lại lô và holdings; cập nhật snapshot; ghi audit.</w:t>
            </w:r>
          </w:p>
        </w:tc>
      </w:tr>
      <w:tr w14:paraId="207CD2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5D1B2A4B">
            <w:pPr>
              <w:spacing w:before="40" w:after="60" w:line="312" w:lineRule="auto"/>
              <w:ind w:firstLine="0"/>
              <w:jc w:val="left"/>
            </w:pPr>
            <w:r>
              <w:rPr>
                <w:rFonts w:ascii="Times New Roman" w:hAnsi="Times New Roman" w:eastAsia="Times New Roman" w:cs="Times New Roman"/>
                <w:b w:val="0"/>
                <w:sz w:val="28"/>
              </w:rPr>
              <w:t>Hậu điều kiện</w:t>
            </w:r>
          </w:p>
        </w:tc>
        <w:tc>
          <w:tcPr>
            <w:tcW w:w="7143" w:type="dxa"/>
            <w:tcMar>
              <w:top w:w="85" w:type="dxa"/>
              <w:left w:w="85" w:type="dxa"/>
              <w:bottom w:w="85" w:type="dxa"/>
              <w:right w:w="85" w:type="dxa"/>
            </w:tcMar>
          </w:tcPr>
          <w:p w14:paraId="75E8E582">
            <w:pPr>
              <w:spacing w:before="40" w:after="60" w:line="312" w:lineRule="auto"/>
              <w:ind w:firstLine="0"/>
              <w:jc w:val="left"/>
            </w:pPr>
            <w:r>
              <w:rPr>
                <w:rFonts w:ascii="Times New Roman" w:hAnsi="Times New Roman" w:eastAsia="Times New Roman" w:cs="Times New Roman"/>
                <w:b w:val="0"/>
                <w:sz w:val="28"/>
              </w:rPr>
              <w:t>Giao dịch có định danh và được đọc lại; số lượng nắm giữ tăng theo nghiệp vụ.</w:t>
            </w:r>
          </w:p>
        </w:tc>
      </w:tr>
      <w:tr w14:paraId="4CA5F4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463CBE76">
            <w:pPr>
              <w:spacing w:before="40" w:after="60" w:line="312" w:lineRule="auto"/>
              <w:ind w:firstLine="0"/>
              <w:jc w:val="left"/>
            </w:pPr>
            <w:r>
              <w:rPr>
                <w:rFonts w:ascii="Times New Roman" w:hAnsi="Times New Roman" w:eastAsia="Times New Roman" w:cs="Times New Roman"/>
                <w:b w:val="0"/>
                <w:sz w:val="28"/>
              </w:rPr>
              <w:t>Ngoại lệ</w:t>
            </w:r>
          </w:p>
        </w:tc>
        <w:tc>
          <w:tcPr>
            <w:tcW w:w="7143" w:type="dxa"/>
            <w:tcMar>
              <w:top w:w="85" w:type="dxa"/>
              <w:left w:w="85" w:type="dxa"/>
              <w:bottom w:w="85" w:type="dxa"/>
              <w:right w:w="85" w:type="dxa"/>
            </w:tcMar>
          </w:tcPr>
          <w:p w14:paraId="2CAC482F">
            <w:pPr>
              <w:spacing w:before="40" w:after="60" w:line="312" w:lineRule="auto"/>
              <w:ind w:firstLine="0"/>
              <w:jc w:val="left"/>
            </w:pPr>
            <w:r>
              <w:rPr>
                <w:rFonts w:ascii="Times New Roman" w:hAnsi="Times New Roman" w:eastAsia="Times New Roman" w:cs="Times New Roman"/>
                <w:b w:val="0"/>
                <w:sz w:val="28"/>
              </w:rPr>
              <w:t>Giá trị không hợp lệ bị từ chối; lỗi giữa các bước không được để dữ liệu ở trạng thái nửa hoàn thành.</w:t>
            </w:r>
          </w:p>
        </w:tc>
      </w:tr>
      <w:tr w14:paraId="0A3126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7F2FCA15">
            <w:pPr>
              <w:spacing w:before="40" w:after="60" w:line="312" w:lineRule="auto"/>
              <w:ind w:firstLine="0"/>
              <w:jc w:val="left"/>
            </w:pPr>
            <w:r>
              <w:rPr>
                <w:rFonts w:ascii="Times New Roman" w:hAnsi="Times New Roman" w:eastAsia="Times New Roman" w:cs="Times New Roman"/>
                <w:b w:val="0"/>
                <w:sz w:val="28"/>
              </w:rPr>
              <w:t>Phạm vi minh chứng</w:t>
            </w:r>
          </w:p>
        </w:tc>
        <w:tc>
          <w:tcPr>
            <w:tcW w:w="7143" w:type="dxa"/>
            <w:tcMar>
              <w:top w:w="85" w:type="dxa"/>
              <w:left w:w="85" w:type="dxa"/>
              <w:bottom w:w="85" w:type="dxa"/>
              <w:right w:w="85" w:type="dxa"/>
            </w:tcMar>
          </w:tcPr>
          <w:p w14:paraId="21C39C49">
            <w:pPr>
              <w:spacing w:before="40" w:after="60" w:line="312" w:lineRule="auto"/>
              <w:ind w:firstLine="0"/>
              <w:jc w:val="left"/>
            </w:pPr>
            <w:r>
              <w:rPr>
                <w:rFonts w:ascii="Times New Roman" w:hAnsi="Times New Roman" w:eastAsia="Times New Roman" w:cs="Times New Roman"/>
                <w:b w:val="0"/>
                <w:sz w:val="28"/>
              </w:rPr>
              <w:t>TransactionServiceTest kiểm tra điều phối các dịch vụ bằng mock; cần test cơ sở dữ liệu cho tính nguyên tử thực tế.</w:t>
            </w:r>
          </w:p>
        </w:tc>
      </w:tr>
    </w:tbl>
    <w:p w14:paraId="5FDEBF22">
      <w:pPr>
        <w:spacing w:after="0"/>
      </w:pPr>
    </w:p>
    <w:p w14:paraId="075192B7">
      <w:r>
        <w:rPr>
          <w:rFonts w:ascii="Times New Roman" w:hAnsi="Times New Roman" w:eastAsia="Times New Roman" w:cs="Times New Roman"/>
        </w:rPr>
        <w:t>Điểm đối chiếu mã nguồn: TransactionService.create và TransactionController. Đặc tả này được dùng làm cơ sở kiểm thử hành vi; những bước chưa có kiểm tra trực tiếp không được xem là đã nghiệm thu.</w:t>
      </w:r>
    </w:p>
    <w:p w14:paraId="3BAF2C52">
      <w:pPr>
        <w:pStyle w:val="4"/>
      </w:pPr>
      <w:r>
        <w:rPr>
          <w:rFonts w:ascii="Times New Roman" w:hAnsi="Times New Roman" w:eastAsia="Times New Roman" w:cs="Times New Roman"/>
        </w:rPr>
        <w:t>2.2.4 Sửa giao dịch</w:t>
      </w:r>
    </w:p>
    <w:p w14:paraId="1B74955D">
      <w:pPr>
        <w:pStyle w:val="16"/>
        <w:keepNext/>
      </w:pPr>
      <w:r>
        <w:rPr>
          <w:rFonts w:ascii="Times New Roman" w:hAnsi="Times New Roman" w:eastAsia="Times New Roman" w:cs="Times New Roman"/>
        </w:rPr>
        <w:t>Bảng 2.6. Đặc tả UC04 sửa giao dịch</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28"/>
        <w:gridCol w:w="7143"/>
      </w:tblGrid>
      <w:tr w14:paraId="240433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928" w:type="dxa"/>
            <w:shd w:val="clear" w:color="auto" w:fill="E7EDF3"/>
            <w:tcMar>
              <w:top w:w="85" w:type="dxa"/>
              <w:left w:w="85" w:type="dxa"/>
              <w:bottom w:w="85" w:type="dxa"/>
              <w:right w:w="85" w:type="dxa"/>
            </w:tcMar>
          </w:tcPr>
          <w:p w14:paraId="338C0780">
            <w:pPr>
              <w:keepNext/>
              <w:spacing w:before="40" w:after="60" w:line="312" w:lineRule="auto"/>
              <w:ind w:firstLine="0"/>
              <w:jc w:val="left"/>
            </w:pPr>
            <w:r>
              <w:rPr>
                <w:rFonts w:ascii="Times New Roman" w:hAnsi="Times New Roman" w:eastAsia="Times New Roman" w:cs="Times New Roman"/>
                <w:b/>
                <w:sz w:val="28"/>
              </w:rPr>
              <w:t>Thành phần</w:t>
            </w:r>
          </w:p>
        </w:tc>
        <w:tc>
          <w:tcPr>
            <w:tcW w:w="7143" w:type="dxa"/>
            <w:shd w:val="clear" w:color="auto" w:fill="E7EDF3"/>
            <w:tcMar>
              <w:top w:w="85" w:type="dxa"/>
              <w:left w:w="85" w:type="dxa"/>
              <w:bottom w:w="85" w:type="dxa"/>
              <w:right w:w="85" w:type="dxa"/>
            </w:tcMar>
          </w:tcPr>
          <w:p w14:paraId="157C3B7B">
            <w:pPr>
              <w:keepNext/>
              <w:spacing w:before="40" w:after="60" w:line="312" w:lineRule="auto"/>
              <w:ind w:firstLine="0"/>
              <w:jc w:val="left"/>
            </w:pPr>
            <w:r>
              <w:rPr>
                <w:rFonts w:ascii="Times New Roman" w:hAnsi="Times New Roman" w:eastAsia="Times New Roman" w:cs="Times New Roman"/>
                <w:b/>
                <w:sz w:val="28"/>
              </w:rPr>
              <w:t>Mô tả</w:t>
            </w:r>
          </w:p>
        </w:tc>
      </w:tr>
      <w:tr w14:paraId="5E418D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266ECD00">
            <w:pPr>
              <w:spacing w:before="40" w:after="60" w:line="312" w:lineRule="auto"/>
              <w:ind w:firstLine="0"/>
              <w:jc w:val="left"/>
            </w:pPr>
            <w:r>
              <w:rPr>
                <w:rFonts w:ascii="Times New Roman" w:hAnsi="Times New Roman" w:eastAsia="Times New Roman" w:cs="Times New Roman"/>
                <w:b w:val="0"/>
                <w:sz w:val="28"/>
              </w:rPr>
              <w:t>Tác nhân</w:t>
            </w:r>
          </w:p>
        </w:tc>
        <w:tc>
          <w:tcPr>
            <w:tcW w:w="7143" w:type="dxa"/>
            <w:tcMar>
              <w:top w:w="85" w:type="dxa"/>
              <w:left w:w="85" w:type="dxa"/>
              <w:bottom w:w="85" w:type="dxa"/>
              <w:right w:w="85" w:type="dxa"/>
            </w:tcMar>
          </w:tcPr>
          <w:p w14:paraId="0F348A06">
            <w:pPr>
              <w:spacing w:before="40" w:after="60" w:line="312" w:lineRule="auto"/>
              <w:ind w:firstLine="0"/>
              <w:jc w:val="left"/>
            </w:pPr>
            <w:r>
              <w:rPr>
                <w:rFonts w:ascii="Times New Roman" w:hAnsi="Times New Roman" w:eastAsia="Times New Roman" w:cs="Times New Roman"/>
                <w:b w:val="0"/>
                <w:sz w:val="28"/>
              </w:rPr>
              <w:t>Người dùng ứng dụng web</w:t>
            </w:r>
          </w:p>
        </w:tc>
      </w:tr>
      <w:tr w14:paraId="1769B5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04BC5193">
            <w:pPr>
              <w:spacing w:before="40" w:after="60" w:line="312" w:lineRule="auto"/>
              <w:ind w:firstLine="0"/>
              <w:jc w:val="left"/>
            </w:pPr>
            <w:r>
              <w:rPr>
                <w:rFonts w:ascii="Times New Roman" w:hAnsi="Times New Roman" w:eastAsia="Times New Roman" w:cs="Times New Roman"/>
                <w:b w:val="0"/>
                <w:sz w:val="28"/>
              </w:rPr>
              <w:t>Tiền điều kiện</w:t>
            </w:r>
          </w:p>
        </w:tc>
        <w:tc>
          <w:tcPr>
            <w:tcW w:w="7143" w:type="dxa"/>
            <w:tcMar>
              <w:top w:w="85" w:type="dxa"/>
              <w:left w:w="85" w:type="dxa"/>
              <w:bottom w:w="85" w:type="dxa"/>
              <w:right w:w="85" w:type="dxa"/>
            </w:tcMar>
          </w:tcPr>
          <w:p w14:paraId="47E9F0FF">
            <w:pPr>
              <w:spacing w:before="40" w:after="60" w:line="312" w:lineRule="auto"/>
              <w:ind w:firstLine="0"/>
              <w:jc w:val="left"/>
            </w:pPr>
            <w:r>
              <w:rPr>
                <w:rFonts w:ascii="Times New Roman" w:hAnsi="Times New Roman" w:eastAsia="Times New Roman" w:cs="Times New Roman"/>
                <w:b w:val="0"/>
                <w:sz w:val="28"/>
              </w:rPr>
              <w:t>Giao dịch và danh mục đều thuộc phạm vi được phép.</w:t>
            </w:r>
          </w:p>
        </w:tc>
      </w:tr>
      <w:tr w14:paraId="3F0FE7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70084C27">
            <w:pPr>
              <w:spacing w:before="40" w:after="60" w:line="312" w:lineRule="auto"/>
              <w:ind w:firstLine="0"/>
              <w:jc w:val="left"/>
            </w:pPr>
            <w:r>
              <w:rPr>
                <w:rFonts w:ascii="Times New Roman" w:hAnsi="Times New Roman" w:eastAsia="Times New Roman" w:cs="Times New Roman"/>
                <w:b w:val="0"/>
                <w:sz w:val="28"/>
              </w:rPr>
              <w:t>Đầu vào</w:t>
            </w:r>
          </w:p>
        </w:tc>
        <w:tc>
          <w:tcPr>
            <w:tcW w:w="7143" w:type="dxa"/>
            <w:tcMar>
              <w:top w:w="85" w:type="dxa"/>
              <w:left w:w="85" w:type="dxa"/>
              <w:bottom w:w="85" w:type="dxa"/>
              <w:right w:w="85" w:type="dxa"/>
            </w:tcMar>
          </w:tcPr>
          <w:p w14:paraId="6AE9609E">
            <w:pPr>
              <w:spacing w:before="40" w:after="60" w:line="312" w:lineRule="auto"/>
              <w:ind w:firstLine="0"/>
              <w:jc w:val="left"/>
            </w:pPr>
            <w:r>
              <w:rPr>
                <w:rFonts w:ascii="Times New Roman" w:hAnsi="Times New Roman" w:eastAsia="Times New Roman" w:cs="Times New Roman"/>
                <w:b w:val="0"/>
                <w:sz w:val="28"/>
              </w:rPr>
              <w:t>Định danh giao dịch và dữ liệu sửa đầy đủ.</w:t>
            </w:r>
          </w:p>
        </w:tc>
      </w:tr>
      <w:tr w14:paraId="09843F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0FCE4C03">
            <w:pPr>
              <w:spacing w:before="40" w:after="60" w:line="312" w:lineRule="auto"/>
              <w:ind w:firstLine="0"/>
              <w:jc w:val="left"/>
            </w:pPr>
            <w:r>
              <w:rPr>
                <w:rFonts w:ascii="Times New Roman" w:hAnsi="Times New Roman" w:eastAsia="Times New Roman" w:cs="Times New Roman"/>
                <w:b w:val="0"/>
                <w:sz w:val="28"/>
              </w:rPr>
              <w:t>Luồng chính</w:t>
            </w:r>
          </w:p>
        </w:tc>
        <w:tc>
          <w:tcPr>
            <w:tcW w:w="7143" w:type="dxa"/>
            <w:tcMar>
              <w:top w:w="85" w:type="dxa"/>
              <w:left w:w="85" w:type="dxa"/>
              <w:bottom w:w="85" w:type="dxa"/>
              <w:right w:w="85" w:type="dxa"/>
            </w:tcMar>
          </w:tcPr>
          <w:p w14:paraId="2961F9B1">
            <w:pPr>
              <w:spacing w:before="40" w:after="60" w:line="312" w:lineRule="auto"/>
              <w:ind w:firstLine="0"/>
              <w:jc w:val="left"/>
            </w:pPr>
            <w:r>
              <w:rPr>
                <w:rFonts w:ascii="Times New Roman" w:hAnsi="Times New Roman" w:eastAsia="Times New Roman" w:cs="Times New Roman"/>
                <w:b w:val="0"/>
                <w:sz w:val="28"/>
              </w:rPr>
              <w:t>Tải giao dịch; kiểm tra quan hệ danh mục; lưu nội dung mới; tính lại các dữ liệu phụ thuộc; ghi audit UPDATE.</w:t>
            </w:r>
          </w:p>
        </w:tc>
      </w:tr>
      <w:tr w14:paraId="486B038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77367110">
            <w:pPr>
              <w:spacing w:before="40" w:after="60" w:line="312" w:lineRule="auto"/>
              <w:ind w:firstLine="0"/>
              <w:jc w:val="left"/>
            </w:pPr>
            <w:r>
              <w:rPr>
                <w:rFonts w:ascii="Times New Roman" w:hAnsi="Times New Roman" w:eastAsia="Times New Roman" w:cs="Times New Roman"/>
                <w:b w:val="0"/>
                <w:sz w:val="28"/>
              </w:rPr>
              <w:t>Hậu điều kiện</w:t>
            </w:r>
          </w:p>
        </w:tc>
        <w:tc>
          <w:tcPr>
            <w:tcW w:w="7143" w:type="dxa"/>
            <w:tcMar>
              <w:top w:w="85" w:type="dxa"/>
              <w:left w:w="85" w:type="dxa"/>
              <w:bottom w:w="85" w:type="dxa"/>
              <w:right w:w="85" w:type="dxa"/>
            </w:tcMar>
          </w:tcPr>
          <w:p w14:paraId="0B6E4B5F">
            <w:pPr>
              <w:spacing w:before="40" w:after="60" w:line="312" w:lineRule="auto"/>
              <w:ind w:firstLine="0"/>
              <w:jc w:val="left"/>
            </w:pPr>
            <w:r>
              <w:rPr>
                <w:rFonts w:ascii="Times New Roman" w:hAnsi="Times New Roman" w:eastAsia="Times New Roman" w:cs="Times New Roman"/>
                <w:b w:val="0"/>
                <w:sz w:val="28"/>
              </w:rPr>
              <w:t>Bảng giao dịch và bảng vị thế phản ánh cùng dữ liệu mới.</w:t>
            </w:r>
          </w:p>
        </w:tc>
      </w:tr>
      <w:tr w14:paraId="29FBF5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0F55020A">
            <w:pPr>
              <w:spacing w:before="40" w:after="60" w:line="312" w:lineRule="auto"/>
              <w:ind w:firstLine="0"/>
              <w:jc w:val="left"/>
            </w:pPr>
            <w:r>
              <w:rPr>
                <w:rFonts w:ascii="Times New Roman" w:hAnsi="Times New Roman" w:eastAsia="Times New Roman" w:cs="Times New Roman"/>
                <w:b w:val="0"/>
                <w:sz w:val="28"/>
              </w:rPr>
              <w:t>Ngoại lệ</w:t>
            </w:r>
          </w:p>
        </w:tc>
        <w:tc>
          <w:tcPr>
            <w:tcW w:w="7143" w:type="dxa"/>
            <w:tcMar>
              <w:top w:w="85" w:type="dxa"/>
              <w:left w:w="85" w:type="dxa"/>
              <w:bottom w:w="85" w:type="dxa"/>
              <w:right w:w="85" w:type="dxa"/>
            </w:tcMar>
          </w:tcPr>
          <w:p w14:paraId="0C6A31EC">
            <w:pPr>
              <w:spacing w:before="40" w:after="60" w:line="312" w:lineRule="auto"/>
              <w:ind w:firstLine="0"/>
              <w:jc w:val="left"/>
            </w:pPr>
            <w:r>
              <w:rPr>
                <w:rFonts w:ascii="Times New Roman" w:hAnsi="Times New Roman" w:eastAsia="Times New Roman" w:cs="Times New Roman"/>
                <w:b w:val="0"/>
                <w:sz w:val="28"/>
              </w:rPr>
              <w:t>Không được chỉ sửa bảng hiển thị; thay mã hoặc ngày có thể ảnh hưởng nhiều vị thế và lịch sử.</w:t>
            </w:r>
          </w:p>
        </w:tc>
      </w:tr>
      <w:tr w14:paraId="0BFF3E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5C29BAB8">
            <w:pPr>
              <w:spacing w:before="40" w:after="60" w:line="312" w:lineRule="auto"/>
              <w:ind w:firstLine="0"/>
              <w:jc w:val="left"/>
            </w:pPr>
            <w:r>
              <w:rPr>
                <w:rFonts w:ascii="Times New Roman" w:hAnsi="Times New Roman" w:eastAsia="Times New Roman" w:cs="Times New Roman"/>
                <w:b w:val="0"/>
                <w:sz w:val="28"/>
              </w:rPr>
              <w:t>Phạm vi minh chứng</w:t>
            </w:r>
          </w:p>
        </w:tc>
        <w:tc>
          <w:tcPr>
            <w:tcW w:w="7143" w:type="dxa"/>
            <w:tcMar>
              <w:top w:w="85" w:type="dxa"/>
              <w:left w:w="85" w:type="dxa"/>
              <w:bottom w:w="85" w:type="dxa"/>
              <w:right w:w="85" w:type="dxa"/>
            </w:tcMar>
          </w:tcPr>
          <w:p w14:paraId="7FF4E40E">
            <w:pPr>
              <w:spacing w:before="40" w:after="60" w:line="312" w:lineRule="auto"/>
              <w:ind w:firstLine="0"/>
              <w:jc w:val="left"/>
            </w:pPr>
            <w:r>
              <w:rPr>
                <w:rFonts w:ascii="Times New Roman" w:hAnsi="Times New Roman" w:eastAsia="Times New Roman" w:cs="Times New Roman"/>
                <w:b w:val="0"/>
                <w:sz w:val="28"/>
              </w:rPr>
              <w:t>Bộ backend có kiểm thử update; kịch bản trình diễn nên dùng bản ghi riêng, không sửa dữ liệu khách hàng.</w:t>
            </w:r>
          </w:p>
        </w:tc>
      </w:tr>
    </w:tbl>
    <w:p w14:paraId="4BF1F732">
      <w:pPr>
        <w:spacing w:after="0"/>
      </w:pPr>
    </w:p>
    <w:p w14:paraId="418CAB57">
      <w:r>
        <w:rPr>
          <w:rFonts w:ascii="Times New Roman" w:hAnsi="Times New Roman" w:eastAsia="Times New Roman" w:cs="Times New Roman"/>
        </w:rPr>
        <w:t>Điểm đối chiếu mã nguồn: TransactionService.update. Đặc tả này được dùng làm cơ sở kiểm thử hành vi; những bước chưa có kiểm tra trực tiếp không được xem là đã nghiệm thu.</w:t>
      </w:r>
    </w:p>
    <w:p w14:paraId="3D021D3C">
      <w:pPr>
        <w:pStyle w:val="4"/>
      </w:pPr>
      <w:r>
        <w:rPr>
          <w:rFonts w:ascii="Times New Roman" w:hAnsi="Times New Roman" w:eastAsia="Times New Roman" w:cs="Times New Roman"/>
        </w:rPr>
        <w:t>2.2.5 Xóa giao dịch</w:t>
      </w:r>
    </w:p>
    <w:p w14:paraId="590D3A36">
      <w:pPr>
        <w:pStyle w:val="16"/>
        <w:keepNext/>
      </w:pPr>
      <w:r>
        <w:rPr>
          <w:rFonts w:ascii="Times New Roman" w:hAnsi="Times New Roman" w:eastAsia="Times New Roman" w:cs="Times New Roman"/>
        </w:rPr>
        <w:t>Bảng 2.7. Đặc tả UC05 xóa giao dịch</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28"/>
        <w:gridCol w:w="7143"/>
      </w:tblGrid>
      <w:tr w14:paraId="101D80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928" w:type="dxa"/>
            <w:shd w:val="clear" w:color="auto" w:fill="E7EDF3"/>
            <w:tcMar>
              <w:top w:w="85" w:type="dxa"/>
              <w:left w:w="85" w:type="dxa"/>
              <w:bottom w:w="85" w:type="dxa"/>
              <w:right w:w="85" w:type="dxa"/>
            </w:tcMar>
          </w:tcPr>
          <w:p w14:paraId="4265D529">
            <w:pPr>
              <w:keepNext/>
              <w:spacing w:before="40" w:after="60" w:line="312" w:lineRule="auto"/>
              <w:ind w:firstLine="0"/>
              <w:jc w:val="left"/>
            </w:pPr>
            <w:r>
              <w:rPr>
                <w:rFonts w:ascii="Times New Roman" w:hAnsi="Times New Roman" w:eastAsia="Times New Roman" w:cs="Times New Roman"/>
                <w:b/>
                <w:sz w:val="28"/>
              </w:rPr>
              <w:t>Thành phần</w:t>
            </w:r>
          </w:p>
        </w:tc>
        <w:tc>
          <w:tcPr>
            <w:tcW w:w="7143" w:type="dxa"/>
            <w:shd w:val="clear" w:color="auto" w:fill="E7EDF3"/>
            <w:tcMar>
              <w:top w:w="85" w:type="dxa"/>
              <w:left w:w="85" w:type="dxa"/>
              <w:bottom w:w="85" w:type="dxa"/>
              <w:right w:w="85" w:type="dxa"/>
            </w:tcMar>
          </w:tcPr>
          <w:p w14:paraId="00CE57DF">
            <w:pPr>
              <w:keepNext/>
              <w:spacing w:before="40" w:after="60" w:line="312" w:lineRule="auto"/>
              <w:ind w:firstLine="0"/>
              <w:jc w:val="left"/>
            </w:pPr>
            <w:r>
              <w:rPr>
                <w:rFonts w:ascii="Times New Roman" w:hAnsi="Times New Roman" w:eastAsia="Times New Roman" w:cs="Times New Roman"/>
                <w:b/>
                <w:sz w:val="28"/>
              </w:rPr>
              <w:t>Mô tả</w:t>
            </w:r>
          </w:p>
        </w:tc>
      </w:tr>
      <w:tr w14:paraId="39188A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5E4A2BEA">
            <w:pPr>
              <w:spacing w:before="40" w:after="60" w:line="312" w:lineRule="auto"/>
              <w:ind w:firstLine="0"/>
              <w:jc w:val="left"/>
            </w:pPr>
            <w:r>
              <w:rPr>
                <w:rFonts w:ascii="Times New Roman" w:hAnsi="Times New Roman" w:eastAsia="Times New Roman" w:cs="Times New Roman"/>
                <w:b w:val="0"/>
                <w:sz w:val="28"/>
              </w:rPr>
              <w:t>Tác nhân</w:t>
            </w:r>
          </w:p>
        </w:tc>
        <w:tc>
          <w:tcPr>
            <w:tcW w:w="7143" w:type="dxa"/>
            <w:tcMar>
              <w:top w:w="85" w:type="dxa"/>
              <w:left w:w="85" w:type="dxa"/>
              <w:bottom w:w="85" w:type="dxa"/>
              <w:right w:w="85" w:type="dxa"/>
            </w:tcMar>
          </w:tcPr>
          <w:p w14:paraId="5A9C8CEF">
            <w:pPr>
              <w:spacing w:before="40" w:after="60" w:line="312" w:lineRule="auto"/>
              <w:ind w:firstLine="0"/>
              <w:jc w:val="left"/>
            </w:pPr>
            <w:r>
              <w:rPr>
                <w:rFonts w:ascii="Times New Roman" w:hAnsi="Times New Roman" w:eastAsia="Times New Roman" w:cs="Times New Roman"/>
                <w:b w:val="0"/>
                <w:sz w:val="28"/>
              </w:rPr>
              <w:t>Người dùng ứng dụng web</w:t>
            </w:r>
          </w:p>
        </w:tc>
      </w:tr>
      <w:tr w14:paraId="5F74A7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4B96832A">
            <w:pPr>
              <w:spacing w:before="40" w:after="60" w:line="312" w:lineRule="auto"/>
              <w:ind w:firstLine="0"/>
              <w:jc w:val="left"/>
            </w:pPr>
            <w:r>
              <w:rPr>
                <w:rFonts w:ascii="Times New Roman" w:hAnsi="Times New Roman" w:eastAsia="Times New Roman" w:cs="Times New Roman"/>
                <w:b w:val="0"/>
                <w:sz w:val="28"/>
              </w:rPr>
              <w:t>Tiền điều kiện</w:t>
            </w:r>
          </w:p>
        </w:tc>
        <w:tc>
          <w:tcPr>
            <w:tcW w:w="7143" w:type="dxa"/>
            <w:tcMar>
              <w:top w:w="85" w:type="dxa"/>
              <w:left w:w="85" w:type="dxa"/>
              <w:bottom w:w="85" w:type="dxa"/>
              <w:right w:w="85" w:type="dxa"/>
            </w:tcMar>
          </w:tcPr>
          <w:p w14:paraId="5324FA50">
            <w:pPr>
              <w:spacing w:before="40" w:after="60" w:line="312" w:lineRule="auto"/>
              <w:ind w:firstLine="0"/>
              <w:jc w:val="left"/>
            </w:pPr>
            <w:r>
              <w:rPr>
                <w:rFonts w:ascii="Times New Roman" w:hAnsi="Times New Roman" w:eastAsia="Times New Roman" w:cs="Times New Roman"/>
                <w:b w:val="0"/>
                <w:sz w:val="28"/>
              </w:rPr>
              <w:t>Người dùng hiểu thao tác sẽ thay đổi lịch sử danh mục.</w:t>
            </w:r>
          </w:p>
        </w:tc>
      </w:tr>
      <w:tr w14:paraId="124CCD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08056E17">
            <w:pPr>
              <w:spacing w:before="40" w:after="60" w:line="312" w:lineRule="auto"/>
              <w:ind w:firstLine="0"/>
              <w:jc w:val="left"/>
            </w:pPr>
            <w:r>
              <w:rPr>
                <w:rFonts w:ascii="Times New Roman" w:hAnsi="Times New Roman" w:eastAsia="Times New Roman" w:cs="Times New Roman"/>
                <w:b w:val="0"/>
                <w:sz w:val="28"/>
              </w:rPr>
              <w:t>Đầu vào</w:t>
            </w:r>
          </w:p>
        </w:tc>
        <w:tc>
          <w:tcPr>
            <w:tcW w:w="7143" w:type="dxa"/>
            <w:tcMar>
              <w:top w:w="85" w:type="dxa"/>
              <w:left w:w="85" w:type="dxa"/>
              <w:bottom w:w="85" w:type="dxa"/>
              <w:right w:w="85" w:type="dxa"/>
            </w:tcMar>
          </w:tcPr>
          <w:p w14:paraId="52DB1A16">
            <w:pPr>
              <w:spacing w:before="40" w:after="60" w:line="312" w:lineRule="auto"/>
              <w:ind w:firstLine="0"/>
              <w:jc w:val="left"/>
            </w:pPr>
            <w:r>
              <w:rPr>
                <w:rFonts w:ascii="Times New Roman" w:hAnsi="Times New Roman" w:eastAsia="Times New Roman" w:cs="Times New Roman"/>
                <w:b w:val="0"/>
                <w:sz w:val="28"/>
              </w:rPr>
              <w:t>Định danh giao dịch được chọn và xác nhận của người dùng.</w:t>
            </w:r>
          </w:p>
        </w:tc>
      </w:tr>
      <w:tr w14:paraId="164AEB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34DE30B7">
            <w:pPr>
              <w:spacing w:before="40" w:after="60" w:line="312" w:lineRule="auto"/>
              <w:ind w:firstLine="0"/>
              <w:jc w:val="left"/>
            </w:pPr>
            <w:r>
              <w:rPr>
                <w:rFonts w:ascii="Times New Roman" w:hAnsi="Times New Roman" w:eastAsia="Times New Roman" w:cs="Times New Roman"/>
                <w:b w:val="0"/>
                <w:sz w:val="28"/>
              </w:rPr>
              <w:t>Luồng chính</w:t>
            </w:r>
          </w:p>
        </w:tc>
        <w:tc>
          <w:tcPr>
            <w:tcW w:w="7143" w:type="dxa"/>
            <w:tcMar>
              <w:top w:w="85" w:type="dxa"/>
              <w:left w:w="85" w:type="dxa"/>
              <w:bottom w:w="85" w:type="dxa"/>
              <w:right w:w="85" w:type="dxa"/>
            </w:tcMar>
          </w:tcPr>
          <w:p w14:paraId="7D1B524E">
            <w:pPr>
              <w:spacing w:before="40" w:after="60" w:line="312" w:lineRule="auto"/>
              <w:ind w:firstLine="0"/>
              <w:jc w:val="left"/>
            </w:pPr>
            <w:r>
              <w:rPr>
                <w:rFonts w:ascii="Times New Roman" w:hAnsi="Times New Roman" w:eastAsia="Times New Roman" w:cs="Times New Roman"/>
                <w:b w:val="0"/>
                <w:sz w:val="28"/>
              </w:rPr>
              <w:t>Kiểm tra sở hữu; xóa bản ghi mục tiêu; tính lại danh mục; ghi audit DELETE; làm mới giao diện.</w:t>
            </w:r>
          </w:p>
        </w:tc>
      </w:tr>
      <w:tr w14:paraId="762281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2ED8BDE3">
            <w:pPr>
              <w:spacing w:before="40" w:after="60" w:line="312" w:lineRule="auto"/>
              <w:ind w:firstLine="0"/>
              <w:jc w:val="left"/>
            </w:pPr>
            <w:r>
              <w:rPr>
                <w:rFonts w:ascii="Times New Roman" w:hAnsi="Times New Roman" w:eastAsia="Times New Roman" w:cs="Times New Roman"/>
                <w:b w:val="0"/>
                <w:sz w:val="28"/>
              </w:rPr>
              <w:t>Hậu điều kiện</w:t>
            </w:r>
          </w:p>
        </w:tc>
        <w:tc>
          <w:tcPr>
            <w:tcW w:w="7143" w:type="dxa"/>
            <w:tcMar>
              <w:top w:w="85" w:type="dxa"/>
              <w:left w:w="85" w:type="dxa"/>
              <w:bottom w:w="85" w:type="dxa"/>
              <w:right w:w="85" w:type="dxa"/>
            </w:tcMar>
          </w:tcPr>
          <w:p w14:paraId="2FED7BA8">
            <w:pPr>
              <w:spacing w:before="40" w:after="60" w:line="312" w:lineRule="auto"/>
              <w:ind w:firstLine="0"/>
              <w:jc w:val="left"/>
            </w:pPr>
            <w:r>
              <w:rPr>
                <w:rFonts w:ascii="Times New Roman" w:hAnsi="Times New Roman" w:eastAsia="Times New Roman" w:cs="Times New Roman"/>
                <w:b w:val="0"/>
                <w:sz w:val="28"/>
              </w:rPr>
              <w:t>Bản ghi không còn trong danh sách; số liệu dẫn xuất được tính lại.</w:t>
            </w:r>
          </w:p>
        </w:tc>
      </w:tr>
      <w:tr w14:paraId="24A2C17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33F22C41">
            <w:pPr>
              <w:spacing w:before="40" w:after="60" w:line="312" w:lineRule="auto"/>
              <w:ind w:firstLine="0"/>
              <w:jc w:val="left"/>
            </w:pPr>
            <w:r>
              <w:rPr>
                <w:rFonts w:ascii="Times New Roman" w:hAnsi="Times New Roman" w:eastAsia="Times New Roman" w:cs="Times New Roman"/>
                <w:b w:val="0"/>
                <w:sz w:val="28"/>
              </w:rPr>
              <w:t>Ngoại lệ</w:t>
            </w:r>
          </w:p>
        </w:tc>
        <w:tc>
          <w:tcPr>
            <w:tcW w:w="7143" w:type="dxa"/>
            <w:tcMar>
              <w:top w:w="85" w:type="dxa"/>
              <w:left w:w="85" w:type="dxa"/>
              <w:bottom w:w="85" w:type="dxa"/>
              <w:right w:w="85" w:type="dxa"/>
            </w:tcMar>
          </w:tcPr>
          <w:p w14:paraId="088C1B64">
            <w:pPr>
              <w:spacing w:before="40" w:after="60" w:line="312" w:lineRule="auto"/>
              <w:ind w:firstLine="0"/>
              <w:jc w:val="left"/>
            </w:pPr>
            <w:r>
              <w:rPr>
                <w:rFonts w:ascii="Times New Roman" w:hAnsi="Times New Roman" w:eastAsia="Times New Roman" w:cs="Times New Roman"/>
                <w:b w:val="0"/>
                <w:sz w:val="28"/>
              </w:rPr>
              <w:t>Không suy ra thành công từ việc hàng biến mất trên UI; cần đọc lại từ backend.</w:t>
            </w:r>
          </w:p>
        </w:tc>
      </w:tr>
      <w:tr w14:paraId="2DEB00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7E73B0B7">
            <w:pPr>
              <w:spacing w:before="40" w:after="60" w:line="312" w:lineRule="auto"/>
              <w:ind w:firstLine="0"/>
              <w:jc w:val="left"/>
            </w:pPr>
            <w:r>
              <w:rPr>
                <w:rFonts w:ascii="Times New Roman" w:hAnsi="Times New Roman" w:eastAsia="Times New Roman" w:cs="Times New Roman"/>
                <w:b w:val="0"/>
                <w:sz w:val="28"/>
              </w:rPr>
              <w:t>Phạm vi minh chứng</w:t>
            </w:r>
          </w:p>
        </w:tc>
        <w:tc>
          <w:tcPr>
            <w:tcW w:w="7143" w:type="dxa"/>
            <w:tcMar>
              <w:top w:w="85" w:type="dxa"/>
              <w:left w:w="85" w:type="dxa"/>
              <w:bottom w:w="85" w:type="dxa"/>
              <w:right w:w="85" w:type="dxa"/>
            </w:tcMar>
          </w:tcPr>
          <w:p w14:paraId="68BC7CC4">
            <w:pPr>
              <w:spacing w:before="40" w:after="60" w:line="312" w:lineRule="auto"/>
              <w:ind w:firstLine="0"/>
              <w:jc w:val="left"/>
            </w:pPr>
            <w:r>
              <w:rPr>
                <w:rFonts w:ascii="Times New Roman" w:hAnsi="Times New Roman" w:eastAsia="Times New Roman" w:cs="Times New Roman"/>
                <w:b w:val="0"/>
                <w:sz w:val="28"/>
              </w:rPr>
              <w:t>Kiểm thử dịch vụ xác nhận gọi các thành phần phụ thuộc; chưa dùng dữ liệu thật để thử xóa.</w:t>
            </w:r>
          </w:p>
        </w:tc>
      </w:tr>
    </w:tbl>
    <w:p w14:paraId="5060C30D">
      <w:pPr>
        <w:spacing w:after="0"/>
      </w:pPr>
    </w:p>
    <w:p w14:paraId="348DBFB3">
      <w:r>
        <w:rPr>
          <w:rFonts w:ascii="Times New Roman" w:hAnsi="Times New Roman" w:eastAsia="Times New Roman" w:cs="Times New Roman"/>
        </w:rPr>
        <w:t>Điểm đối chiếu mã nguồn: TransactionService.delete. Đặc tả này được dùng làm cơ sở kiểm thử hành vi; những bước chưa có kiểm tra trực tiếp không được xem là đã nghiệm thu.</w:t>
      </w:r>
    </w:p>
    <w:p w14:paraId="5F77AF56">
      <w:pPr>
        <w:pStyle w:val="4"/>
      </w:pPr>
      <w:r>
        <w:rPr>
          <w:rFonts w:ascii="Times New Roman" w:hAnsi="Times New Roman" w:eastAsia="Times New Roman" w:cs="Times New Roman"/>
        </w:rPr>
        <w:t>2.2.6 Xem tài sản và phân bổ</w:t>
      </w:r>
    </w:p>
    <w:p w14:paraId="1D737963">
      <w:pPr>
        <w:pStyle w:val="16"/>
        <w:keepNext/>
      </w:pPr>
      <w:r>
        <w:rPr>
          <w:rFonts w:ascii="Times New Roman" w:hAnsi="Times New Roman" w:eastAsia="Times New Roman" w:cs="Times New Roman"/>
        </w:rPr>
        <w:t>Bảng 2.8. Đặc tả UC06 xem tài sản và phân bổ</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28"/>
        <w:gridCol w:w="7143"/>
      </w:tblGrid>
      <w:tr w14:paraId="27E490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928" w:type="dxa"/>
            <w:shd w:val="clear" w:color="auto" w:fill="E7EDF3"/>
            <w:tcMar>
              <w:top w:w="85" w:type="dxa"/>
              <w:left w:w="85" w:type="dxa"/>
              <w:bottom w:w="85" w:type="dxa"/>
              <w:right w:w="85" w:type="dxa"/>
            </w:tcMar>
          </w:tcPr>
          <w:p w14:paraId="15E75B04">
            <w:pPr>
              <w:keepNext/>
              <w:spacing w:before="40" w:after="60" w:line="312" w:lineRule="auto"/>
              <w:ind w:firstLine="0"/>
              <w:jc w:val="left"/>
            </w:pPr>
            <w:r>
              <w:rPr>
                <w:rFonts w:ascii="Times New Roman" w:hAnsi="Times New Roman" w:eastAsia="Times New Roman" w:cs="Times New Roman"/>
                <w:b/>
                <w:sz w:val="28"/>
              </w:rPr>
              <w:t>Thành phần</w:t>
            </w:r>
          </w:p>
        </w:tc>
        <w:tc>
          <w:tcPr>
            <w:tcW w:w="7143" w:type="dxa"/>
            <w:shd w:val="clear" w:color="auto" w:fill="E7EDF3"/>
            <w:tcMar>
              <w:top w:w="85" w:type="dxa"/>
              <w:left w:w="85" w:type="dxa"/>
              <w:bottom w:w="85" w:type="dxa"/>
              <w:right w:w="85" w:type="dxa"/>
            </w:tcMar>
          </w:tcPr>
          <w:p w14:paraId="4C831DFF">
            <w:pPr>
              <w:keepNext/>
              <w:spacing w:before="40" w:after="60" w:line="312" w:lineRule="auto"/>
              <w:ind w:firstLine="0"/>
              <w:jc w:val="left"/>
            </w:pPr>
            <w:r>
              <w:rPr>
                <w:rFonts w:ascii="Times New Roman" w:hAnsi="Times New Roman" w:eastAsia="Times New Roman" w:cs="Times New Roman"/>
                <w:b/>
                <w:sz w:val="28"/>
              </w:rPr>
              <w:t>Mô tả</w:t>
            </w:r>
          </w:p>
        </w:tc>
      </w:tr>
      <w:tr w14:paraId="5B52C4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6432CCE6">
            <w:pPr>
              <w:spacing w:before="40" w:after="60" w:line="312" w:lineRule="auto"/>
              <w:ind w:firstLine="0"/>
              <w:jc w:val="left"/>
            </w:pPr>
            <w:r>
              <w:rPr>
                <w:rFonts w:ascii="Times New Roman" w:hAnsi="Times New Roman" w:eastAsia="Times New Roman" w:cs="Times New Roman"/>
                <w:b w:val="0"/>
                <w:sz w:val="28"/>
              </w:rPr>
              <w:t>Tác nhân</w:t>
            </w:r>
          </w:p>
        </w:tc>
        <w:tc>
          <w:tcPr>
            <w:tcW w:w="7143" w:type="dxa"/>
            <w:tcMar>
              <w:top w:w="85" w:type="dxa"/>
              <w:left w:w="85" w:type="dxa"/>
              <w:bottom w:w="85" w:type="dxa"/>
              <w:right w:w="85" w:type="dxa"/>
            </w:tcMar>
          </w:tcPr>
          <w:p w14:paraId="51CB7986">
            <w:pPr>
              <w:spacing w:before="40" w:after="60" w:line="312" w:lineRule="auto"/>
              <w:ind w:firstLine="0"/>
              <w:jc w:val="left"/>
            </w:pPr>
            <w:r>
              <w:rPr>
                <w:rFonts w:ascii="Times New Roman" w:hAnsi="Times New Roman" w:eastAsia="Times New Roman" w:cs="Times New Roman"/>
                <w:b w:val="0"/>
                <w:sz w:val="28"/>
              </w:rPr>
              <w:t>Người dùng ứng dụng web</w:t>
            </w:r>
          </w:p>
        </w:tc>
      </w:tr>
      <w:tr w14:paraId="2A7944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62A4492B">
            <w:pPr>
              <w:spacing w:before="40" w:after="60" w:line="312" w:lineRule="auto"/>
              <w:ind w:firstLine="0"/>
              <w:jc w:val="left"/>
            </w:pPr>
            <w:r>
              <w:rPr>
                <w:rFonts w:ascii="Times New Roman" w:hAnsi="Times New Roman" w:eastAsia="Times New Roman" w:cs="Times New Roman"/>
                <w:b w:val="0"/>
                <w:sz w:val="28"/>
              </w:rPr>
              <w:t>Tiền điều kiện</w:t>
            </w:r>
          </w:p>
        </w:tc>
        <w:tc>
          <w:tcPr>
            <w:tcW w:w="7143" w:type="dxa"/>
            <w:tcMar>
              <w:top w:w="85" w:type="dxa"/>
              <w:left w:w="85" w:type="dxa"/>
              <w:bottom w:w="85" w:type="dxa"/>
              <w:right w:w="85" w:type="dxa"/>
            </w:tcMar>
          </w:tcPr>
          <w:p w14:paraId="0EC6C8A6">
            <w:pPr>
              <w:spacing w:before="40" w:after="60" w:line="312" w:lineRule="auto"/>
              <w:ind w:firstLine="0"/>
              <w:jc w:val="left"/>
            </w:pPr>
            <w:r>
              <w:rPr>
                <w:rFonts w:ascii="Times New Roman" w:hAnsi="Times New Roman" w:eastAsia="Times New Roman" w:cs="Times New Roman"/>
                <w:b w:val="0"/>
                <w:sz w:val="28"/>
              </w:rPr>
              <w:t>Có giao dịch hợp lệ; dữ liệu giá có thể đầy đủ hoặc thiếu.</w:t>
            </w:r>
          </w:p>
        </w:tc>
      </w:tr>
      <w:tr w14:paraId="5A909B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3D51BC6A">
            <w:pPr>
              <w:spacing w:before="40" w:after="60" w:line="312" w:lineRule="auto"/>
              <w:ind w:firstLine="0"/>
              <w:jc w:val="left"/>
            </w:pPr>
            <w:r>
              <w:rPr>
                <w:rFonts w:ascii="Times New Roman" w:hAnsi="Times New Roman" w:eastAsia="Times New Roman" w:cs="Times New Roman"/>
                <w:b w:val="0"/>
                <w:sz w:val="28"/>
              </w:rPr>
              <w:t>Đầu vào</w:t>
            </w:r>
          </w:p>
        </w:tc>
        <w:tc>
          <w:tcPr>
            <w:tcW w:w="7143" w:type="dxa"/>
            <w:tcMar>
              <w:top w:w="85" w:type="dxa"/>
              <w:left w:w="85" w:type="dxa"/>
              <w:bottom w:w="85" w:type="dxa"/>
              <w:right w:w="85" w:type="dxa"/>
            </w:tcMar>
          </w:tcPr>
          <w:p w14:paraId="0D36B411">
            <w:pPr>
              <w:spacing w:before="40" w:after="60" w:line="312" w:lineRule="auto"/>
              <w:ind w:firstLine="0"/>
              <w:jc w:val="left"/>
            </w:pPr>
            <w:r>
              <w:rPr>
                <w:rFonts w:ascii="Times New Roman" w:hAnsi="Times New Roman" w:eastAsia="Times New Roman" w:cs="Times New Roman"/>
                <w:b w:val="0"/>
                <w:sz w:val="28"/>
              </w:rPr>
              <w:t>Giao dịch, thông tin loại tài sản, báo giá và tỷ giá.</w:t>
            </w:r>
          </w:p>
        </w:tc>
      </w:tr>
      <w:tr w14:paraId="6C47D5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4B1C1E8B">
            <w:pPr>
              <w:spacing w:before="40" w:after="60" w:line="312" w:lineRule="auto"/>
              <w:ind w:firstLine="0"/>
              <w:jc w:val="left"/>
            </w:pPr>
            <w:r>
              <w:rPr>
                <w:rFonts w:ascii="Times New Roman" w:hAnsi="Times New Roman" w:eastAsia="Times New Roman" w:cs="Times New Roman"/>
                <w:b w:val="0"/>
                <w:sz w:val="28"/>
              </w:rPr>
              <w:t>Luồng chính</w:t>
            </w:r>
          </w:p>
        </w:tc>
        <w:tc>
          <w:tcPr>
            <w:tcW w:w="7143" w:type="dxa"/>
            <w:tcMar>
              <w:top w:w="85" w:type="dxa"/>
              <w:left w:w="85" w:type="dxa"/>
              <w:bottom w:w="85" w:type="dxa"/>
              <w:right w:w="85" w:type="dxa"/>
            </w:tcMar>
          </w:tcPr>
          <w:p w14:paraId="24AFEA0F">
            <w:pPr>
              <w:spacing w:before="40" w:after="60" w:line="312" w:lineRule="auto"/>
              <w:ind w:firstLine="0"/>
              <w:jc w:val="left"/>
            </w:pPr>
            <w:r>
              <w:rPr>
                <w:rFonts w:ascii="Times New Roman" w:hAnsi="Times New Roman" w:eastAsia="Times New Roman" w:cs="Times New Roman"/>
                <w:b w:val="0"/>
                <w:sz w:val="28"/>
              </w:rPr>
              <w:t>Dựng vị thế; ghép giá; chuẩn hóa tiền tệ và nhóm tài sản; tính tỷ trọng; vẽ bảng và biểu đồ.</w:t>
            </w:r>
          </w:p>
        </w:tc>
      </w:tr>
      <w:tr w14:paraId="6E367F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06FB54C8">
            <w:pPr>
              <w:spacing w:before="40" w:after="60" w:line="312" w:lineRule="auto"/>
              <w:ind w:firstLine="0"/>
              <w:jc w:val="left"/>
            </w:pPr>
            <w:r>
              <w:rPr>
                <w:rFonts w:ascii="Times New Roman" w:hAnsi="Times New Roman" w:eastAsia="Times New Roman" w:cs="Times New Roman"/>
                <w:b w:val="0"/>
                <w:sz w:val="28"/>
              </w:rPr>
              <w:t>Hậu điều kiện</w:t>
            </w:r>
          </w:p>
        </w:tc>
        <w:tc>
          <w:tcPr>
            <w:tcW w:w="7143" w:type="dxa"/>
            <w:tcMar>
              <w:top w:w="85" w:type="dxa"/>
              <w:left w:w="85" w:type="dxa"/>
              <w:bottom w:w="85" w:type="dxa"/>
              <w:right w:w="85" w:type="dxa"/>
            </w:tcMar>
          </w:tcPr>
          <w:p w14:paraId="5BCAA80D">
            <w:pPr>
              <w:spacing w:before="40" w:after="60" w:line="312" w:lineRule="auto"/>
              <w:ind w:firstLine="0"/>
              <w:jc w:val="left"/>
            </w:pPr>
            <w:r>
              <w:rPr>
                <w:rFonts w:ascii="Times New Roman" w:hAnsi="Times New Roman" w:eastAsia="Times New Roman" w:cs="Times New Roman"/>
                <w:b w:val="0"/>
                <w:sz w:val="28"/>
              </w:rPr>
              <w:t>Người dùng phân biệt giá vốn, giá trị hiện tại và mức lãi lỗ tương ứng.</w:t>
            </w:r>
          </w:p>
        </w:tc>
      </w:tr>
      <w:tr w14:paraId="175E94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011C246B">
            <w:pPr>
              <w:spacing w:before="40" w:after="60" w:line="312" w:lineRule="auto"/>
              <w:ind w:firstLine="0"/>
              <w:jc w:val="left"/>
            </w:pPr>
            <w:r>
              <w:rPr>
                <w:rFonts w:ascii="Times New Roman" w:hAnsi="Times New Roman" w:eastAsia="Times New Roman" w:cs="Times New Roman"/>
                <w:b w:val="0"/>
                <w:sz w:val="28"/>
              </w:rPr>
              <w:t>Ngoại lệ</w:t>
            </w:r>
          </w:p>
        </w:tc>
        <w:tc>
          <w:tcPr>
            <w:tcW w:w="7143" w:type="dxa"/>
            <w:tcMar>
              <w:top w:w="85" w:type="dxa"/>
              <w:left w:w="85" w:type="dxa"/>
              <w:bottom w:w="85" w:type="dxa"/>
              <w:right w:w="85" w:type="dxa"/>
            </w:tcMar>
          </w:tcPr>
          <w:p w14:paraId="28AB37FD">
            <w:pPr>
              <w:spacing w:before="40" w:after="60" w:line="312" w:lineRule="auto"/>
              <w:ind w:firstLine="0"/>
              <w:jc w:val="left"/>
            </w:pPr>
            <w:r>
              <w:rPr>
                <w:rFonts w:ascii="Times New Roman" w:hAnsi="Times New Roman" w:eastAsia="Times New Roman" w:cs="Times New Roman"/>
                <w:b w:val="0"/>
                <w:sz w:val="28"/>
              </w:rPr>
              <w:t>Thiếu báo giá phải có trạng thái chưa sẵn sàng; tổng hợp không tự nhận giá 0.</w:t>
            </w:r>
          </w:p>
        </w:tc>
      </w:tr>
      <w:tr w14:paraId="14BC316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196CB9D2">
            <w:pPr>
              <w:spacing w:before="40" w:after="60" w:line="312" w:lineRule="auto"/>
              <w:ind w:firstLine="0"/>
              <w:jc w:val="left"/>
            </w:pPr>
            <w:r>
              <w:rPr>
                <w:rFonts w:ascii="Times New Roman" w:hAnsi="Times New Roman" w:eastAsia="Times New Roman" w:cs="Times New Roman"/>
                <w:b w:val="0"/>
                <w:sz w:val="28"/>
              </w:rPr>
              <w:t>Phạm vi minh chứng</w:t>
            </w:r>
          </w:p>
        </w:tc>
        <w:tc>
          <w:tcPr>
            <w:tcW w:w="7143" w:type="dxa"/>
            <w:tcMar>
              <w:top w:w="85" w:type="dxa"/>
              <w:left w:w="85" w:type="dxa"/>
              <w:bottom w:w="85" w:type="dxa"/>
              <w:right w:w="85" w:type="dxa"/>
            </w:tcMar>
          </w:tcPr>
          <w:p w14:paraId="17BD9C16">
            <w:pPr>
              <w:spacing w:before="40" w:after="60" w:line="312" w:lineRule="auto"/>
              <w:ind w:firstLine="0"/>
              <w:jc w:val="left"/>
            </w:pPr>
            <w:r>
              <w:rPr>
                <w:rFonts w:ascii="Times New Roman" w:hAnsi="Times New Roman" w:eastAsia="Times New Roman" w:cs="Times New Roman"/>
                <w:b w:val="0"/>
                <w:sz w:val="28"/>
              </w:rPr>
              <w:t>Có kiểm thử calculations, valuation, currency và chart; ảnh màn hình là minh chứng hiển thị bổ sung.</w:t>
            </w:r>
          </w:p>
        </w:tc>
      </w:tr>
    </w:tbl>
    <w:p w14:paraId="6919838A">
      <w:pPr>
        <w:spacing w:after="0"/>
      </w:pPr>
    </w:p>
    <w:p w14:paraId="4CC6E7F3">
      <w:r>
        <w:rPr>
          <w:rFonts w:ascii="Times New Roman" w:hAnsi="Times New Roman" w:eastAsia="Times New Roman" w:cs="Times New Roman"/>
        </w:rPr>
        <w:t>Điểm đối chiếu mã nguồn: frontend/app/lib/finance và portfolio/[id]/chart.tsx. Đặc tả này được dùng làm cơ sở kiểm thử hành vi; những bước chưa có kiểm tra trực tiếp không được xem là đã nghiệm thu.</w:t>
      </w:r>
    </w:p>
    <w:p w14:paraId="3BA4D717">
      <w:pPr>
        <w:pStyle w:val="4"/>
      </w:pPr>
      <w:r>
        <w:rPr>
          <w:rFonts w:ascii="Times New Roman" w:hAnsi="Times New Roman" w:eastAsia="Times New Roman" w:cs="Times New Roman"/>
        </w:rPr>
        <w:t>2.2.7 Quản lý danh sách theo dõi</w:t>
      </w:r>
    </w:p>
    <w:p w14:paraId="701B55C4">
      <w:pPr>
        <w:pStyle w:val="16"/>
        <w:keepNext/>
      </w:pPr>
      <w:r>
        <w:rPr>
          <w:rFonts w:ascii="Times New Roman" w:hAnsi="Times New Roman" w:eastAsia="Times New Roman" w:cs="Times New Roman"/>
        </w:rPr>
        <w:t>Bảng 2.9. Đặc tả UC07 quản lý danh sách theo dõi</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28"/>
        <w:gridCol w:w="7143"/>
      </w:tblGrid>
      <w:tr w14:paraId="15FF2D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928" w:type="dxa"/>
            <w:shd w:val="clear" w:color="auto" w:fill="E7EDF3"/>
            <w:tcMar>
              <w:top w:w="85" w:type="dxa"/>
              <w:left w:w="85" w:type="dxa"/>
              <w:bottom w:w="85" w:type="dxa"/>
              <w:right w:w="85" w:type="dxa"/>
            </w:tcMar>
          </w:tcPr>
          <w:p w14:paraId="7DE9C400">
            <w:pPr>
              <w:keepNext/>
              <w:spacing w:before="40" w:after="60" w:line="312" w:lineRule="auto"/>
              <w:ind w:firstLine="0"/>
              <w:jc w:val="left"/>
            </w:pPr>
            <w:r>
              <w:rPr>
                <w:rFonts w:ascii="Times New Roman" w:hAnsi="Times New Roman" w:eastAsia="Times New Roman" w:cs="Times New Roman"/>
                <w:b/>
                <w:sz w:val="28"/>
              </w:rPr>
              <w:t>Thành phần</w:t>
            </w:r>
          </w:p>
        </w:tc>
        <w:tc>
          <w:tcPr>
            <w:tcW w:w="7143" w:type="dxa"/>
            <w:shd w:val="clear" w:color="auto" w:fill="E7EDF3"/>
            <w:tcMar>
              <w:top w:w="85" w:type="dxa"/>
              <w:left w:w="85" w:type="dxa"/>
              <w:bottom w:w="85" w:type="dxa"/>
              <w:right w:w="85" w:type="dxa"/>
            </w:tcMar>
          </w:tcPr>
          <w:p w14:paraId="17B78A9C">
            <w:pPr>
              <w:keepNext/>
              <w:spacing w:before="40" w:after="60" w:line="312" w:lineRule="auto"/>
              <w:ind w:firstLine="0"/>
              <w:jc w:val="left"/>
            </w:pPr>
            <w:r>
              <w:rPr>
                <w:rFonts w:ascii="Times New Roman" w:hAnsi="Times New Roman" w:eastAsia="Times New Roman" w:cs="Times New Roman"/>
                <w:b/>
                <w:sz w:val="28"/>
              </w:rPr>
              <w:t>Mô tả</w:t>
            </w:r>
          </w:p>
        </w:tc>
      </w:tr>
      <w:tr w14:paraId="115144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221D3529">
            <w:pPr>
              <w:spacing w:before="40" w:after="60" w:line="312" w:lineRule="auto"/>
              <w:ind w:firstLine="0"/>
              <w:jc w:val="left"/>
            </w:pPr>
            <w:r>
              <w:rPr>
                <w:rFonts w:ascii="Times New Roman" w:hAnsi="Times New Roman" w:eastAsia="Times New Roman" w:cs="Times New Roman"/>
                <w:b w:val="0"/>
                <w:sz w:val="28"/>
              </w:rPr>
              <w:t>Tác nhân</w:t>
            </w:r>
          </w:p>
        </w:tc>
        <w:tc>
          <w:tcPr>
            <w:tcW w:w="7143" w:type="dxa"/>
            <w:tcMar>
              <w:top w:w="85" w:type="dxa"/>
              <w:left w:w="85" w:type="dxa"/>
              <w:bottom w:w="85" w:type="dxa"/>
              <w:right w:w="85" w:type="dxa"/>
            </w:tcMar>
          </w:tcPr>
          <w:p w14:paraId="33A2061D">
            <w:pPr>
              <w:spacing w:before="40" w:after="60" w:line="312" w:lineRule="auto"/>
              <w:ind w:firstLine="0"/>
              <w:jc w:val="left"/>
            </w:pPr>
            <w:r>
              <w:rPr>
                <w:rFonts w:ascii="Times New Roman" w:hAnsi="Times New Roman" w:eastAsia="Times New Roman" w:cs="Times New Roman"/>
                <w:b w:val="0"/>
                <w:sz w:val="28"/>
              </w:rPr>
              <w:t>Người dùng ứng dụng web</w:t>
            </w:r>
          </w:p>
        </w:tc>
      </w:tr>
      <w:tr w14:paraId="4CB52A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44C49B27">
            <w:pPr>
              <w:spacing w:before="40" w:after="60" w:line="312" w:lineRule="auto"/>
              <w:ind w:firstLine="0"/>
              <w:jc w:val="left"/>
            </w:pPr>
            <w:r>
              <w:rPr>
                <w:rFonts w:ascii="Times New Roman" w:hAnsi="Times New Roman" w:eastAsia="Times New Roman" w:cs="Times New Roman"/>
                <w:b w:val="0"/>
                <w:sz w:val="28"/>
              </w:rPr>
              <w:t>Tiền điều kiện</w:t>
            </w:r>
          </w:p>
        </w:tc>
        <w:tc>
          <w:tcPr>
            <w:tcW w:w="7143" w:type="dxa"/>
            <w:tcMar>
              <w:top w:w="85" w:type="dxa"/>
              <w:left w:w="85" w:type="dxa"/>
              <w:bottom w:w="85" w:type="dxa"/>
              <w:right w:w="85" w:type="dxa"/>
            </w:tcMar>
          </w:tcPr>
          <w:p w14:paraId="109226AC">
            <w:pPr>
              <w:spacing w:before="40" w:after="60" w:line="312" w:lineRule="auto"/>
              <w:ind w:firstLine="0"/>
              <w:jc w:val="left"/>
            </w:pPr>
            <w:r>
              <w:rPr>
                <w:rFonts w:ascii="Times New Roman" w:hAnsi="Times New Roman" w:eastAsia="Times New Roman" w:cs="Times New Roman"/>
                <w:b w:val="0"/>
                <w:sz w:val="28"/>
              </w:rPr>
              <w:t>Người dùng có watchlist thuộc tài khoản của mình.</w:t>
            </w:r>
          </w:p>
        </w:tc>
      </w:tr>
      <w:tr w14:paraId="01631A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3424C222">
            <w:pPr>
              <w:spacing w:before="40" w:after="60" w:line="312" w:lineRule="auto"/>
              <w:ind w:firstLine="0"/>
              <w:jc w:val="left"/>
            </w:pPr>
            <w:r>
              <w:rPr>
                <w:rFonts w:ascii="Times New Roman" w:hAnsi="Times New Roman" w:eastAsia="Times New Roman" w:cs="Times New Roman"/>
                <w:b w:val="0"/>
                <w:sz w:val="28"/>
              </w:rPr>
              <w:t>Đầu vào</w:t>
            </w:r>
          </w:p>
        </w:tc>
        <w:tc>
          <w:tcPr>
            <w:tcW w:w="7143" w:type="dxa"/>
            <w:tcMar>
              <w:top w:w="85" w:type="dxa"/>
              <w:left w:w="85" w:type="dxa"/>
              <w:bottom w:w="85" w:type="dxa"/>
              <w:right w:w="85" w:type="dxa"/>
            </w:tcMar>
          </w:tcPr>
          <w:p w14:paraId="22B1B01F">
            <w:pPr>
              <w:spacing w:before="40" w:after="60" w:line="312" w:lineRule="auto"/>
              <w:ind w:firstLine="0"/>
              <w:jc w:val="left"/>
            </w:pPr>
            <w:r>
              <w:rPr>
                <w:rFonts w:ascii="Times New Roman" w:hAnsi="Times New Roman" w:eastAsia="Times New Roman" w:cs="Times New Roman"/>
                <w:b w:val="0"/>
                <w:sz w:val="28"/>
              </w:rPr>
              <w:t>Tên danh sách và mã tài sản cần theo dõi.</w:t>
            </w:r>
          </w:p>
        </w:tc>
      </w:tr>
      <w:tr w14:paraId="172912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6FAD17D0">
            <w:pPr>
              <w:spacing w:before="40" w:after="60" w:line="312" w:lineRule="auto"/>
              <w:ind w:firstLine="0"/>
              <w:jc w:val="left"/>
            </w:pPr>
            <w:r>
              <w:rPr>
                <w:rFonts w:ascii="Times New Roman" w:hAnsi="Times New Roman" w:eastAsia="Times New Roman" w:cs="Times New Roman"/>
                <w:b w:val="0"/>
                <w:sz w:val="28"/>
              </w:rPr>
              <w:t>Luồng chính</w:t>
            </w:r>
          </w:p>
        </w:tc>
        <w:tc>
          <w:tcPr>
            <w:tcW w:w="7143" w:type="dxa"/>
            <w:tcMar>
              <w:top w:w="85" w:type="dxa"/>
              <w:left w:w="85" w:type="dxa"/>
              <w:bottom w:w="85" w:type="dxa"/>
              <w:right w:w="85" w:type="dxa"/>
            </w:tcMar>
          </w:tcPr>
          <w:p w14:paraId="67593FDA">
            <w:pPr>
              <w:spacing w:before="40" w:after="60" w:line="312" w:lineRule="auto"/>
              <w:ind w:firstLine="0"/>
              <w:jc w:val="left"/>
            </w:pPr>
            <w:r>
              <w:rPr>
                <w:rFonts w:ascii="Times New Roman" w:hAnsi="Times New Roman" w:eastAsia="Times New Roman" w:cs="Times New Roman"/>
                <w:b w:val="0"/>
                <w:sz w:val="28"/>
              </w:rPr>
              <w:t>Mở danh sách; thêm mã; xem báo giá khi có; bỏ theo dõi khi không còn cần.</w:t>
            </w:r>
          </w:p>
        </w:tc>
      </w:tr>
      <w:tr w14:paraId="7551B8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5F9DFE95">
            <w:pPr>
              <w:spacing w:before="40" w:after="60" w:line="312" w:lineRule="auto"/>
              <w:ind w:firstLine="0"/>
              <w:jc w:val="left"/>
            </w:pPr>
            <w:r>
              <w:rPr>
                <w:rFonts w:ascii="Times New Roman" w:hAnsi="Times New Roman" w:eastAsia="Times New Roman" w:cs="Times New Roman"/>
                <w:b w:val="0"/>
                <w:sz w:val="28"/>
              </w:rPr>
              <w:t>Hậu điều kiện</w:t>
            </w:r>
          </w:p>
        </w:tc>
        <w:tc>
          <w:tcPr>
            <w:tcW w:w="7143" w:type="dxa"/>
            <w:tcMar>
              <w:top w:w="85" w:type="dxa"/>
              <w:left w:w="85" w:type="dxa"/>
              <w:bottom w:w="85" w:type="dxa"/>
              <w:right w:w="85" w:type="dxa"/>
            </w:tcMar>
          </w:tcPr>
          <w:p w14:paraId="7A81BBBD">
            <w:pPr>
              <w:spacing w:before="40" w:after="60" w:line="312" w:lineRule="auto"/>
              <w:ind w:firstLine="0"/>
              <w:jc w:val="left"/>
            </w:pPr>
            <w:r>
              <w:rPr>
                <w:rFonts w:ascii="Times New Roman" w:hAnsi="Times New Roman" w:eastAsia="Times New Roman" w:cs="Times New Roman"/>
                <w:b w:val="0"/>
                <w:sz w:val="28"/>
              </w:rPr>
              <w:t>Mã xuất hiện trong watchlist, không tạo giao dịch hoặc tăng vị thế.</w:t>
            </w:r>
          </w:p>
        </w:tc>
      </w:tr>
      <w:tr w14:paraId="2E28BE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14B31D09">
            <w:pPr>
              <w:spacing w:before="40" w:after="60" w:line="312" w:lineRule="auto"/>
              <w:ind w:firstLine="0"/>
              <w:jc w:val="left"/>
            </w:pPr>
            <w:r>
              <w:rPr>
                <w:rFonts w:ascii="Times New Roman" w:hAnsi="Times New Roman" w:eastAsia="Times New Roman" w:cs="Times New Roman"/>
                <w:b w:val="0"/>
                <w:sz w:val="28"/>
              </w:rPr>
              <w:t>Ngoại lệ</w:t>
            </w:r>
          </w:p>
        </w:tc>
        <w:tc>
          <w:tcPr>
            <w:tcW w:w="7143" w:type="dxa"/>
            <w:tcMar>
              <w:top w:w="85" w:type="dxa"/>
              <w:left w:w="85" w:type="dxa"/>
              <w:bottom w:w="85" w:type="dxa"/>
              <w:right w:w="85" w:type="dxa"/>
            </w:tcMar>
          </w:tcPr>
          <w:p w14:paraId="7D339F93">
            <w:pPr>
              <w:spacing w:before="40" w:after="60" w:line="312" w:lineRule="auto"/>
              <w:ind w:firstLine="0"/>
              <w:jc w:val="left"/>
            </w:pPr>
            <w:r>
              <w:rPr>
                <w:rFonts w:ascii="Times New Roman" w:hAnsi="Times New Roman" w:eastAsia="Times New Roman" w:cs="Times New Roman"/>
                <w:b w:val="0"/>
                <w:sz w:val="28"/>
              </w:rPr>
              <w:t>Mã sai hoặc báo giá thiếu không được tạo số liệu giả; kiểm tra sở hữu trước thao tác.</w:t>
            </w:r>
          </w:p>
        </w:tc>
      </w:tr>
      <w:tr w14:paraId="79EFD7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305F919B">
            <w:pPr>
              <w:spacing w:before="40" w:after="60" w:line="312" w:lineRule="auto"/>
              <w:ind w:firstLine="0"/>
              <w:jc w:val="left"/>
            </w:pPr>
            <w:r>
              <w:rPr>
                <w:rFonts w:ascii="Times New Roman" w:hAnsi="Times New Roman" w:eastAsia="Times New Roman" w:cs="Times New Roman"/>
                <w:b w:val="0"/>
                <w:sz w:val="28"/>
              </w:rPr>
              <w:t>Phạm vi minh chứng</w:t>
            </w:r>
          </w:p>
        </w:tc>
        <w:tc>
          <w:tcPr>
            <w:tcW w:w="7143" w:type="dxa"/>
            <w:tcMar>
              <w:top w:w="85" w:type="dxa"/>
              <w:left w:w="85" w:type="dxa"/>
              <w:bottom w:w="85" w:type="dxa"/>
              <w:right w:w="85" w:type="dxa"/>
            </w:tcMar>
          </w:tcPr>
          <w:p w14:paraId="1D00CC7E">
            <w:pPr>
              <w:spacing w:before="40" w:after="60" w:line="312" w:lineRule="auto"/>
              <w:ind w:firstLine="0"/>
              <w:jc w:val="left"/>
            </w:pPr>
            <w:r>
              <w:rPr>
                <w:rFonts w:ascii="Times New Roman" w:hAnsi="Times New Roman" w:eastAsia="Times New Roman" w:cs="Times New Roman"/>
                <w:b w:val="0"/>
                <w:sz w:val="28"/>
              </w:rPr>
              <w:t>Đọc danh sách demo qua API thành công; chưa kiểm chứng mọi lỗi của nhà cung cấp giá.</w:t>
            </w:r>
          </w:p>
        </w:tc>
      </w:tr>
    </w:tbl>
    <w:p w14:paraId="22DF80C0">
      <w:pPr>
        <w:spacing w:after="0"/>
      </w:pPr>
    </w:p>
    <w:p w14:paraId="2BCDF52A">
      <w:r>
        <w:rPr>
          <w:rFonts w:ascii="Times New Roman" w:hAnsi="Times New Roman" w:eastAsia="Times New Roman" w:cs="Times New Roman"/>
        </w:rPr>
        <w:t>Điểm đối chiếu mã nguồn: WatchlistController. Đặc tả này được dùng làm cơ sở kiểm thử hành vi; những bước chưa có kiểm tra trực tiếp không được xem là đã nghiệm thu.</w:t>
      </w:r>
    </w:p>
    <w:p w14:paraId="4E186B95">
      <w:pPr>
        <w:pStyle w:val="4"/>
      </w:pPr>
      <w:r>
        <w:rPr>
          <w:rFonts w:ascii="Times New Roman" w:hAnsi="Times New Roman" w:eastAsia="Times New Roman" w:cs="Times New Roman"/>
        </w:rPr>
        <w:t>2.2.8 Xem phân tích danh mục</w:t>
      </w:r>
    </w:p>
    <w:p w14:paraId="77C4BEC5">
      <w:pPr>
        <w:pStyle w:val="16"/>
        <w:keepNext/>
      </w:pPr>
      <w:r>
        <w:rPr>
          <w:rFonts w:ascii="Times New Roman" w:hAnsi="Times New Roman" w:eastAsia="Times New Roman" w:cs="Times New Roman"/>
        </w:rPr>
        <w:t>Bảng 2.10. Đặc tả UC08 xem phân tích danh mục</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28"/>
        <w:gridCol w:w="7143"/>
      </w:tblGrid>
      <w:tr w14:paraId="134BC5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928" w:type="dxa"/>
            <w:shd w:val="clear" w:color="auto" w:fill="E7EDF3"/>
            <w:tcMar>
              <w:top w:w="85" w:type="dxa"/>
              <w:left w:w="85" w:type="dxa"/>
              <w:bottom w:w="85" w:type="dxa"/>
              <w:right w:w="85" w:type="dxa"/>
            </w:tcMar>
          </w:tcPr>
          <w:p w14:paraId="7FC6C9C9">
            <w:pPr>
              <w:keepNext/>
              <w:spacing w:before="40" w:after="60" w:line="312" w:lineRule="auto"/>
              <w:ind w:firstLine="0"/>
              <w:jc w:val="left"/>
            </w:pPr>
            <w:r>
              <w:rPr>
                <w:rFonts w:ascii="Times New Roman" w:hAnsi="Times New Roman" w:eastAsia="Times New Roman" w:cs="Times New Roman"/>
                <w:b/>
                <w:sz w:val="28"/>
              </w:rPr>
              <w:t>Thành phần</w:t>
            </w:r>
          </w:p>
        </w:tc>
        <w:tc>
          <w:tcPr>
            <w:tcW w:w="7143" w:type="dxa"/>
            <w:shd w:val="clear" w:color="auto" w:fill="E7EDF3"/>
            <w:tcMar>
              <w:top w:w="85" w:type="dxa"/>
              <w:left w:w="85" w:type="dxa"/>
              <w:bottom w:w="85" w:type="dxa"/>
              <w:right w:w="85" w:type="dxa"/>
            </w:tcMar>
          </w:tcPr>
          <w:p w14:paraId="0D6445E9">
            <w:pPr>
              <w:keepNext/>
              <w:spacing w:before="40" w:after="60" w:line="312" w:lineRule="auto"/>
              <w:ind w:firstLine="0"/>
              <w:jc w:val="left"/>
            </w:pPr>
            <w:r>
              <w:rPr>
                <w:rFonts w:ascii="Times New Roman" w:hAnsi="Times New Roman" w:eastAsia="Times New Roman" w:cs="Times New Roman"/>
                <w:b/>
                <w:sz w:val="28"/>
              </w:rPr>
              <w:t>Mô tả</w:t>
            </w:r>
          </w:p>
        </w:tc>
      </w:tr>
      <w:tr w14:paraId="7A8785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2CD3FC0D">
            <w:pPr>
              <w:spacing w:before="40" w:after="60" w:line="312" w:lineRule="auto"/>
              <w:ind w:firstLine="0"/>
              <w:jc w:val="left"/>
            </w:pPr>
            <w:r>
              <w:rPr>
                <w:rFonts w:ascii="Times New Roman" w:hAnsi="Times New Roman" w:eastAsia="Times New Roman" w:cs="Times New Roman"/>
                <w:b w:val="0"/>
                <w:sz w:val="28"/>
              </w:rPr>
              <w:t>Tác nhân</w:t>
            </w:r>
          </w:p>
        </w:tc>
        <w:tc>
          <w:tcPr>
            <w:tcW w:w="7143" w:type="dxa"/>
            <w:tcMar>
              <w:top w:w="85" w:type="dxa"/>
              <w:left w:w="85" w:type="dxa"/>
              <w:bottom w:w="85" w:type="dxa"/>
              <w:right w:w="85" w:type="dxa"/>
            </w:tcMar>
          </w:tcPr>
          <w:p w14:paraId="5A1D2343">
            <w:pPr>
              <w:spacing w:before="40" w:after="60" w:line="312" w:lineRule="auto"/>
              <w:ind w:firstLine="0"/>
              <w:jc w:val="left"/>
            </w:pPr>
            <w:r>
              <w:rPr>
                <w:rFonts w:ascii="Times New Roman" w:hAnsi="Times New Roman" w:eastAsia="Times New Roman" w:cs="Times New Roman"/>
                <w:b w:val="0"/>
                <w:sz w:val="28"/>
              </w:rPr>
              <w:t>Người dùng ứng dụng web</w:t>
            </w:r>
          </w:p>
        </w:tc>
      </w:tr>
      <w:tr w14:paraId="7D2A12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550AAC3A">
            <w:pPr>
              <w:spacing w:before="40" w:after="60" w:line="312" w:lineRule="auto"/>
              <w:ind w:firstLine="0"/>
              <w:jc w:val="left"/>
            </w:pPr>
            <w:r>
              <w:rPr>
                <w:rFonts w:ascii="Times New Roman" w:hAnsi="Times New Roman" w:eastAsia="Times New Roman" w:cs="Times New Roman"/>
                <w:b w:val="0"/>
                <w:sz w:val="28"/>
              </w:rPr>
              <w:t>Tiền điều kiện</w:t>
            </w:r>
          </w:p>
        </w:tc>
        <w:tc>
          <w:tcPr>
            <w:tcW w:w="7143" w:type="dxa"/>
            <w:tcMar>
              <w:top w:w="85" w:type="dxa"/>
              <w:left w:w="85" w:type="dxa"/>
              <w:bottom w:w="85" w:type="dxa"/>
              <w:right w:w="85" w:type="dxa"/>
            </w:tcMar>
          </w:tcPr>
          <w:p w14:paraId="6C3E692D">
            <w:pPr>
              <w:spacing w:before="40" w:after="60" w:line="312" w:lineRule="auto"/>
              <w:ind w:firstLine="0"/>
              <w:jc w:val="left"/>
            </w:pPr>
            <w:r>
              <w:rPr>
                <w:rFonts w:ascii="Times New Roman" w:hAnsi="Times New Roman" w:eastAsia="Times New Roman" w:cs="Times New Roman"/>
                <w:b w:val="0"/>
                <w:sz w:val="28"/>
              </w:rPr>
              <w:t>Danh mục có dữ liệu đủ cho chỉ tiêu được chọn.</w:t>
            </w:r>
          </w:p>
        </w:tc>
      </w:tr>
      <w:tr w14:paraId="4F54A08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6110D302">
            <w:pPr>
              <w:spacing w:before="40" w:after="60" w:line="312" w:lineRule="auto"/>
              <w:ind w:firstLine="0"/>
              <w:jc w:val="left"/>
            </w:pPr>
            <w:r>
              <w:rPr>
                <w:rFonts w:ascii="Times New Roman" w:hAnsi="Times New Roman" w:eastAsia="Times New Roman" w:cs="Times New Roman"/>
                <w:b w:val="0"/>
                <w:sz w:val="28"/>
              </w:rPr>
              <w:t>Đầu vào</w:t>
            </w:r>
          </w:p>
        </w:tc>
        <w:tc>
          <w:tcPr>
            <w:tcW w:w="7143" w:type="dxa"/>
            <w:tcMar>
              <w:top w:w="85" w:type="dxa"/>
              <w:left w:w="85" w:type="dxa"/>
              <w:bottom w:w="85" w:type="dxa"/>
              <w:right w:w="85" w:type="dxa"/>
            </w:tcMar>
          </w:tcPr>
          <w:p w14:paraId="1DCBC6B6">
            <w:pPr>
              <w:spacing w:before="40" w:after="60" w:line="312" w:lineRule="auto"/>
              <w:ind w:firstLine="0"/>
              <w:jc w:val="left"/>
            </w:pPr>
            <w:r>
              <w:rPr>
                <w:rFonts w:ascii="Times New Roman" w:hAnsi="Times New Roman" w:eastAsia="Times New Roman" w:cs="Times New Roman"/>
                <w:b w:val="0"/>
                <w:sz w:val="28"/>
              </w:rPr>
              <w:t>Vị thế, lịch sử giá và các thông tin nghiên cứu liên quan.</w:t>
            </w:r>
          </w:p>
        </w:tc>
      </w:tr>
      <w:tr w14:paraId="0EFC8D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5AF3C84E">
            <w:pPr>
              <w:spacing w:before="40" w:after="60" w:line="312" w:lineRule="auto"/>
              <w:ind w:firstLine="0"/>
              <w:jc w:val="left"/>
            </w:pPr>
            <w:r>
              <w:rPr>
                <w:rFonts w:ascii="Times New Roman" w:hAnsi="Times New Roman" w:eastAsia="Times New Roman" w:cs="Times New Roman"/>
                <w:b w:val="0"/>
                <w:sz w:val="28"/>
              </w:rPr>
              <w:t>Luồng chính</w:t>
            </w:r>
          </w:p>
        </w:tc>
        <w:tc>
          <w:tcPr>
            <w:tcW w:w="7143" w:type="dxa"/>
            <w:tcMar>
              <w:top w:w="85" w:type="dxa"/>
              <w:left w:w="85" w:type="dxa"/>
              <w:bottom w:w="85" w:type="dxa"/>
              <w:right w:w="85" w:type="dxa"/>
            </w:tcMar>
          </w:tcPr>
          <w:p w14:paraId="4FBFFE9F">
            <w:pPr>
              <w:spacing w:before="40" w:after="60" w:line="312" w:lineRule="auto"/>
              <w:ind w:firstLine="0"/>
              <w:jc w:val="left"/>
            </w:pPr>
            <w:r>
              <w:rPr>
                <w:rFonts w:ascii="Times New Roman" w:hAnsi="Times New Roman" w:eastAsia="Times New Roman" w:cs="Times New Roman"/>
                <w:b w:val="0"/>
                <w:sz w:val="28"/>
              </w:rPr>
              <w:t>Chọn danh mục; gọi phân tích; kiểm tra độ đầy đủ; hiển thị kết quả và giới hạn.</w:t>
            </w:r>
          </w:p>
        </w:tc>
      </w:tr>
      <w:tr w14:paraId="536418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3E6A9EA0">
            <w:pPr>
              <w:spacing w:before="40" w:after="60" w:line="312" w:lineRule="auto"/>
              <w:ind w:firstLine="0"/>
              <w:jc w:val="left"/>
            </w:pPr>
            <w:r>
              <w:rPr>
                <w:rFonts w:ascii="Times New Roman" w:hAnsi="Times New Roman" w:eastAsia="Times New Roman" w:cs="Times New Roman"/>
                <w:b w:val="0"/>
                <w:sz w:val="28"/>
              </w:rPr>
              <w:t>Hậu điều kiện</w:t>
            </w:r>
          </w:p>
        </w:tc>
        <w:tc>
          <w:tcPr>
            <w:tcW w:w="7143" w:type="dxa"/>
            <w:tcMar>
              <w:top w:w="85" w:type="dxa"/>
              <w:left w:w="85" w:type="dxa"/>
              <w:bottom w:w="85" w:type="dxa"/>
              <w:right w:w="85" w:type="dxa"/>
            </w:tcMar>
          </w:tcPr>
          <w:p w14:paraId="0D94ED33">
            <w:pPr>
              <w:spacing w:before="40" w:after="60" w:line="312" w:lineRule="auto"/>
              <w:ind w:firstLine="0"/>
              <w:jc w:val="left"/>
            </w:pPr>
            <w:r>
              <w:rPr>
                <w:rFonts w:ascii="Times New Roman" w:hAnsi="Times New Roman" w:eastAsia="Times New Roman" w:cs="Times New Roman"/>
                <w:b w:val="0"/>
                <w:sz w:val="28"/>
              </w:rPr>
              <w:t>Kết quả có ngữ cảnh, không được hiểu là dự báo chắc chắn hay lệnh mua bán.</w:t>
            </w:r>
          </w:p>
        </w:tc>
      </w:tr>
      <w:tr w14:paraId="593C01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55C840E4">
            <w:pPr>
              <w:spacing w:before="40" w:after="60" w:line="312" w:lineRule="auto"/>
              <w:ind w:firstLine="0"/>
              <w:jc w:val="left"/>
            </w:pPr>
            <w:r>
              <w:rPr>
                <w:rFonts w:ascii="Times New Roman" w:hAnsi="Times New Roman" w:eastAsia="Times New Roman" w:cs="Times New Roman"/>
                <w:b w:val="0"/>
                <w:sz w:val="28"/>
              </w:rPr>
              <w:t>Ngoại lệ</w:t>
            </w:r>
          </w:p>
        </w:tc>
        <w:tc>
          <w:tcPr>
            <w:tcW w:w="7143" w:type="dxa"/>
            <w:tcMar>
              <w:top w:w="85" w:type="dxa"/>
              <w:left w:w="85" w:type="dxa"/>
              <w:bottom w:w="85" w:type="dxa"/>
              <w:right w:w="85" w:type="dxa"/>
            </w:tcMar>
          </w:tcPr>
          <w:p w14:paraId="2D6B87A0">
            <w:pPr>
              <w:spacing w:before="40" w:after="60" w:line="312" w:lineRule="auto"/>
              <w:ind w:firstLine="0"/>
              <w:jc w:val="left"/>
            </w:pPr>
            <w:r>
              <w:rPr>
                <w:rFonts w:ascii="Times New Roman" w:hAnsi="Times New Roman" w:eastAsia="Times New Roman" w:cs="Times New Roman"/>
                <w:b w:val="0"/>
                <w:sz w:val="28"/>
              </w:rPr>
              <w:t>Thiếu lịch sử, thiếu nguồn hoặc dịch vụ bên ngoài lỗi phải làm giảm mức kết luận.</w:t>
            </w:r>
          </w:p>
        </w:tc>
      </w:tr>
      <w:tr w14:paraId="698F25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71099D4F">
            <w:pPr>
              <w:spacing w:before="40" w:after="60" w:line="312" w:lineRule="auto"/>
              <w:ind w:firstLine="0"/>
              <w:jc w:val="left"/>
            </w:pPr>
            <w:r>
              <w:rPr>
                <w:rFonts w:ascii="Times New Roman" w:hAnsi="Times New Roman" w:eastAsia="Times New Roman" w:cs="Times New Roman"/>
                <w:b w:val="0"/>
                <w:sz w:val="28"/>
              </w:rPr>
              <w:t>Phạm vi minh chứng</w:t>
            </w:r>
          </w:p>
        </w:tc>
        <w:tc>
          <w:tcPr>
            <w:tcW w:w="7143" w:type="dxa"/>
            <w:tcMar>
              <w:top w:w="85" w:type="dxa"/>
              <w:left w:w="85" w:type="dxa"/>
              <w:bottom w:w="85" w:type="dxa"/>
              <w:right w:w="85" w:type="dxa"/>
            </w:tcMar>
          </w:tcPr>
          <w:p w14:paraId="44E3DA1E">
            <w:pPr>
              <w:spacing w:before="40" w:after="60" w:line="312" w:lineRule="auto"/>
              <w:ind w:firstLine="0"/>
              <w:jc w:val="left"/>
            </w:pPr>
            <w:r>
              <w:rPr>
                <w:rFonts w:ascii="Times New Roman" w:hAnsi="Times New Roman" w:eastAsia="Times New Roman" w:cs="Times New Roman"/>
                <w:b w:val="0"/>
                <w:sz w:val="28"/>
              </w:rPr>
              <w:t>Kiểm thử PortfolioDeepAnalysisService tồn tại; chất lượng mọi phân tích thực tế chưa được nghiệm thu.</w:t>
            </w:r>
          </w:p>
        </w:tc>
      </w:tr>
    </w:tbl>
    <w:p w14:paraId="30250A5F">
      <w:pPr>
        <w:spacing w:after="0"/>
      </w:pPr>
    </w:p>
    <w:p w14:paraId="55F7ACCE">
      <w:r>
        <w:rPr>
          <w:rFonts w:ascii="Times New Roman" w:hAnsi="Times New Roman" w:eastAsia="Times New Roman" w:cs="Times New Roman"/>
        </w:rPr>
        <w:t>Điểm đối chiếu mã nguồn: PortfolioAnalyticsController và PortfolioDeepAnalysisService. Đặc tả này được dùng làm cơ sở kiểm thử hành vi; những bước chưa có kiểm tra trực tiếp không được xem là đã nghiệm thu.</w:t>
      </w:r>
    </w:p>
    <w:p w14:paraId="14D68859">
      <w:pPr>
        <w:pStyle w:val="4"/>
      </w:pPr>
      <w:r>
        <w:rPr>
          <w:rFonts w:ascii="Times New Roman" w:hAnsi="Times New Roman" w:eastAsia="Times New Roman" w:cs="Times New Roman"/>
        </w:rPr>
        <w:t>2.2.9 Nhập nhiều giao dịch</w:t>
      </w:r>
    </w:p>
    <w:p w14:paraId="1184164C">
      <w:pPr>
        <w:pStyle w:val="16"/>
        <w:keepNext/>
      </w:pPr>
      <w:r>
        <w:rPr>
          <w:rFonts w:ascii="Times New Roman" w:hAnsi="Times New Roman" w:eastAsia="Times New Roman" w:cs="Times New Roman"/>
        </w:rPr>
        <w:t>Bảng 2.11. Đặc tả UC09 nhập nhiều giao dịch</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28"/>
        <w:gridCol w:w="7143"/>
      </w:tblGrid>
      <w:tr w14:paraId="1CA212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928" w:type="dxa"/>
            <w:shd w:val="clear" w:color="auto" w:fill="E7EDF3"/>
            <w:tcMar>
              <w:top w:w="85" w:type="dxa"/>
              <w:left w:w="85" w:type="dxa"/>
              <w:bottom w:w="85" w:type="dxa"/>
              <w:right w:w="85" w:type="dxa"/>
            </w:tcMar>
          </w:tcPr>
          <w:p w14:paraId="797B7857">
            <w:pPr>
              <w:keepNext/>
              <w:spacing w:before="40" w:after="60" w:line="312" w:lineRule="auto"/>
              <w:ind w:firstLine="0"/>
              <w:jc w:val="left"/>
            </w:pPr>
            <w:r>
              <w:rPr>
                <w:rFonts w:ascii="Times New Roman" w:hAnsi="Times New Roman" w:eastAsia="Times New Roman" w:cs="Times New Roman"/>
                <w:b/>
                <w:sz w:val="28"/>
              </w:rPr>
              <w:t>Thành phần</w:t>
            </w:r>
          </w:p>
        </w:tc>
        <w:tc>
          <w:tcPr>
            <w:tcW w:w="7143" w:type="dxa"/>
            <w:shd w:val="clear" w:color="auto" w:fill="E7EDF3"/>
            <w:tcMar>
              <w:top w:w="85" w:type="dxa"/>
              <w:left w:w="85" w:type="dxa"/>
              <w:bottom w:w="85" w:type="dxa"/>
              <w:right w:w="85" w:type="dxa"/>
            </w:tcMar>
          </w:tcPr>
          <w:p w14:paraId="766B083D">
            <w:pPr>
              <w:keepNext/>
              <w:spacing w:before="40" w:after="60" w:line="312" w:lineRule="auto"/>
              <w:ind w:firstLine="0"/>
              <w:jc w:val="left"/>
            </w:pPr>
            <w:r>
              <w:rPr>
                <w:rFonts w:ascii="Times New Roman" w:hAnsi="Times New Roman" w:eastAsia="Times New Roman" w:cs="Times New Roman"/>
                <w:b/>
                <w:sz w:val="28"/>
              </w:rPr>
              <w:t>Mô tả</w:t>
            </w:r>
          </w:p>
        </w:tc>
      </w:tr>
      <w:tr w14:paraId="5E4B51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2E4590D8">
            <w:pPr>
              <w:spacing w:before="40" w:after="60" w:line="312" w:lineRule="auto"/>
              <w:ind w:firstLine="0"/>
              <w:jc w:val="left"/>
            </w:pPr>
            <w:r>
              <w:rPr>
                <w:rFonts w:ascii="Times New Roman" w:hAnsi="Times New Roman" w:eastAsia="Times New Roman" w:cs="Times New Roman"/>
                <w:b w:val="0"/>
                <w:sz w:val="28"/>
              </w:rPr>
              <w:t>Tác nhân</w:t>
            </w:r>
          </w:p>
        </w:tc>
        <w:tc>
          <w:tcPr>
            <w:tcW w:w="7143" w:type="dxa"/>
            <w:tcMar>
              <w:top w:w="85" w:type="dxa"/>
              <w:left w:w="85" w:type="dxa"/>
              <w:bottom w:w="85" w:type="dxa"/>
              <w:right w:w="85" w:type="dxa"/>
            </w:tcMar>
          </w:tcPr>
          <w:p w14:paraId="42003408">
            <w:pPr>
              <w:spacing w:before="40" w:after="60" w:line="312" w:lineRule="auto"/>
              <w:ind w:firstLine="0"/>
              <w:jc w:val="left"/>
            </w:pPr>
            <w:r>
              <w:rPr>
                <w:rFonts w:ascii="Times New Roman" w:hAnsi="Times New Roman" w:eastAsia="Times New Roman" w:cs="Times New Roman"/>
                <w:b w:val="0"/>
                <w:sz w:val="28"/>
              </w:rPr>
              <w:t>Người dùng ứng dụng web</w:t>
            </w:r>
          </w:p>
        </w:tc>
      </w:tr>
      <w:tr w14:paraId="4EBC55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75457965">
            <w:pPr>
              <w:spacing w:before="40" w:after="60" w:line="312" w:lineRule="auto"/>
              <w:ind w:firstLine="0"/>
              <w:jc w:val="left"/>
            </w:pPr>
            <w:r>
              <w:rPr>
                <w:rFonts w:ascii="Times New Roman" w:hAnsi="Times New Roman" w:eastAsia="Times New Roman" w:cs="Times New Roman"/>
                <w:b w:val="0"/>
                <w:sz w:val="28"/>
              </w:rPr>
              <w:t>Tiền điều kiện</w:t>
            </w:r>
          </w:p>
        </w:tc>
        <w:tc>
          <w:tcPr>
            <w:tcW w:w="7143" w:type="dxa"/>
            <w:tcMar>
              <w:top w:w="85" w:type="dxa"/>
              <w:left w:w="85" w:type="dxa"/>
              <w:bottom w:w="85" w:type="dxa"/>
              <w:right w:w="85" w:type="dxa"/>
            </w:tcMar>
          </w:tcPr>
          <w:p w14:paraId="784DACDD">
            <w:pPr>
              <w:spacing w:before="40" w:after="60" w:line="312" w:lineRule="auto"/>
              <w:ind w:firstLine="0"/>
              <w:jc w:val="left"/>
            </w:pPr>
            <w:r>
              <w:rPr>
                <w:rFonts w:ascii="Times New Roman" w:hAnsi="Times New Roman" w:eastAsia="Times New Roman" w:cs="Times New Roman"/>
                <w:b w:val="0"/>
                <w:sz w:val="28"/>
              </w:rPr>
              <w:t>Tài khoản có vai trò phù hợp và sở hữu danh mục.</w:t>
            </w:r>
          </w:p>
        </w:tc>
      </w:tr>
      <w:tr w14:paraId="489D75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53C9CCD9">
            <w:pPr>
              <w:spacing w:before="40" w:after="60" w:line="312" w:lineRule="auto"/>
              <w:ind w:firstLine="0"/>
              <w:jc w:val="left"/>
            </w:pPr>
            <w:r>
              <w:rPr>
                <w:rFonts w:ascii="Times New Roman" w:hAnsi="Times New Roman" w:eastAsia="Times New Roman" w:cs="Times New Roman"/>
                <w:b w:val="0"/>
                <w:sz w:val="28"/>
              </w:rPr>
              <w:t>Đầu vào</w:t>
            </w:r>
          </w:p>
        </w:tc>
        <w:tc>
          <w:tcPr>
            <w:tcW w:w="7143" w:type="dxa"/>
            <w:tcMar>
              <w:top w:w="85" w:type="dxa"/>
              <w:left w:w="85" w:type="dxa"/>
              <w:bottom w:w="85" w:type="dxa"/>
              <w:right w:w="85" w:type="dxa"/>
            </w:tcMar>
          </w:tcPr>
          <w:p w14:paraId="27FFE83C">
            <w:pPr>
              <w:spacing w:before="40" w:after="60" w:line="312" w:lineRule="auto"/>
              <w:ind w:firstLine="0"/>
              <w:jc w:val="left"/>
            </w:pPr>
            <w:r>
              <w:rPr>
                <w:rFonts w:ascii="Times New Roman" w:hAnsi="Times New Roman" w:eastAsia="Times New Roman" w:cs="Times New Roman"/>
                <w:b w:val="0"/>
                <w:sz w:val="28"/>
              </w:rPr>
              <w:t>Danh sách dòng CSV đã phân tích với giới hạn 500 dòng theo tài liệu API.</w:t>
            </w:r>
          </w:p>
        </w:tc>
      </w:tr>
      <w:tr w14:paraId="777D01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5467F36D">
            <w:pPr>
              <w:spacing w:before="40" w:after="60" w:line="312" w:lineRule="auto"/>
              <w:ind w:firstLine="0"/>
              <w:jc w:val="left"/>
            </w:pPr>
            <w:r>
              <w:rPr>
                <w:rFonts w:ascii="Times New Roman" w:hAnsi="Times New Roman" w:eastAsia="Times New Roman" w:cs="Times New Roman"/>
                <w:b w:val="0"/>
                <w:sz w:val="28"/>
              </w:rPr>
              <w:t>Luồng chính</w:t>
            </w:r>
          </w:p>
        </w:tc>
        <w:tc>
          <w:tcPr>
            <w:tcW w:w="7143" w:type="dxa"/>
            <w:tcMar>
              <w:top w:w="85" w:type="dxa"/>
              <w:left w:w="85" w:type="dxa"/>
              <w:bottom w:w="85" w:type="dxa"/>
              <w:right w:w="85" w:type="dxa"/>
            </w:tcMar>
          </w:tcPr>
          <w:p w14:paraId="092DB3F2">
            <w:pPr>
              <w:spacing w:before="40" w:after="60" w:line="312" w:lineRule="auto"/>
              <w:ind w:firstLine="0"/>
              <w:jc w:val="left"/>
            </w:pPr>
            <w:r>
              <w:rPr>
                <w:rFonts w:ascii="Times New Roman" w:hAnsi="Times New Roman" w:eastAsia="Times New Roman" w:cs="Times New Roman"/>
                <w:b w:val="0"/>
                <w:sz w:val="28"/>
              </w:rPr>
              <w:t>Gửi preview; hiển thị lỗi từng dòng; chỉ commit khi đủ điều kiện; backend kiểm tra lại trước khi lưu.</w:t>
            </w:r>
          </w:p>
        </w:tc>
      </w:tr>
      <w:tr w14:paraId="056F48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2CFEF074">
            <w:pPr>
              <w:spacing w:before="40" w:after="60" w:line="312" w:lineRule="auto"/>
              <w:ind w:firstLine="0"/>
              <w:jc w:val="left"/>
            </w:pPr>
            <w:r>
              <w:rPr>
                <w:rFonts w:ascii="Times New Roman" w:hAnsi="Times New Roman" w:eastAsia="Times New Roman" w:cs="Times New Roman"/>
                <w:b w:val="0"/>
                <w:sz w:val="28"/>
              </w:rPr>
              <w:t>Hậu điều kiện</w:t>
            </w:r>
          </w:p>
        </w:tc>
        <w:tc>
          <w:tcPr>
            <w:tcW w:w="7143" w:type="dxa"/>
            <w:tcMar>
              <w:top w:w="85" w:type="dxa"/>
              <w:left w:w="85" w:type="dxa"/>
              <w:bottom w:w="85" w:type="dxa"/>
              <w:right w:w="85" w:type="dxa"/>
            </w:tcMar>
          </w:tcPr>
          <w:p w14:paraId="3D2AFABF">
            <w:pPr>
              <w:spacing w:before="40" w:after="60" w:line="312" w:lineRule="auto"/>
              <w:ind w:firstLine="0"/>
              <w:jc w:val="left"/>
            </w:pPr>
            <w:r>
              <w:rPr>
                <w:rFonts w:ascii="Times New Roman" w:hAnsi="Times New Roman" w:eastAsia="Times New Roman" w:cs="Times New Roman"/>
                <w:b w:val="0"/>
                <w:sz w:val="28"/>
              </w:rPr>
              <w:t>Không ghi dữ liệu ở bước xem trước; commit thành công tạo các bản ghi và tính lại danh mục.</w:t>
            </w:r>
          </w:p>
        </w:tc>
      </w:tr>
      <w:tr w14:paraId="19DD8C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5EDAE230">
            <w:pPr>
              <w:spacing w:before="40" w:after="60" w:line="312" w:lineRule="auto"/>
              <w:ind w:firstLine="0"/>
              <w:jc w:val="left"/>
            </w:pPr>
            <w:r>
              <w:rPr>
                <w:rFonts w:ascii="Times New Roman" w:hAnsi="Times New Roman" w:eastAsia="Times New Roman" w:cs="Times New Roman"/>
                <w:b w:val="0"/>
                <w:sz w:val="28"/>
              </w:rPr>
              <w:t>Ngoại lệ</w:t>
            </w:r>
          </w:p>
        </w:tc>
        <w:tc>
          <w:tcPr>
            <w:tcW w:w="7143" w:type="dxa"/>
            <w:tcMar>
              <w:top w:w="85" w:type="dxa"/>
              <w:left w:w="85" w:type="dxa"/>
              <w:bottom w:w="85" w:type="dxa"/>
              <w:right w:w="85" w:type="dxa"/>
            </w:tcMar>
          </w:tcPr>
          <w:p w14:paraId="097172CB">
            <w:pPr>
              <w:spacing w:before="40" w:after="60" w:line="312" w:lineRule="auto"/>
              <w:ind w:firstLine="0"/>
              <w:jc w:val="left"/>
            </w:pPr>
            <w:r>
              <w:rPr>
                <w:rFonts w:ascii="Times New Roman" w:hAnsi="Times New Roman" w:eastAsia="Times New Roman" w:cs="Times New Roman"/>
                <w:b w:val="0"/>
                <w:sz w:val="28"/>
              </w:rPr>
              <w:t>Tài khoản thường không được vượt kiểm tra PREMIUM hoặc ADMIN; dữ liệu đổi giữa preview và commit phải được kiểm lại.</w:t>
            </w:r>
          </w:p>
        </w:tc>
      </w:tr>
      <w:tr w14:paraId="347C47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28" w:type="dxa"/>
            <w:tcMar>
              <w:top w:w="85" w:type="dxa"/>
              <w:left w:w="85" w:type="dxa"/>
              <w:bottom w:w="85" w:type="dxa"/>
              <w:right w:w="85" w:type="dxa"/>
            </w:tcMar>
          </w:tcPr>
          <w:p w14:paraId="57724A4D">
            <w:pPr>
              <w:spacing w:before="40" w:after="60" w:line="312" w:lineRule="auto"/>
              <w:ind w:firstLine="0"/>
              <w:jc w:val="left"/>
            </w:pPr>
            <w:r>
              <w:rPr>
                <w:rFonts w:ascii="Times New Roman" w:hAnsi="Times New Roman" w:eastAsia="Times New Roman" w:cs="Times New Roman"/>
                <w:b w:val="0"/>
                <w:sz w:val="28"/>
              </w:rPr>
              <w:t>Phạm vi minh chứng</w:t>
            </w:r>
          </w:p>
        </w:tc>
        <w:tc>
          <w:tcPr>
            <w:tcW w:w="7143" w:type="dxa"/>
            <w:tcMar>
              <w:top w:w="85" w:type="dxa"/>
              <w:left w:w="85" w:type="dxa"/>
              <w:bottom w:w="85" w:type="dxa"/>
              <w:right w:w="85" w:type="dxa"/>
            </w:tcMar>
          </w:tcPr>
          <w:p w14:paraId="107C6AAB">
            <w:pPr>
              <w:spacing w:before="40" w:after="60" w:line="312" w:lineRule="auto"/>
              <w:ind w:firstLine="0"/>
              <w:jc w:val="left"/>
            </w:pPr>
            <w:r>
              <w:rPr>
                <w:rFonts w:ascii="Times New Roman" w:hAnsi="Times New Roman" w:eastAsia="Times New Roman" w:cs="Times New Roman"/>
                <w:b w:val="0"/>
                <w:sz w:val="28"/>
              </w:rPr>
              <w:t>Có kiểm thử import frontend và backend; chưa xác nhận toàn bộ luồng nhập trên UI production.</w:t>
            </w:r>
          </w:p>
        </w:tc>
      </w:tr>
    </w:tbl>
    <w:p w14:paraId="26EDA50B">
      <w:pPr>
        <w:spacing w:after="0"/>
      </w:pPr>
    </w:p>
    <w:p w14:paraId="7540297B">
      <w:r>
        <w:rPr>
          <w:rFonts w:ascii="Times New Roman" w:hAnsi="Times New Roman" w:eastAsia="Times New Roman" w:cs="Times New Roman"/>
        </w:rPr>
        <w:t>Điểm đối chiếu mã nguồn: TransactionImportService và TransactionController. Đặc tả này được dùng làm cơ sở kiểm thử hành vi; những bước chưa có kiểm tra trực tiếp không được xem là đã nghiệm thu.</w:t>
      </w:r>
    </w:p>
    <w:p w14:paraId="44390B6E">
      <w:pPr>
        <w:pStyle w:val="3"/>
      </w:pPr>
      <w:bookmarkStart w:id="10" w:name="_Toc31895"/>
      <w:r>
        <w:rPr>
          <w:rFonts w:ascii="Times New Roman" w:hAnsi="Times New Roman" w:eastAsia="Times New Roman" w:cs="Times New Roman"/>
        </w:rPr>
        <w:t>2.3 Thiết kế kiến trúc</w:t>
      </w:r>
      <w:bookmarkEnd w:id="10"/>
    </w:p>
    <w:p w14:paraId="6B13400A">
      <w:pPr>
        <w:keepNext/>
        <w:ind w:firstLine="0"/>
        <w:jc w:val="center"/>
      </w:pPr>
      <w:r>
        <w:rPr>
          <w:rFonts w:ascii="Times New Roman" w:hAnsi="Times New Roman" w:eastAsia="Times New Roman" w:cs="Times New Roman"/>
        </w:rPr>
        <w:drawing>
          <wp:inline distT="0" distB="0" distL="114300" distR="114300">
            <wp:extent cx="5759450" cy="3131820"/>
            <wp:effectExtent l="0" t="0" r="1270" b="7620"/>
            <wp:docPr id="2" name="Picture 2" descr="Các thành phần của ứng dụng web và nguồn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ác thành phần của ứng dụng web và nguồn dữ liệu"/>
                    <pic:cNvPicPr>
                      <a:picLocks noChangeAspect="1"/>
                    </pic:cNvPicPr>
                  </pic:nvPicPr>
                  <pic:blipFill>
                    <a:blip r:embed="rId8"/>
                    <a:stretch>
                      <a:fillRect/>
                    </a:stretch>
                  </pic:blipFill>
                  <pic:spPr>
                    <a:xfrm>
                      <a:off x="0" y="0"/>
                      <a:ext cx="5760000" cy="3132000"/>
                    </a:xfrm>
                    <a:prstGeom prst="rect">
                      <a:avLst/>
                    </a:prstGeom>
                  </pic:spPr>
                </pic:pic>
              </a:graphicData>
            </a:graphic>
          </wp:inline>
        </w:drawing>
      </w:r>
    </w:p>
    <w:p w14:paraId="21DB0D0D">
      <w:pPr>
        <w:pStyle w:val="16"/>
      </w:pPr>
      <w:r>
        <w:rPr>
          <w:rFonts w:ascii="Times New Roman" w:hAnsi="Times New Roman" w:eastAsia="Times New Roman" w:cs="Times New Roman"/>
        </w:rPr>
        <w:t>Hình 2.2. Các thành phần của ứng dụng web và nguồn dữ liệu</w:t>
      </w:r>
    </w:p>
    <w:p w14:paraId="3D428064">
      <w:r>
        <w:rPr>
          <w:rFonts w:ascii="Times New Roman" w:hAnsi="Times New Roman" w:eastAsia="Times New Roman" w:cs="Times New Roman"/>
        </w:rPr>
        <w:t>Trình duyệt chỉ gọi đường dẫn ứng dụng công khai. Các yêu cầu nghiệp vụ dùng tiền tố /api/backend và được Next.js chuyển tới Spring Boot. Nhờ đó, mã giao diện không phải chứa địa chỉ backend triển khai cụ thể. Biến BACKEND_API_URL xác định đích proxy ở cấu hình Next.js; cấu hình này cần đúng khi build và chạy.</w:t>
      </w:r>
    </w:p>
    <w:p w14:paraId="38BBB5A2">
      <w:r>
        <w:rPr>
          <w:rFonts w:ascii="Times New Roman" w:hAnsi="Times New Roman" w:eastAsia="Times New Roman" w:cs="Times New Roman"/>
        </w:rPr>
        <w:t>Backend giải quyết bài toán tài khoản, sở hữu và lưu trữ. BFF phục vụ dữ liệu thị trường cho web có thể gọi dịch vụ khác và áp dụng TTL. Hai lớp có vòng đời lỗi khác nhau: cơ sở dữ liệu lỗi ảnh hưởng sổ giao dịch; nhà cung cấp giá lỗi ảnh hưởng định giá. Giao diện nên giữ thông tin giao dịch nội bộ trong trường hợp thứ hai thay vì coi toàn bộ ứng dụng đã mất dữ liệu.</w:t>
      </w:r>
    </w:p>
    <w:p w14:paraId="62F572EB">
      <w:r>
        <w:rPr>
          <w:rFonts w:ascii="Times New Roman" w:hAnsi="Times New Roman" w:eastAsia="Times New Roman" w:cs="Times New Roman"/>
        </w:rPr>
        <w:t>Không chia nhỏ thành nhiều dịch vụ độc lập trong phạm vi đồ án giúp giảm số lượng tiến trình phải triển khai và số hợp đồng giao tiếp cần quản lý. Đổi lại, ranh giới module trong mã nguồn phải đủ rõ để tránh đưa phép tính tài chính vào nhiều component không đồng nhất. Thư mục finance ở frontend và các service backend là các điểm kiểm soát quan trọng.</w:t>
      </w:r>
    </w:p>
    <w:p w14:paraId="33444805">
      <w:pPr>
        <w:pStyle w:val="16"/>
        <w:keepNext/>
      </w:pPr>
      <w:r>
        <w:rPr>
          <w:rFonts w:ascii="Times New Roman" w:hAnsi="Times New Roman" w:eastAsia="Times New Roman" w:cs="Times New Roman"/>
        </w:rPr>
        <w:t>Bảng 2.12. Trách nhiệm các lớp backend</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01"/>
        <w:gridCol w:w="3969"/>
        <w:gridCol w:w="3402"/>
      </w:tblGrid>
      <w:tr w14:paraId="572E5D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701" w:type="dxa"/>
            <w:shd w:val="clear" w:color="auto" w:fill="E7EDF3"/>
            <w:tcMar>
              <w:top w:w="85" w:type="dxa"/>
              <w:left w:w="85" w:type="dxa"/>
              <w:bottom w:w="85" w:type="dxa"/>
              <w:right w:w="85" w:type="dxa"/>
            </w:tcMar>
          </w:tcPr>
          <w:p w14:paraId="3258EF64">
            <w:pPr>
              <w:keepNext/>
              <w:spacing w:before="40" w:after="60" w:line="312" w:lineRule="auto"/>
              <w:ind w:firstLine="0"/>
              <w:jc w:val="left"/>
            </w:pPr>
            <w:r>
              <w:rPr>
                <w:rFonts w:ascii="Times New Roman" w:hAnsi="Times New Roman" w:eastAsia="Times New Roman" w:cs="Times New Roman"/>
                <w:b/>
                <w:sz w:val="28"/>
              </w:rPr>
              <w:t>Lớp</w:t>
            </w:r>
          </w:p>
        </w:tc>
        <w:tc>
          <w:tcPr>
            <w:tcW w:w="3969" w:type="dxa"/>
            <w:shd w:val="clear" w:color="auto" w:fill="E7EDF3"/>
            <w:tcMar>
              <w:top w:w="85" w:type="dxa"/>
              <w:left w:w="85" w:type="dxa"/>
              <w:bottom w:w="85" w:type="dxa"/>
              <w:right w:w="85" w:type="dxa"/>
            </w:tcMar>
          </w:tcPr>
          <w:p w14:paraId="70392CB2">
            <w:pPr>
              <w:keepNext/>
              <w:spacing w:before="40" w:after="60" w:line="312" w:lineRule="auto"/>
              <w:ind w:firstLine="0"/>
              <w:jc w:val="left"/>
            </w:pPr>
            <w:r>
              <w:rPr>
                <w:rFonts w:ascii="Times New Roman" w:hAnsi="Times New Roman" w:eastAsia="Times New Roman" w:cs="Times New Roman"/>
                <w:b/>
                <w:sz w:val="28"/>
              </w:rPr>
              <w:t>Nhiệm vụ</w:t>
            </w:r>
          </w:p>
        </w:tc>
        <w:tc>
          <w:tcPr>
            <w:tcW w:w="3402" w:type="dxa"/>
            <w:shd w:val="clear" w:color="auto" w:fill="E7EDF3"/>
            <w:tcMar>
              <w:top w:w="85" w:type="dxa"/>
              <w:left w:w="85" w:type="dxa"/>
              <w:bottom w:w="85" w:type="dxa"/>
              <w:right w:w="85" w:type="dxa"/>
            </w:tcMar>
          </w:tcPr>
          <w:p w14:paraId="702F356A">
            <w:pPr>
              <w:keepNext/>
              <w:spacing w:before="40" w:after="60" w:line="312" w:lineRule="auto"/>
              <w:ind w:firstLine="0"/>
              <w:jc w:val="left"/>
            </w:pPr>
            <w:r>
              <w:rPr>
                <w:rFonts w:ascii="Times New Roman" w:hAnsi="Times New Roman" w:eastAsia="Times New Roman" w:cs="Times New Roman"/>
                <w:b/>
                <w:sz w:val="28"/>
              </w:rPr>
              <w:t>Ví dụ trong dự án</w:t>
            </w:r>
          </w:p>
        </w:tc>
      </w:tr>
      <w:tr w14:paraId="5A49278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0261D90A">
            <w:pPr>
              <w:spacing w:before="40" w:after="60" w:line="312" w:lineRule="auto"/>
              <w:ind w:firstLine="0"/>
              <w:jc w:val="left"/>
            </w:pPr>
            <w:r>
              <w:rPr>
                <w:rFonts w:ascii="Times New Roman" w:hAnsi="Times New Roman" w:eastAsia="Times New Roman" w:cs="Times New Roman"/>
                <w:b w:val="0"/>
                <w:sz w:val="28"/>
              </w:rPr>
              <w:t>interfaces</w:t>
            </w:r>
          </w:p>
        </w:tc>
        <w:tc>
          <w:tcPr>
            <w:tcW w:w="3969" w:type="dxa"/>
            <w:tcMar>
              <w:top w:w="85" w:type="dxa"/>
              <w:left w:w="85" w:type="dxa"/>
              <w:bottom w:w="85" w:type="dxa"/>
              <w:right w:w="85" w:type="dxa"/>
            </w:tcMar>
          </w:tcPr>
          <w:p w14:paraId="3A3AE4EE">
            <w:pPr>
              <w:spacing w:before="40" w:after="60" w:line="312" w:lineRule="auto"/>
              <w:ind w:firstLine="0"/>
              <w:jc w:val="left"/>
            </w:pPr>
            <w:r>
              <w:rPr>
                <w:rFonts w:ascii="Times New Roman" w:hAnsi="Times New Roman" w:eastAsia="Times New Roman" w:cs="Times New Roman"/>
                <w:b w:val="0"/>
                <w:sz w:val="28"/>
              </w:rPr>
              <w:t>Tiếp nhận HTTP, đọc danh tính, ánh xạ dữ liệu yêu cầu</w:t>
            </w:r>
          </w:p>
        </w:tc>
        <w:tc>
          <w:tcPr>
            <w:tcW w:w="3402" w:type="dxa"/>
            <w:tcMar>
              <w:top w:w="85" w:type="dxa"/>
              <w:left w:w="85" w:type="dxa"/>
              <w:bottom w:w="85" w:type="dxa"/>
              <w:right w:w="85" w:type="dxa"/>
            </w:tcMar>
          </w:tcPr>
          <w:p w14:paraId="44800BFC">
            <w:pPr>
              <w:spacing w:before="40" w:after="60" w:line="312" w:lineRule="auto"/>
              <w:ind w:firstLine="0"/>
              <w:jc w:val="left"/>
            </w:pPr>
            <w:r>
              <w:rPr>
                <w:rFonts w:ascii="Times New Roman" w:hAnsi="Times New Roman" w:eastAsia="Times New Roman" w:cs="Times New Roman"/>
                <w:b w:val="0"/>
                <w:sz w:val="28"/>
              </w:rPr>
              <w:t>TransactionController, PortfolioController</w:t>
            </w:r>
          </w:p>
        </w:tc>
      </w:tr>
      <w:tr w14:paraId="31D20B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680CC2D4">
            <w:pPr>
              <w:spacing w:before="40" w:after="60" w:line="312" w:lineRule="auto"/>
              <w:ind w:firstLine="0"/>
              <w:jc w:val="left"/>
            </w:pPr>
            <w:r>
              <w:rPr>
                <w:rFonts w:ascii="Times New Roman" w:hAnsi="Times New Roman" w:eastAsia="Times New Roman" w:cs="Times New Roman"/>
                <w:b w:val="0"/>
                <w:sz w:val="28"/>
              </w:rPr>
              <w:t>application</w:t>
            </w:r>
          </w:p>
        </w:tc>
        <w:tc>
          <w:tcPr>
            <w:tcW w:w="3969" w:type="dxa"/>
            <w:tcMar>
              <w:top w:w="85" w:type="dxa"/>
              <w:left w:w="85" w:type="dxa"/>
              <w:bottom w:w="85" w:type="dxa"/>
              <w:right w:w="85" w:type="dxa"/>
            </w:tcMar>
          </w:tcPr>
          <w:p w14:paraId="6A637D61">
            <w:pPr>
              <w:spacing w:before="40" w:after="60" w:line="312" w:lineRule="auto"/>
              <w:ind w:firstLine="0"/>
              <w:jc w:val="left"/>
            </w:pPr>
            <w:r>
              <w:rPr>
                <w:rFonts w:ascii="Times New Roman" w:hAnsi="Times New Roman" w:eastAsia="Times New Roman" w:cs="Times New Roman"/>
                <w:b w:val="0"/>
                <w:sz w:val="28"/>
              </w:rPr>
              <w:t>Điều phối ca sử dụng, kiểm tra nghiệp vụ và sở hữu</w:t>
            </w:r>
          </w:p>
        </w:tc>
        <w:tc>
          <w:tcPr>
            <w:tcW w:w="3402" w:type="dxa"/>
            <w:tcMar>
              <w:top w:w="85" w:type="dxa"/>
              <w:left w:w="85" w:type="dxa"/>
              <w:bottom w:w="85" w:type="dxa"/>
              <w:right w:w="85" w:type="dxa"/>
            </w:tcMar>
          </w:tcPr>
          <w:p w14:paraId="34EBC33C">
            <w:pPr>
              <w:spacing w:before="40" w:after="60" w:line="312" w:lineRule="auto"/>
              <w:ind w:firstLine="0"/>
              <w:jc w:val="left"/>
            </w:pPr>
            <w:r>
              <w:rPr>
                <w:rFonts w:ascii="Times New Roman" w:hAnsi="Times New Roman" w:eastAsia="Times New Roman" w:cs="Times New Roman"/>
                <w:b w:val="0"/>
                <w:sz w:val="28"/>
              </w:rPr>
              <w:t>TransactionService, TransactionImportService</w:t>
            </w:r>
          </w:p>
        </w:tc>
      </w:tr>
      <w:tr w14:paraId="2E0918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70E39C14">
            <w:pPr>
              <w:spacing w:before="40" w:after="60" w:line="312" w:lineRule="auto"/>
              <w:ind w:firstLine="0"/>
              <w:jc w:val="left"/>
            </w:pPr>
            <w:r>
              <w:rPr>
                <w:rFonts w:ascii="Times New Roman" w:hAnsi="Times New Roman" w:eastAsia="Times New Roman" w:cs="Times New Roman"/>
                <w:b w:val="0"/>
                <w:sz w:val="28"/>
              </w:rPr>
              <w:t>domain</w:t>
            </w:r>
          </w:p>
        </w:tc>
        <w:tc>
          <w:tcPr>
            <w:tcW w:w="3969" w:type="dxa"/>
            <w:tcMar>
              <w:top w:w="85" w:type="dxa"/>
              <w:left w:w="85" w:type="dxa"/>
              <w:bottom w:w="85" w:type="dxa"/>
              <w:right w:w="85" w:type="dxa"/>
            </w:tcMar>
          </w:tcPr>
          <w:p w14:paraId="4DFB2940">
            <w:pPr>
              <w:spacing w:before="40" w:after="60" w:line="312" w:lineRule="auto"/>
              <w:ind w:firstLine="0"/>
              <w:jc w:val="left"/>
            </w:pPr>
            <w:r>
              <w:rPr>
                <w:rFonts w:ascii="Times New Roman" w:hAnsi="Times New Roman" w:eastAsia="Times New Roman" w:cs="Times New Roman"/>
                <w:b w:val="0"/>
                <w:sz w:val="28"/>
              </w:rPr>
              <w:t>Biểu diễn đối tượng và giá trị nghiệp vụ</w:t>
            </w:r>
          </w:p>
        </w:tc>
        <w:tc>
          <w:tcPr>
            <w:tcW w:w="3402" w:type="dxa"/>
            <w:tcMar>
              <w:top w:w="85" w:type="dxa"/>
              <w:left w:w="85" w:type="dxa"/>
              <w:bottom w:w="85" w:type="dxa"/>
              <w:right w:w="85" w:type="dxa"/>
            </w:tcMar>
          </w:tcPr>
          <w:p w14:paraId="714A547B">
            <w:pPr>
              <w:spacing w:before="40" w:after="60" w:line="312" w:lineRule="auto"/>
              <w:ind w:firstLine="0"/>
              <w:jc w:val="left"/>
            </w:pPr>
            <w:r>
              <w:rPr>
                <w:rFonts w:ascii="Times New Roman" w:hAnsi="Times New Roman" w:eastAsia="Times New Roman" w:cs="Times New Roman"/>
                <w:b w:val="0"/>
                <w:sz w:val="28"/>
              </w:rPr>
              <w:t>Transaction, Portfolio và các kiểu miền</w:t>
            </w:r>
          </w:p>
        </w:tc>
      </w:tr>
      <w:tr w14:paraId="34DC30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52659133">
            <w:pPr>
              <w:spacing w:before="40" w:after="60" w:line="312" w:lineRule="auto"/>
              <w:ind w:firstLine="0"/>
              <w:jc w:val="left"/>
            </w:pPr>
            <w:r>
              <w:rPr>
                <w:rFonts w:ascii="Times New Roman" w:hAnsi="Times New Roman" w:eastAsia="Times New Roman" w:cs="Times New Roman"/>
                <w:b w:val="0"/>
                <w:sz w:val="28"/>
              </w:rPr>
              <w:t>infrastructure</w:t>
            </w:r>
          </w:p>
        </w:tc>
        <w:tc>
          <w:tcPr>
            <w:tcW w:w="3969" w:type="dxa"/>
            <w:tcMar>
              <w:top w:w="85" w:type="dxa"/>
              <w:left w:w="85" w:type="dxa"/>
              <w:bottom w:w="85" w:type="dxa"/>
              <w:right w:w="85" w:type="dxa"/>
            </w:tcMar>
          </w:tcPr>
          <w:p w14:paraId="26FCA84C">
            <w:pPr>
              <w:spacing w:before="40" w:after="60" w:line="312" w:lineRule="auto"/>
              <w:ind w:firstLine="0"/>
              <w:jc w:val="left"/>
            </w:pPr>
            <w:r>
              <w:rPr>
                <w:rFonts w:ascii="Times New Roman" w:hAnsi="Times New Roman" w:eastAsia="Times New Roman" w:cs="Times New Roman"/>
                <w:b w:val="0"/>
                <w:sz w:val="28"/>
              </w:rPr>
              <w:t>Repository, nhà cung cấp dữ liệu và cấu hình kỹ thuật</w:t>
            </w:r>
          </w:p>
        </w:tc>
        <w:tc>
          <w:tcPr>
            <w:tcW w:w="3402" w:type="dxa"/>
            <w:tcMar>
              <w:top w:w="85" w:type="dxa"/>
              <w:left w:w="85" w:type="dxa"/>
              <w:bottom w:w="85" w:type="dxa"/>
              <w:right w:w="85" w:type="dxa"/>
            </w:tcMar>
          </w:tcPr>
          <w:p w14:paraId="4FBC34BB">
            <w:pPr>
              <w:spacing w:before="40" w:after="60" w:line="312" w:lineRule="auto"/>
              <w:ind w:firstLine="0"/>
              <w:jc w:val="left"/>
            </w:pPr>
            <w:r>
              <w:rPr>
                <w:rFonts w:ascii="Times New Roman" w:hAnsi="Times New Roman" w:eastAsia="Times New Roman" w:cs="Times New Roman"/>
                <w:b w:val="0"/>
                <w:sz w:val="28"/>
              </w:rPr>
              <w:t>JPA repository, YahooMarketDataProvider</w:t>
            </w:r>
          </w:p>
        </w:tc>
      </w:tr>
    </w:tbl>
    <w:p w14:paraId="7AE3C3F8">
      <w:pPr>
        <w:spacing w:after="0"/>
      </w:pPr>
    </w:p>
    <w:p w14:paraId="538C1EC5">
      <w:pPr>
        <w:pStyle w:val="4"/>
      </w:pPr>
      <w:r>
        <w:rPr>
          <w:rFonts w:ascii="Times New Roman" w:hAnsi="Times New Roman" w:eastAsia="Times New Roman" w:cs="Times New Roman"/>
        </w:rPr>
        <w:t>2.3.1 Luồng cập nhật giao dịch và dữ liệu dẫn xuất</w:t>
      </w:r>
    </w:p>
    <w:p w14:paraId="21CC1108">
      <w:pPr>
        <w:keepNext/>
        <w:ind w:firstLine="0"/>
        <w:jc w:val="center"/>
      </w:pPr>
      <w:r>
        <w:rPr>
          <w:rFonts w:ascii="Times New Roman" w:hAnsi="Times New Roman" w:eastAsia="Times New Roman" w:cs="Times New Roman"/>
        </w:rPr>
        <w:drawing>
          <wp:inline distT="0" distB="0" distL="114300" distR="114300">
            <wp:extent cx="4319905" cy="4211955"/>
            <wp:effectExtent l="0" t="0" r="8255" b="9525"/>
            <wp:docPr id="3" name="Picture 3" descr="Các trách nhiệm trong luồng thay đổi giao d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ác trách nhiệm trong luồng thay đổi giao dịch"/>
                    <pic:cNvPicPr>
                      <a:picLocks noChangeAspect="1"/>
                    </pic:cNvPicPr>
                  </pic:nvPicPr>
                  <pic:blipFill>
                    <a:blip r:embed="rId9"/>
                    <a:stretch>
                      <a:fillRect/>
                    </a:stretch>
                  </pic:blipFill>
                  <pic:spPr>
                    <a:xfrm>
                      <a:off x="0" y="0"/>
                      <a:ext cx="4320000" cy="4212000"/>
                    </a:xfrm>
                    <a:prstGeom prst="rect">
                      <a:avLst/>
                    </a:prstGeom>
                  </pic:spPr>
                </pic:pic>
              </a:graphicData>
            </a:graphic>
          </wp:inline>
        </w:drawing>
      </w:r>
    </w:p>
    <w:p w14:paraId="20A8CE70">
      <w:pPr>
        <w:pStyle w:val="16"/>
      </w:pPr>
      <w:r>
        <w:rPr>
          <w:rFonts w:ascii="Times New Roman" w:hAnsi="Times New Roman" w:eastAsia="Times New Roman" w:cs="Times New Roman"/>
        </w:rPr>
        <w:t>Hình 2.3. Các trách nhiệm trong luồng thay đổi giao dịch</w:t>
      </w:r>
    </w:p>
    <w:p w14:paraId="6DB68063">
      <w:r>
        <w:rPr>
          <w:rFonts w:ascii="Times New Roman" w:hAnsi="Times New Roman" w:eastAsia="Times New Roman" w:cs="Times New Roman"/>
        </w:rPr>
        <w:t>Giao dịch là đầu vào chính; holdings và snapshot là dữ liệu dẫn xuất. Khi một giao dịch thay đổi, chỉ làm mới biểu đồ trên trình duyệt sẽ không sửa được dữ liệu phía máy chủ. Dịch vụ phải điều phối việc tính lại và ghi nhật ký theo cùng ý nghĩa nghiệp vụ.</w:t>
      </w:r>
    </w:p>
    <w:p w14:paraId="2A9747AE">
      <w:r>
        <w:rPr>
          <w:rFonts w:ascii="Times New Roman" w:hAnsi="Times New Roman" w:eastAsia="Times New Roman" w:cs="Times New Roman"/>
        </w:rPr>
        <w:t>Kiểm thử TransactionServiceTest dùng mock để kiểm tra các lời gọi sau tạo, cập nhật và xóa. Đây là cách kiểm tra hợp đồng điều phối, nhưng không chứng minh rollback thực tế trên PostgreSQL. Một ca tích hợp bổ sung cần chủ động gây lỗi ở một bước phụ thuộc và xác nhận không xuất hiện giao dịch nửa hoàn thành. Phép kiểm này được giữ trong kế hoạch nghiệm thu bổ sung.</w:t>
      </w:r>
    </w:p>
    <w:p w14:paraId="00C77745">
      <w:r>
        <w:rPr>
          <w:rFonts w:ascii="Times New Roman" w:hAnsi="Times New Roman" w:eastAsia="Times New Roman" w:cs="Times New Roman"/>
        </w:rPr>
        <w:t>Audit phục vụ truy vết thao tác chứ không phải bản sao thay thế cho dữ liệu gốc. Nội dung nhật ký cần đủ xác định hành động và đối tượng nhưng không được chứa mật khẩu hoặc token. Chính sách lưu giữ, quyền đọc và quy trình phục hồi nhật ký cần được quyết định khi triển khai thực tế.</w:t>
      </w:r>
    </w:p>
    <w:p w14:paraId="476D8A99">
      <w:pPr>
        <w:pStyle w:val="4"/>
      </w:pPr>
      <w:r>
        <w:rPr>
          <w:rFonts w:ascii="Times New Roman" w:hAnsi="Times New Roman" w:eastAsia="Times New Roman" w:cs="Times New Roman"/>
        </w:rPr>
        <w:t>2.3.2 Bộ nhớ đệm và yêu cầu đồng thời</w:t>
      </w:r>
    </w:p>
    <w:p w14:paraId="21714DA4">
      <w:r>
        <w:rPr>
          <w:rFonts w:ascii="Times New Roman" w:hAnsi="Times New Roman" w:eastAsia="Times New Roman" w:cs="Times New Roman"/>
        </w:rPr>
        <w:t>Một màn hình dashboard có thể sử dụng cùng báo giá ở nhiều component. Nếu mỗi component tự gọi nhà cung cấp, số yêu cầu tăng dù tập dữ liệu cần lấy không đổi. BFF sử dụng bộ nhớ đệm có TTL và cơ chế gộp yêu cầu đang chạy để các lời gọi cùng khóa dùng chung một công việc đang thực hiện. [5]</w:t>
      </w:r>
    </w:p>
    <w:p w14:paraId="14639622">
      <w:r>
        <w:rPr>
          <w:rFonts w:ascii="Times New Roman" w:hAnsi="Times New Roman" w:eastAsia="Times New Roman" w:cs="Times New Roman"/>
        </w:rPr>
        <w:t>TTL giới hạn thời gian tái sử dụng kết quả, không bảo đảm dữ liệu thời gian thực. Khóa cache phải chứa các tham số ảnh hưởng kết quả, chẳng hạn ký hiệu tài sản, khoảng thời gian và tiền tệ khi phù hợp. Khi một yêu cầu thất bại, trạng thái đang chạy cần được giải phóng để lần thử sau không bị mắc kẹt vào một promise đã lỗi.</w:t>
      </w:r>
    </w:p>
    <w:p w14:paraId="1CD181AB">
      <w:r>
        <w:rPr>
          <w:rFonts w:ascii="Times New Roman" w:hAnsi="Times New Roman" w:eastAsia="Times New Roman" w:cs="Times New Roman"/>
        </w:rPr>
        <w:t>Kiểm thử async-ttl-cache tập trung vào các hành vi này ở mức đơn vị. Chưa có phép đo tải nhiều người dùng cho toàn bộ hệ thống, vì vậy báo cáo không quy đổi việc có cache thành một tỷ lệ tăng tốc cụ thể. Cải thiện hiệu năng cần được đo với cùng dữ liệu và cùng điều kiện mạng trước và sau thay đổi.</w:t>
      </w:r>
    </w:p>
    <w:p w14:paraId="646DEE7B">
      <w:pPr>
        <w:pStyle w:val="3"/>
      </w:pPr>
      <w:bookmarkStart w:id="11" w:name="_Toc12860"/>
      <w:r>
        <w:rPr>
          <w:rFonts w:ascii="Times New Roman" w:hAnsi="Times New Roman" w:eastAsia="Times New Roman" w:cs="Times New Roman"/>
        </w:rPr>
        <w:t>2.4 Thiết kế dữ liệu</w:t>
      </w:r>
      <w:bookmarkEnd w:id="11"/>
    </w:p>
    <w:p w14:paraId="46DBC4C3">
      <w:r>
        <w:rPr>
          <w:rFonts w:ascii="Times New Roman" w:hAnsi="Times New Roman" w:eastAsia="Times New Roman" w:cs="Times New Roman"/>
        </w:rPr>
        <w:t>Thiết kế dữ liệu xoay quanh quan hệ người dùng sở hữu danh mục và danh mục chứa giao dịch. Một tài sản có thể xuất hiện ở nhiều danh mục; watchlist là cấu trúc theo dõi độc lập. Các bảng phục vụ phân tích hoặc nghiên cứu bổ sung thông tin mà không thay thế giao dịch gốc. Mô hình dưới đây là mô hình logic rút gọn để giải thích sản phẩm, không phải khẳng định mọi cạnh đều được cơ sở dữ liệu hiện tại cưỡng chế bằng khóa ngoại. [3]</w:t>
      </w:r>
    </w:p>
    <w:p w14:paraId="0C3A16F7">
      <w:pPr>
        <w:keepNext/>
        <w:ind w:firstLine="0"/>
        <w:jc w:val="center"/>
      </w:pPr>
      <w:r>
        <w:rPr>
          <w:rFonts w:ascii="Times New Roman" w:hAnsi="Times New Roman" w:eastAsia="Times New Roman" w:cs="Times New Roman"/>
        </w:rPr>
        <w:drawing>
          <wp:inline distT="0" distB="0" distL="114300" distR="114300">
            <wp:extent cx="5759450" cy="3959860"/>
            <wp:effectExtent l="0" t="0" r="1270" b="2540"/>
            <wp:docPr id="4" name="Picture 4" descr="Mô hình logic rút gọn của dữ liệu danh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ô hình logic rút gọn của dữ liệu danh mục"/>
                    <pic:cNvPicPr>
                      <a:picLocks noChangeAspect="1"/>
                    </pic:cNvPicPr>
                  </pic:nvPicPr>
                  <pic:blipFill>
                    <a:blip r:embed="rId10"/>
                    <a:stretch>
                      <a:fillRect/>
                    </a:stretch>
                  </pic:blipFill>
                  <pic:spPr>
                    <a:xfrm>
                      <a:off x="0" y="0"/>
                      <a:ext cx="5760000" cy="3960000"/>
                    </a:xfrm>
                    <a:prstGeom prst="rect">
                      <a:avLst/>
                    </a:prstGeom>
                  </pic:spPr>
                </pic:pic>
              </a:graphicData>
            </a:graphic>
          </wp:inline>
        </w:drawing>
      </w:r>
    </w:p>
    <w:p w14:paraId="171E592D">
      <w:pPr>
        <w:pStyle w:val="16"/>
      </w:pPr>
      <w:r>
        <w:rPr>
          <w:rFonts w:ascii="Times New Roman" w:hAnsi="Times New Roman" w:eastAsia="Times New Roman" w:cs="Times New Roman"/>
        </w:rPr>
        <w:t>Hình 2.4. Mô hình logic rút gọn của dữ liệu danh mục</w:t>
      </w:r>
    </w:p>
    <w:p w14:paraId="28B1455E">
      <w:pPr>
        <w:pStyle w:val="4"/>
      </w:pPr>
      <w:r>
        <w:rPr>
          <w:rFonts w:ascii="Times New Roman" w:hAnsi="Times New Roman" w:eastAsia="Times New Roman" w:cs="Times New Roman"/>
        </w:rPr>
        <w:t>2.4.1 Tài khoản và danh mục</w:t>
      </w:r>
    </w:p>
    <w:p w14:paraId="075DE347">
      <w:pPr>
        <w:pStyle w:val="16"/>
        <w:keepNext/>
      </w:pPr>
      <w:r>
        <w:rPr>
          <w:rFonts w:ascii="Times New Roman" w:hAnsi="Times New Roman" w:eastAsia="Times New Roman" w:cs="Times New Roman"/>
        </w:rPr>
        <w:t>Bảng 2.13. Từ điển dữ liệu rút gọn users và portfolios</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91"/>
        <w:gridCol w:w="2381"/>
        <w:gridCol w:w="3798"/>
      </w:tblGrid>
      <w:tr w14:paraId="2166B1D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891" w:type="dxa"/>
            <w:shd w:val="clear" w:color="auto" w:fill="E7EDF3"/>
            <w:tcMar>
              <w:top w:w="85" w:type="dxa"/>
              <w:left w:w="85" w:type="dxa"/>
              <w:bottom w:w="85" w:type="dxa"/>
              <w:right w:w="85" w:type="dxa"/>
            </w:tcMar>
          </w:tcPr>
          <w:p w14:paraId="788A3CB9">
            <w:pPr>
              <w:keepNext/>
              <w:spacing w:before="40" w:after="60" w:line="312" w:lineRule="auto"/>
              <w:ind w:firstLine="0"/>
              <w:jc w:val="left"/>
            </w:pPr>
            <w:r>
              <w:rPr>
                <w:rFonts w:ascii="Times New Roman" w:hAnsi="Times New Roman" w:eastAsia="Times New Roman" w:cs="Times New Roman"/>
                <w:b/>
                <w:sz w:val="28"/>
              </w:rPr>
              <w:t>Trường</w:t>
            </w:r>
          </w:p>
        </w:tc>
        <w:tc>
          <w:tcPr>
            <w:tcW w:w="2381" w:type="dxa"/>
            <w:shd w:val="clear" w:color="auto" w:fill="E7EDF3"/>
            <w:tcMar>
              <w:top w:w="85" w:type="dxa"/>
              <w:left w:w="85" w:type="dxa"/>
              <w:bottom w:w="85" w:type="dxa"/>
              <w:right w:w="85" w:type="dxa"/>
            </w:tcMar>
          </w:tcPr>
          <w:p w14:paraId="521F427B">
            <w:pPr>
              <w:keepNext/>
              <w:spacing w:before="40" w:after="60" w:line="312" w:lineRule="auto"/>
              <w:ind w:firstLine="0"/>
              <w:jc w:val="left"/>
            </w:pPr>
            <w:r>
              <w:rPr>
                <w:rFonts w:ascii="Times New Roman" w:hAnsi="Times New Roman" w:eastAsia="Times New Roman" w:cs="Times New Roman"/>
                <w:b/>
                <w:sz w:val="28"/>
              </w:rPr>
              <w:t>Kiểu hoặc phiên bản</w:t>
            </w:r>
          </w:p>
        </w:tc>
        <w:tc>
          <w:tcPr>
            <w:tcW w:w="3798" w:type="dxa"/>
            <w:shd w:val="clear" w:color="auto" w:fill="E7EDF3"/>
            <w:tcMar>
              <w:top w:w="85" w:type="dxa"/>
              <w:left w:w="85" w:type="dxa"/>
              <w:bottom w:w="85" w:type="dxa"/>
              <w:right w:w="85" w:type="dxa"/>
            </w:tcMar>
          </w:tcPr>
          <w:p w14:paraId="3909C7E2">
            <w:pPr>
              <w:keepNext/>
              <w:spacing w:before="40" w:after="60" w:line="312" w:lineRule="auto"/>
              <w:ind w:firstLine="0"/>
              <w:jc w:val="left"/>
            </w:pPr>
            <w:r>
              <w:rPr>
                <w:rFonts w:ascii="Times New Roman" w:hAnsi="Times New Roman" w:eastAsia="Times New Roman" w:cs="Times New Roman"/>
                <w:b/>
                <w:sz w:val="28"/>
              </w:rPr>
              <w:t>Ý nghĩa</w:t>
            </w:r>
          </w:p>
        </w:tc>
      </w:tr>
      <w:tr w14:paraId="00338A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6F03854A">
            <w:pPr>
              <w:spacing w:before="40" w:after="60" w:line="312" w:lineRule="auto"/>
              <w:ind w:firstLine="0"/>
              <w:jc w:val="left"/>
            </w:pPr>
            <w:r>
              <w:rPr>
                <w:rFonts w:ascii="Times New Roman" w:hAnsi="Times New Roman" w:eastAsia="Times New Roman" w:cs="Times New Roman"/>
                <w:b w:val="0"/>
                <w:sz w:val="28"/>
              </w:rPr>
              <w:t>users.id</w:t>
            </w:r>
          </w:p>
        </w:tc>
        <w:tc>
          <w:tcPr>
            <w:tcW w:w="2381" w:type="dxa"/>
            <w:tcMar>
              <w:top w:w="85" w:type="dxa"/>
              <w:left w:w="85" w:type="dxa"/>
              <w:bottom w:w="85" w:type="dxa"/>
              <w:right w:w="85" w:type="dxa"/>
            </w:tcMar>
          </w:tcPr>
          <w:p w14:paraId="136DEF03">
            <w:pPr>
              <w:spacing w:before="40" w:after="60" w:line="312" w:lineRule="auto"/>
              <w:ind w:firstLine="0"/>
              <w:jc w:val="left"/>
            </w:pPr>
            <w:r>
              <w:rPr>
                <w:rFonts w:ascii="Times New Roman" w:hAnsi="Times New Roman" w:eastAsia="Times New Roman" w:cs="Times New Roman"/>
                <w:b w:val="0"/>
                <w:sz w:val="28"/>
              </w:rPr>
              <w:t>UUID</w:t>
            </w:r>
          </w:p>
        </w:tc>
        <w:tc>
          <w:tcPr>
            <w:tcW w:w="3798" w:type="dxa"/>
            <w:tcMar>
              <w:top w:w="85" w:type="dxa"/>
              <w:left w:w="85" w:type="dxa"/>
              <w:bottom w:w="85" w:type="dxa"/>
              <w:right w:w="85" w:type="dxa"/>
            </w:tcMar>
          </w:tcPr>
          <w:p w14:paraId="4D007830">
            <w:pPr>
              <w:spacing w:before="40" w:after="60" w:line="312" w:lineRule="auto"/>
              <w:ind w:firstLine="0"/>
              <w:jc w:val="left"/>
            </w:pPr>
            <w:r>
              <w:rPr>
                <w:rFonts w:ascii="Times New Roman" w:hAnsi="Times New Roman" w:eastAsia="Times New Roman" w:cs="Times New Roman"/>
                <w:b w:val="0"/>
                <w:sz w:val="28"/>
              </w:rPr>
              <w:t>Định danh tài khoản; không dùng email làm khóa quan hệ.</w:t>
            </w:r>
          </w:p>
        </w:tc>
      </w:tr>
      <w:tr w14:paraId="46CF5B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30D126B2">
            <w:pPr>
              <w:spacing w:before="40" w:after="60" w:line="312" w:lineRule="auto"/>
              <w:ind w:firstLine="0"/>
              <w:jc w:val="left"/>
            </w:pPr>
            <w:r>
              <w:rPr>
                <w:rFonts w:ascii="Times New Roman" w:hAnsi="Times New Roman" w:eastAsia="Times New Roman" w:cs="Times New Roman"/>
                <w:b w:val="0"/>
                <w:sz w:val="28"/>
              </w:rPr>
              <w:t>users.email</w:t>
            </w:r>
          </w:p>
        </w:tc>
        <w:tc>
          <w:tcPr>
            <w:tcW w:w="2381" w:type="dxa"/>
            <w:tcMar>
              <w:top w:w="85" w:type="dxa"/>
              <w:left w:w="85" w:type="dxa"/>
              <w:bottom w:w="85" w:type="dxa"/>
              <w:right w:w="85" w:type="dxa"/>
            </w:tcMar>
          </w:tcPr>
          <w:p w14:paraId="64CE4568">
            <w:pPr>
              <w:spacing w:before="40" w:after="60" w:line="312" w:lineRule="auto"/>
              <w:ind w:firstLine="0"/>
              <w:jc w:val="left"/>
            </w:pPr>
            <w:r>
              <w:rPr>
                <w:rFonts w:ascii="Times New Roman" w:hAnsi="Times New Roman" w:eastAsia="Times New Roman" w:cs="Times New Roman"/>
                <w:b w:val="0"/>
                <w:sz w:val="28"/>
              </w:rPr>
              <w:t>VARCHAR(320)</w:t>
            </w:r>
          </w:p>
        </w:tc>
        <w:tc>
          <w:tcPr>
            <w:tcW w:w="3798" w:type="dxa"/>
            <w:tcMar>
              <w:top w:w="85" w:type="dxa"/>
              <w:left w:w="85" w:type="dxa"/>
              <w:bottom w:w="85" w:type="dxa"/>
              <w:right w:w="85" w:type="dxa"/>
            </w:tcMar>
          </w:tcPr>
          <w:p w14:paraId="2DCB097F">
            <w:pPr>
              <w:spacing w:before="40" w:after="60" w:line="312" w:lineRule="auto"/>
              <w:ind w:firstLine="0"/>
              <w:jc w:val="left"/>
            </w:pPr>
            <w:r>
              <w:rPr>
                <w:rFonts w:ascii="Times New Roman" w:hAnsi="Times New Roman" w:eastAsia="Times New Roman" w:cs="Times New Roman"/>
                <w:b w:val="0"/>
                <w:sz w:val="28"/>
              </w:rPr>
              <w:t>Duy nhất theo migration ban đầu; dùng để đăng nhập.</w:t>
            </w:r>
          </w:p>
        </w:tc>
      </w:tr>
      <w:tr w14:paraId="306181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3A4D5CD4">
            <w:pPr>
              <w:spacing w:before="40" w:after="60" w:line="312" w:lineRule="auto"/>
              <w:ind w:firstLine="0"/>
              <w:jc w:val="left"/>
            </w:pPr>
            <w:r>
              <w:rPr>
                <w:rFonts w:ascii="Times New Roman" w:hAnsi="Times New Roman" w:eastAsia="Times New Roman" w:cs="Times New Roman"/>
                <w:b w:val="0"/>
                <w:sz w:val="28"/>
              </w:rPr>
              <w:t>users.password_hash</w:t>
            </w:r>
          </w:p>
        </w:tc>
        <w:tc>
          <w:tcPr>
            <w:tcW w:w="2381" w:type="dxa"/>
            <w:tcMar>
              <w:top w:w="85" w:type="dxa"/>
              <w:left w:w="85" w:type="dxa"/>
              <w:bottom w:w="85" w:type="dxa"/>
              <w:right w:w="85" w:type="dxa"/>
            </w:tcMar>
          </w:tcPr>
          <w:p w14:paraId="1CF9B047">
            <w:pPr>
              <w:spacing w:before="40" w:after="60" w:line="312" w:lineRule="auto"/>
              <w:ind w:firstLine="0"/>
              <w:jc w:val="left"/>
            </w:pPr>
            <w:r>
              <w:rPr>
                <w:rFonts w:ascii="Times New Roman" w:hAnsi="Times New Roman" w:eastAsia="Times New Roman" w:cs="Times New Roman"/>
                <w:b w:val="0"/>
                <w:sz w:val="28"/>
              </w:rPr>
              <w:t>VARCHAR(255)</w:t>
            </w:r>
          </w:p>
        </w:tc>
        <w:tc>
          <w:tcPr>
            <w:tcW w:w="3798" w:type="dxa"/>
            <w:tcMar>
              <w:top w:w="85" w:type="dxa"/>
              <w:left w:w="85" w:type="dxa"/>
              <w:bottom w:w="85" w:type="dxa"/>
              <w:right w:w="85" w:type="dxa"/>
            </w:tcMar>
          </w:tcPr>
          <w:p w14:paraId="0EF50BDB">
            <w:pPr>
              <w:spacing w:before="40" w:after="60" w:line="312" w:lineRule="auto"/>
              <w:ind w:firstLine="0"/>
              <w:jc w:val="left"/>
            </w:pPr>
            <w:r>
              <w:rPr>
                <w:rFonts w:ascii="Times New Roman" w:hAnsi="Times New Roman" w:eastAsia="Times New Roman" w:cs="Times New Roman"/>
                <w:b w:val="0"/>
                <w:sz w:val="28"/>
              </w:rPr>
              <w:t>Chỉ lưu giá trị băm; không đưa vào phản hồi nghiệp vụ.</w:t>
            </w:r>
          </w:p>
        </w:tc>
      </w:tr>
      <w:tr w14:paraId="2373BE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126E1348">
            <w:pPr>
              <w:spacing w:before="40" w:after="60" w:line="312" w:lineRule="auto"/>
              <w:ind w:firstLine="0"/>
              <w:jc w:val="left"/>
            </w:pPr>
            <w:r>
              <w:rPr>
                <w:rFonts w:ascii="Times New Roman" w:hAnsi="Times New Roman" w:eastAsia="Times New Roman" w:cs="Times New Roman"/>
                <w:b w:val="0"/>
                <w:sz w:val="28"/>
              </w:rPr>
              <w:t>users.full_name</w:t>
            </w:r>
          </w:p>
        </w:tc>
        <w:tc>
          <w:tcPr>
            <w:tcW w:w="2381" w:type="dxa"/>
            <w:tcMar>
              <w:top w:w="85" w:type="dxa"/>
              <w:left w:w="85" w:type="dxa"/>
              <w:bottom w:w="85" w:type="dxa"/>
              <w:right w:w="85" w:type="dxa"/>
            </w:tcMar>
          </w:tcPr>
          <w:p w14:paraId="65841913">
            <w:pPr>
              <w:spacing w:before="40" w:after="60" w:line="312" w:lineRule="auto"/>
              <w:ind w:firstLine="0"/>
              <w:jc w:val="left"/>
            </w:pPr>
            <w:r>
              <w:rPr>
                <w:rFonts w:ascii="Times New Roman" w:hAnsi="Times New Roman" w:eastAsia="Times New Roman" w:cs="Times New Roman"/>
                <w:b w:val="0"/>
                <w:sz w:val="28"/>
              </w:rPr>
              <w:t>VARCHAR(160)</w:t>
            </w:r>
          </w:p>
        </w:tc>
        <w:tc>
          <w:tcPr>
            <w:tcW w:w="3798" w:type="dxa"/>
            <w:tcMar>
              <w:top w:w="85" w:type="dxa"/>
              <w:left w:w="85" w:type="dxa"/>
              <w:bottom w:w="85" w:type="dxa"/>
              <w:right w:w="85" w:type="dxa"/>
            </w:tcMar>
          </w:tcPr>
          <w:p w14:paraId="7441DE00">
            <w:pPr>
              <w:spacing w:before="40" w:after="60" w:line="312" w:lineRule="auto"/>
              <w:ind w:firstLine="0"/>
              <w:jc w:val="left"/>
            </w:pPr>
            <w:r>
              <w:rPr>
                <w:rFonts w:ascii="Times New Roman" w:hAnsi="Times New Roman" w:eastAsia="Times New Roman" w:cs="Times New Roman"/>
                <w:b w:val="0"/>
                <w:sz w:val="28"/>
              </w:rPr>
              <w:t>Tên hiển thị của tài khoản.</w:t>
            </w:r>
          </w:p>
        </w:tc>
      </w:tr>
      <w:tr w14:paraId="6258B5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44080BEF">
            <w:pPr>
              <w:spacing w:before="40" w:after="60" w:line="312" w:lineRule="auto"/>
              <w:ind w:firstLine="0"/>
              <w:jc w:val="left"/>
            </w:pPr>
            <w:r>
              <w:rPr>
                <w:rFonts w:ascii="Times New Roman" w:hAnsi="Times New Roman" w:eastAsia="Times New Roman" w:cs="Times New Roman"/>
                <w:b w:val="0"/>
                <w:sz w:val="28"/>
              </w:rPr>
              <w:t>users.role</w:t>
            </w:r>
          </w:p>
        </w:tc>
        <w:tc>
          <w:tcPr>
            <w:tcW w:w="2381" w:type="dxa"/>
            <w:tcMar>
              <w:top w:w="85" w:type="dxa"/>
              <w:left w:w="85" w:type="dxa"/>
              <w:bottom w:w="85" w:type="dxa"/>
              <w:right w:w="85" w:type="dxa"/>
            </w:tcMar>
          </w:tcPr>
          <w:p w14:paraId="60EEC4C1">
            <w:pPr>
              <w:spacing w:before="40" w:after="60" w:line="312" w:lineRule="auto"/>
              <w:ind w:firstLine="0"/>
              <w:jc w:val="left"/>
            </w:pPr>
            <w:r>
              <w:rPr>
                <w:rFonts w:ascii="Times New Roman" w:hAnsi="Times New Roman" w:eastAsia="Times New Roman" w:cs="Times New Roman"/>
                <w:b w:val="0"/>
                <w:sz w:val="28"/>
              </w:rPr>
              <w:t>VARCHAR(32)</w:t>
            </w:r>
          </w:p>
        </w:tc>
        <w:tc>
          <w:tcPr>
            <w:tcW w:w="3798" w:type="dxa"/>
            <w:tcMar>
              <w:top w:w="85" w:type="dxa"/>
              <w:left w:w="85" w:type="dxa"/>
              <w:bottom w:w="85" w:type="dxa"/>
              <w:right w:w="85" w:type="dxa"/>
            </w:tcMar>
          </w:tcPr>
          <w:p w14:paraId="32C0A26A">
            <w:pPr>
              <w:spacing w:before="40" w:after="60" w:line="312" w:lineRule="auto"/>
              <w:ind w:firstLine="0"/>
              <w:jc w:val="left"/>
            </w:pPr>
            <w:r>
              <w:rPr>
                <w:rFonts w:ascii="Times New Roman" w:hAnsi="Times New Roman" w:eastAsia="Times New Roman" w:cs="Times New Roman"/>
                <w:b w:val="0"/>
                <w:sz w:val="28"/>
              </w:rPr>
              <w:t>Vai trò được backend dùng trong phân quyền.</w:t>
            </w:r>
          </w:p>
        </w:tc>
      </w:tr>
      <w:tr w14:paraId="5E872CA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34A16579">
            <w:pPr>
              <w:spacing w:before="40" w:after="60" w:line="312" w:lineRule="auto"/>
              <w:ind w:firstLine="0"/>
              <w:jc w:val="left"/>
            </w:pPr>
            <w:r>
              <w:rPr>
                <w:rFonts w:ascii="Times New Roman" w:hAnsi="Times New Roman" w:eastAsia="Times New Roman" w:cs="Times New Roman"/>
                <w:b w:val="0"/>
                <w:sz w:val="28"/>
              </w:rPr>
              <w:t>portfolios.id</w:t>
            </w:r>
          </w:p>
        </w:tc>
        <w:tc>
          <w:tcPr>
            <w:tcW w:w="2381" w:type="dxa"/>
            <w:tcMar>
              <w:top w:w="85" w:type="dxa"/>
              <w:left w:w="85" w:type="dxa"/>
              <w:bottom w:w="85" w:type="dxa"/>
              <w:right w:w="85" w:type="dxa"/>
            </w:tcMar>
          </w:tcPr>
          <w:p w14:paraId="3D94C428">
            <w:pPr>
              <w:spacing w:before="40" w:after="60" w:line="312" w:lineRule="auto"/>
              <w:ind w:firstLine="0"/>
              <w:jc w:val="left"/>
            </w:pPr>
            <w:r>
              <w:rPr>
                <w:rFonts w:ascii="Times New Roman" w:hAnsi="Times New Roman" w:eastAsia="Times New Roman" w:cs="Times New Roman"/>
                <w:b w:val="0"/>
                <w:sz w:val="28"/>
              </w:rPr>
              <w:t>UUID</w:t>
            </w:r>
          </w:p>
        </w:tc>
        <w:tc>
          <w:tcPr>
            <w:tcW w:w="3798" w:type="dxa"/>
            <w:tcMar>
              <w:top w:w="85" w:type="dxa"/>
              <w:left w:w="85" w:type="dxa"/>
              <w:bottom w:w="85" w:type="dxa"/>
              <w:right w:w="85" w:type="dxa"/>
            </w:tcMar>
          </w:tcPr>
          <w:p w14:paraId="2F9C7AA1">
            <w:pPr>
              <w:spacing w:before="40" w:after="60" w:line="312" w:lineRule="auto"/>
              <w:ind w:firstLine="0"/>
              <w:jc w:val="left"/>
            </w:pPr>
            <w:r>
              <w:rPr>
                <w:rFonts w:ascii="Times New Roman" w:hAnsi="Times New Roman" w:eastAsia="Times New Roman" w:cs="Times New Roman"/>
                <w:b w:val="0"/>
                <w:sz w:val="28"/>
              </w:rPr>
              <w:t>Định danh danh mục.</w:t>
            </w:r>
          </w:p>
        </w:tc>
      </w:tr>
      <w:tr w14:paraId="7E1F34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007FF267">
            <w:pPr>
              <w:spacing w:before="40" w:after="60" w:line="312" w:lineRule="auto"/>
              <w:ind w:firstLine="0"/>
              <w:jc w:val="left"/>
            </w:pPr>
            <w:r>
              <w:rPr>
                <w:rFonts w:ascii="Times New Roman" w:hAnsi="Times New Roman" w:eastAsia="Times New Roman" w:cs="Times New Roman"/>
                <w:b w:val="0"/>
                <w:sz w:val="28"/>
              </w:rPr>
              <w:t>portfolios.user_id</w:t>
            </w:r>
          </w:p>
        </w:tc>
        <w:tc>
          <w:tcPr>
            <w:tcW w:w="2381" w:type="dxa"/>
            <w:tcMar>
              <w:top w:w="85" w:type="dxa"/>
              <w:left w:w="85" w:type="dxa"/>
              <w:bottom w:w="85" w:type="dxa"/>
              <w:right w:w="85" w:type="dxa"/>
            </w:tcMar>
          </w:tcPr>
          <w:p w14:paraId="35EC942B">
            <w:pPr>
              <w:spacing w:before="40" w:after="60" w:line="312" w:lineRule="auto"/>
              <w:ind w:firstLine="0"/>
              <w:jc w:val="left"/>
            </w:pPr>
            <w:r>
              <w:rPr>
                <w:rFonts w:ascii="Times New Roman" w:hAnsi="Times New Roman" w:eastAsia="Times New Roman" w:cs="Times New Roman"/>
                <w:b w:val="0"/>
                <w:sz w:val="28"/>
              </w:rPr>
              <w:t>UUID</w:t>
            </w:r>
          </w:p>
        </w:tc>
        <w:tc>
          <w:tcPr>
            <w:tcW w:w="3798" w:type="dxa"/>
            <w:tcMar>
              <w:top w:w="85" w:type="dxa"/>
              <w:left w:w="85" w:type="dxa"/>
              <w:bottom w:w="85" w:type="dxa"/>
              <w:right w:w="85" w:type="dxa"/>
            </w:tcMar>
          </w:tcPr>
          <w:p w14:paraId="44E43B11">
            <w:pPr>
              <w:spacing w:before="40" w:after="60" w:line="312" w:lineRule="auto"/>
              <w:ind w:firstLine="0"/>
              <w:jc w:val="left"/>
            </w:pPr>
            <w:r>
              <w:rPr>
                <w:rFonts w:ascii="Times New Roman" w:hAnsi="Times New Roman" w:eastAsia="Times New Roman" w:cs="Times New Roman"/>
                <w:b w:val="0"/>
                <w:sz w:val="28"/>
              </w:rPr>
              <w:t>Liên kết người sở hữu; căn cứ lọc dữ liệu.</w:t>
            </w:r>
          </w:p>
        </w:tc>
      </w:tr>
      <w:tr w14:paraId="5E8C9F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33749775">
            <w:pPr>
              <w:spacing w:before="40" w:after="60" w:line="312" w:lineRule="auto"/>
              <w:ind w:firstLine="0"/>
              <w:jc w:val="left"/>
            </w:pPr>
            <w:r>
              <w:rPr>
                <w:rFonts w:ascii="Times New Roman" w:hAnsi="Times New Roman" w:eastAsia="Times New Roman" w:cs="Times New Roman"/>
                <w:b w:val="0"/>
                <w:sz w:val="28"/>
              </w:rPr>
              <w:t>portfolios.name</w:t>
            </w:r>
          </w:p>
        </w:tc>
        <w:tc>
          <w:tcPr>
            <w:tcW w:w="2381" w:type="dxa"/>
            <w:tcMar>
              <w:top w:w="85" w:type="dxa"/>
              <w:left w:w="85" w:type="dxa"/>
              <w:bottom w:w="85" w:type="dxa"/>
              <w:right w:w="85" w:type="dxa"/>
            </w:tcMar>
          </w:tcPr>
          <w:p w14:paraId="5748A3D3">
            <w:pPr>
              <w:spacing w:before="40" w:after="60" w:line="312" w:lineRule="auto"/>
              <w:ind w:firstLine="0"/>
              <w:jc w:val="left"/>
            </w:pPr>
            <w:r>
              <w:rPr>
                <w:rFonts w:ascii="Times New Roman" w:hAnsi="Times New Roman" w:eastAsia="Times New Roman" w:cs="Times New Roman"/>
                <w:b w:val="0"/>
                <w:sz w:val="28"/>
              </w:rPr>
              <w:t>VARCHAR(120)</w:t>
            </w:r>
          </w:p>
        </w:tc>
        <w:tc>
          <w:tcPr>
            <w:tcW w:w="3798" w:type="dxa"/>
            <w:tcMar>
              <w:top w:w="85" w:type="dxa"/>
              <w:left w:w="85" w:type="dxa"/>
              <w:bottom w:w="85" w:type="dxa"/>
              <w:right w:w="85" w:type="dxa"/>
            </w:tcMar>
          </w:tcPr>
          <w:p w14:paraId="02DEB9A4">
            <w:pPr>
              <w:spacing w:before="40" w:after="60" w:line="312" w:lineRule="auto"/>
              <w:ind w:firstLine="0"/>
              <w:jc w:val="left"/>
            </w:pPr>
            <w:r>
              <w:rPr>
                <w:rFonts w:ascii="Times New Roman" w:hAnsi="Times New Roman" w:eastAsia="Times New Roman" w:cs="Times New Roman"/>
                <w:b w:val="0"/>
                <w:sz w:val="28"/>
              </w:rPr>
              <w:t>Tên danh mục, ràng buộc duy nhất theo người dùng ở V1.</w:t>
            </w:r>
          </w:p>
        </w:tc>
      </w:tr>
      <w:tr w14:paraId="2F3951E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0CFD31D9">
            <w:pPr>
              <w:spacing w:before="40" w:after="60" w:line="312" w:lineRule="auto"/>
              <w:ind w:firstLine="0"/>
              <w:jc w:val="left"/>
            </w:pPr>
            <w:r>
              <w:rPr>
                <w:rFonts w:ascii="Times New Roman" w:hAnsi="Times New Roman" w:eastAsia="Times New Roman" w:cs="Times New Roman"/>
                <w:b w:val="0"/>
                <w:sz w:val="28"/>
              </w:rPr>
              <w:t>portfolios.base_currency</w:t>
            </w:r>
          </w:p>
        </w:tc>
        <w:tc>
          <w:tcPr>
            <w:tcW w:w="2381" w:type="dxa"/>
            <w:tcMar>
              <w:top w:w="85" w:type="dxa"/>
              <w:left w:w="85" w:type="dxa"/>
              <w:bottom w:w="85" w:type="dxa"/>
              <w:right w:w="85" w:type="dxa"/>
            </w:tcMar>
          </w:tcPr>
          <w:p w14:paraId="77363905">
            <w:pPr>
              <w:spacing w:before="40" w:after="60" w:line="312" w:lineRule="auto"/>
              <w:ind w:firstLine="0"/>
              <w:jc w:val="left"/>
            </w:pPr>
            <w:r>
              <w:rPr>
                <w:rFonts w:ascii="Times New Roman" w:hAnsi="Times New Roman" w:eastAsia="Times New Roman" w:cs="Times New Roman"/>
                <w:b w:val="0"/>
                <w:sz w:val="28"/>
              </w:rPr>
              <w:t>CHAR(3)</w:t>
            </w:r>
          </w:p>
        </w:tc>
        <w:tc>
          <w:tcPr>
            <w:tcW w:w="3798" w:type="dxa"/>
            <w:tcMar>
              <w:top w:w="85" w:type="dxa"/>
              <w:left w:w="85" w:type="dxa"/>
              <w:bottom w:w="85" w:type="dxa"/>
              <w:right w:w="85" w:type="dxa"/>
            </w:tcMar>
          </w:tcPr>
          <w:p w14:paraId="295EA7EE">
            <w:pPr>
              <w:spacing w:before="40" w:after="60" w:line="312" w:lineRule="auto"/>
              <w:ind w:firstLine="0"/>
              <w:jc w:val="left"/>
            </w:pPr>
            <w:r>
              <w:rPr>
                <w:rFonts w:ascii="Times New Roman" w:hAnsi="Times New Roman" w:eastAsia="Times New Roman" w:cs="Times New Roman"/>
                <w:b w:val="0"/>
                <w:sz w:val="28"/>
              </w:rPr>
              <w:t>Đơn vị tiền tệ cơ sở.</w:t>
            </w:r>
          </w:p>
        </w:tc>
      </w:tr>
      <w:tr w14:paraId="4D085B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331C7535">
            <w:pPr>
              <w:spacing w:before="40" w:after="60" w:line="312" w:lineRule="auto"/>
              <w:ind w:firstLine="0"/>
              <w:jc w:val="left"/>
            </w:pPr>
            <w:r>
              <w:rPr>
                <w:rFonts w:ascii="Times New Roman" w:hAnsi="Times New Roman" w:eastAsia="Times New Roman" w:cs="Times New Roman"/>
                <w:b w:val="0"/>
                <w:sz w:val="28"/>
              </w:rPr>
              <w:t>portfolios.type</w:t>
            </w:r>
          </w:p>
        </w:tc>
        <w:tc>
          <w:tcPr>
            <w:tcW w:w="2381" w:type="dxa"/>
            <w:tcMar>
              <w:top w:w="85" w:type="dxa"/>
              <w:left w:w="85" w:type="dxa"/>
              <w:bottom w:w="85" w:type="dxa"/>
              <w:right w:w="85" w:type="dxa"/>
            </w:tcMar>
          </w:tcPr>
          <w:p w14:paraId="1BB34B71">
            <w:pPr>
              <w:spacing w:before="40" w:after="60" w:line="312" w:lineRule="auto"/>
              <w:ind w:firstLine="0"/>
              <w:jc w:val="left"/>
            </w:pPr>
            <w:r>
              <w:rPr>
                <w:rFonts w:ascii="Times New Roman" w:hAnsi="Times New Roman" w:eastAsia="Times New Roman" w:cs="Times New Roman"/>
                <w:b w:val="0"/>
                <w:sz w:val="28"/>
              </w:rPr>
              <w:t>Trường bổ sung V11</w:t>
            </w:r>
          </w:p>
        </w:tc>
        <w:tc>
          <w:tcPr>
            <w:tcW w:w="3798" w:type="dxa"/>
            <w:tcMar>
              <w:top w:w="85" w:type="dxa"/>
              <w:left w:w="85" w:type="dxa"/>
              <w:bottom w:w="85" w:type="dxa"/>
              <w:right w:w="85" w:type="dxa"/>
            </w:tcMar>
          </w:tcPr>
          <w:p w14:paraId="67849EFF">
            <w:pPr>
              <w:spacing w:before="40" w:after="60" w:line="312" w:lineRule="auto"/>
              <w:ind w:firstLine="0"/>
              <w:jc w:val="left"/>
            </w:pPr>
            <w:r>
              <w:rPr>
                <w:rFonts w:ascii="Times New Roman" w:hAnsi="Times New Roman" w:eastAsia="Times New Roman" w:cs="Times New Roman"/>
                <w:b w:val="0"/>
                <w:sz w:val="28"/>
              </w:rPr>
              <w:t>Phân biệt loại danh mục theo triển khai hiện tại.</w:t>
            </w:r>
          </w:p>
        </w:tc>
      </w:tr>
    </w:tbl>
    <w:p w14:paraId="72F21E87">
      <w:pPr>
        <w:spacing w:after="0"/>
      </w:pPr>
    </w:p>
    <w:p w14:paraId="6E12ABFC">
      <w:r>
        <w:rPr>
          <w:rFonts w:ascii="Times New Roman" w:hAnsi="Times New Roman" w:eastAsia="Times New Roman" w:cs="Times New Roman"/>
        </w:rPr>
        <w:t>Khóa ngoại user_id biểu diễn sở hữu, nhưng quyền truy cập vẫn phải được kiểm tra ở lớp ứng dụng. Cơ sở dữ liệu không biết người đang gửi HTTP là ai nếu ứng dụng dùng chung tài khoản kết nối. Vì vậy, mỗi truy vấn theo định danh tài nguyên phải gắn với danh tính đã xác thực.</w:t>
      </w:r>
    </w:p>
    <w:p w14:paraId="3BD7D394">
      <w:pPr>
        <w:pStyle w:val="4"/>
      </w:pPr>
      <w:r>
        <w:rPr>
          <w:rFonts w:ascii="Times New Roman" w:hAnsi="Times New Roman" w:eastAsia="Times New Roman" w:cs="Times New Roman"/>
        </w:rPr>
        <w:t>2.4.2 Giao dịch và lịch sử nghiệp vụ</w:t>
      </w:r>
    </w:p>
    <w:p w14:paraId="48907F37">
      <w:pPr>
        <w:pStyle w:val="16"/>
        <w:keepNext/>
      </w:pPr>
      <w:r>
        <w:rPr>
          <w:rFonts w:ascii="Times New Roman" w:hAnsi="Times New Roman" w:eastAsia="Times New Roman" w:cs="Times New Roman"/>
        </w:rPr>
        <w:t>Bảng 2.14. Từ điển dữ liệu rút gọn transactions</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91"/>
        <w:gridCol w:w="2381"/>
        <w:gridCol w:w="3798"/>
      </w:tblGrid>
      <w:tr w14:paraId="75DBC0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891" w:type="dxa"/>
            <w:shd w:val="clear" w:color="auto" w:fill="E7EDF3"/>
            <w:tcMar>
              <w:top w:w="85" w:type="dxa"/>
              <w:left w:w="85" w:type="dxa"/>
              <w:bottom w:w="85" w:type="dxa"/>
              <w:right w:w="85" w:type="dxa"/>
            </w:tcMar>
          </w:tcPr>
          <w:p w14:paraId="02CB9DE0">
            <w:pPr>
              <w:keepNext/>
              <w:spacing w:before="40" w:after="60" w:line="312" w:lineRule="auto"/>
              <w:ind w:firstLine="0"/>
              <w:jc w:val="left"/>
            </w:pPr>
            <w:r>
              <w:rPr>
                <w:rFonts w:ascii="Times New Roman" w:hAnsi="Times New Roman" w:eastAsia="Times New Roman" w:cs="Times New Roman"/>
                <w:b/>
                <w:sz w:val="28"/>
              </w:rPr>
              <w:t>Trường</w:t>
            </w:r>
          </w:p>
        </w:tc>
        <w:tc>
          <w:tcPr>
            <w:tcW w:w="2381" w:type="dxa"/>
            <w:shd w:val="clear" w:color="auto" w:fill="E7EDF3"/>
            <w:tcMar>
              <w:top w:w="85" w:type="dxa"/>
              <w:left w:w="85" w:type="dxa"/>
              <w:bottom w:w="85" w:type="dxa"/>
              <w:right w:w="85" w:type="dxa"/>
            </w:tcMar>
          </w:tcPr>
          <w:p w14:paraId="553C7340">
            <w:pPr>
              <w:keepNext/>
              <w:spacing w:before="40" w:after="60" w:line="312" w:lineRule="auto"/>
              <w:ind w:firstLine="0"/>
              <w:jc w:val="left"/>
            </w:pPr>
            <w:r>
              <w:rPr>
                <w:rFonts w:ascii="Times New Roman" w:hAnsi="Times New Roman" w:eastAsia="Times New Roman" w:cs="Times New Roman"/>
                <w:b/>
                <w:sz w:val="28"/>
              </w:rPr>
              <w:t>Kiểu hoặc phiên bản</w:t>
            </w:r>
          </w:p>
        </w:tc>
        <w:tc>
          <w:tcPr>
            <w:tcW w:w="3798" w:type="dxa"/>
            <w:shd w:val="clear" w:color="auto" w:fill="E7EDF3"/>
            <w:tcMar>
              <w:top w:w="85" w:type="dxa"/>
              <w:left w:w="85" w:type="dxa"/>
              <w:bottom w:w="85" w:type="dxa"/>
              <w:right w:w="85" w:type="dxa"/>
            </w:tcMar>
          </w:tcPr>
          <w:p w14:paraId="15938520">
            <w:pPr>
              <w:keepNext/>
              <w:spacing w:before="40" w:after="60" w:line="312" w:lineRule="auto"/>
              <w:ind w:firstLine="0"/>
              <w:jc w:val="left"/>
            </w:pPr>
            <w:r>
              <w:rPr>
                <w:rFonts w:ascii="Times New Roman" w:hAnsi="Times New Roman" w:eastAsia="Times New Roman" w:cs="Times New Roman"/>
                <w:b/>
                <w:sz w:val="28"/>
              </w:rPr>
              <w:t>Ý nghĩa</w:t>
            </w:r>
          </w:p>
        </w:tc>
      </w:tr>
      <w:tr w14:paraId="78BB10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2CB822D1">
            <w:pPr>
              <w:spacing w:before="40" w:after="60" w:line="312" w:lineRule="auto"/>
              <w:ind w:firstLine="0"/>
              <w:jc w:val="left"/>
            </w:pPr>
            <w:r>
              <w:rPr>
                <w:rFonts w:ascii="Times New Roman" w:hAnsi="Times New Roman" w:eastAsia="Times New Roman" w:cs="Times New Roman"/>
                <w:b w:val="0"/>
                <w:sz w:val="28"/>
              </w:rPr>
              <w:t>id</w:t>
            </w:r>
          </w:p>
        </w:tc>
        <w:tc>
          <w:tcPr>
            <w:tcW w:w="2381" w:type="dxa"/>
            <w:tcMar>
              <w:top w:w="85" w:type="dxa"/>
              <w:left w:w="85" w:type="dxa"/>
              <w:bottom w:w="85" w:type="dxa"/>
              <w:right w:w="85" w:type="dxa"/>
            </w:tcMar>
          </w:tcPr>
          <w:p w14:paraId="7651889E">
            <w:pPr>
              <w:spacing w:before="40" w:after="60" w:line="312" w:lineRule="auto"/>
              <w:ind w:firstLine="0"/>
              <w:jc w:val="left"/>
            </w:pPr>
            <w:r>
              <w:rPr>
                <w:rFonts w:ascii="Times New Roman" w:hAnsi="Times New Roman" w:eastAsia="Times New Roman" w:cs="Times New Roman"/>
                <w:b w:val="0"/>
                <w:sz w:val="28"/>
              </w:rPr>
              <w:t>UUID</w:t>
            </w:r>
          </w:p>
        </w:tc>
        <w:tc>
          <w:tcPr>
            <w:tcW w:w="3798" w:type="dxa"/>
            <w:tcMar>
              <w:top w:w="85" w:type="dxa"/>
              <w:left w:w="85" w:type="dxa"/>
              <w:bottom w:w="85" w:type="dxa"/>
              <w:right w:w="85" w:type="dxa"/>
            </w:tcMar>
          </w:tcPr>
          <w:p w14:paraId="6DD73375">
            <w:pPr>
              <w:spacing w:before="40" w:after="60" w:line="312" w:lineRule="auto"/>
              <w:ind w:firstLine="0"/>
              <w:jc w:val="left"/>
            </w:pPr>
            <w:r>
              <w:rPr>
                <w:rFonts w:ascii="Times New Roman" w:hAnsi="Times New Roman" w:eastAsia="Times New Roman" w:cs="Times New Roman"/>
                <w:b w:val="0"/>
                <w:sz w:val="28"/>
              </w:rPr>
              <w:t>Định danh duy nhất của bản ghi giao dịch.</w:t>
            </w:r>
          </w:p>
        </w:tc>
      </w:tr>
      <w:tr w14:paraId="5E2436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3678C94C">
            <w:pPr>
              <w:spacing w:before="40" w:after="60" w:line="312" w:lineRule="auto"/>
              <w:ind w:firstLine="0"/>
              <w:jc w:val="left"/>
            </w:pPr>
            <w:r>
              <w:rPr>
                <w:rFonts w:ascii="Times New Roman" w:hAnsi="Times New Roman" w:eastAsia="Times New Roman" w:cs="Times New Roman"/>
                <w:b w:val="0"/>
                <w:sz w:val="28"/>
              </w:rPr>
              <w:t>portfolio_id</w:t>
            </w:r>
          </w:p>
        </w:tc>
        <w:tc>
          <w:tcPr>
            <w:tcW w:w="2381" w:type="dxa"/>
            <w:tcMar>
              <w:top w:w="85" w:type="dxa"/>
              <w:left w:w="85" w:type="dxa"/>
              <w:bottom w:w="85" w:type="dxa"/>
              <w:right w:w="85" w:type="dxa"/>
            </w:tcMar>
          </w:tcPr>
          <w:p w14:paraId="58871712">
            <w:pPr>
              <w:spacing w:before="40" w:after="60" w:line="312" w:lineRule="auto"/>
              <w:ind w:firstLine="0"/>
              <w:jc w:val="left"/>
            </w:pPr>
            <w:r>
              <w:rPr>
                <w:rFonts w:ascii="Times New Roman" w:hAnsi="Times New Roman" w:eastAsia="Times New Roman" w:cs="Times New Roman"/>
                <w:b w:val="0"/>
                <w:sz w:val="28"/>
              </w:rPr>
              <w:t>UUID</w:t>
            </w:r>
          </w:p>
        </w:tc>
        <w:tc>
          <w:tcPr>
            <w:tcW w:w="3798" w:type="dxa"/>
            <w:tcMar>
              <w:top w:w="85" w:type="dxa"/>
              <w:left w:w="85" w:type="dxa"/>
              <w:bottom w:w="85" w:type="dxa"/>
              <w:right w:w="85" w:type="dxa"/>
            </w:tcMar>
          </w:tcPr>
          <w:p w14:paraId="3AD47AD8">
            <w:pPr>
              <w:spacing w:before="40" w:after="60" w:line="312" w:lineRule="auto"/>
              <w:ind w:firstLine="0"/>
              <w:jc w:val="left"/>
            </w:pPr>
            <w:r>
              <w:rPr>
                <w:rFonts w:ascii="Times New Roman" w:hAnsi="Times New Roman" w:eastAsia="Times New Roman" w:cs="Times New Roman"/>
                <w:b w:val="0"/>
                <w:sz w:val="28"/>
              </w:rPr>
              <w:t>Danh mục chứa giao dịch.</w:t>
            </w:r>
          </w:p>
        </w:tc>
      </w:tr>
      <w:tr w14:paraId="588FF7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7278EE58">
            <w:pPr>
              <w:spacing w:before="40" w:after="60" w:line="312" w:lineRule="auto"/>
              <w:ind w:firstLine="0"/>
              <w:jc w:val="left"/>
            </w:pPr>
            <w:r>
              <w:rPr>
                <w:rFonts w:ascii="Times New Roman" w:hAnsi="Times New Roman" w:eastAsia="Times New Roman" w:cs="Times New Roman"/>
                <w:b w:val="0"/>
                <w:sz w:val="28"/>
              </w:rPr>
              <w:t>asset_symbol</w:t>
            </w:r>
          </w:p>
        </w:tc>
        <w:tc>
          <w:tcPr>
            <w:tcW w:w="2381" w:type="dxa"/>
            <w:tcMar>
              <w:top w:w="85" w:type="dxa"/>
              <w:left w:w="85" w:type="dxa"/>
              <w:bottom w:w="85" w:type="dxa"/>
              <w:right w:w="85" w:type="dxa"/>
            </w:tcMar>
          </w:tcPr>
          <w:p w14:paraId="53D222AC">
            <w:pPr>
              <w:spacing w:before="40" w:after="60" w:line="312" w:lineRule="auto"/>
              <w:ind w:firstLine="0"/>
              <w:jc w:val="left"/>
            </w:pPr>
            <w:r>
              <w:rPr>
                <w:rFonts w:ascii="Times New Roman" w:hAnsi="Times New Roman" w:eastAsia="Times New Roman" w:cs="Times New Roman"/>
                <w:b w:val="0"/>
                <w:sz w:val="28"/>
              </w:rPr>
              <w:t>VARCHAR(32) ở V3</w:t>
            </w:r>
          </w:p>
        </w:tc>
        <w:tc>
          <w:tcPr>
            <w:tcW w:w="3798" w:type="dxa"/>
            <w:tcMar>
              <w:top w:w="85" w:type="dxa"/>
              <w:left w:w="85" w:type="dxa"/>
              <w:bottom w:w="85" w:type="dxa"/>
              <w:right w:w="85" w:type="dxa"/>
            </w:tcMar>
          </w:tcPr>
          <w:p w14:paraId="685EDA35">
            <w:pPr>
              <w:spacing w:before="40" w:after="60" w:line="312" w:lineRule="auto"/>
              <w:ind w:firstLine="0"/>
              <w:jc w:val="left"/>
            </w:pPr>
            <w:r>
              <w:rPr>
                <w:rFonts w:ascii="Times New Roman" w:hAnsi="Times New Roman" w:eastAsia="Times New Roman" w:cs="Times New Roman"/>
                <w:b w:val="0"/>
                <w:sz w:val="28"/>
              </w:rPr>
              <w:t>Mã tài sản dùng trong mô hình giao dịch hiện tại.</w:t>
            </w:r>
          </w:p>
        </w:tc>
      </w:tr>
      <w:tr w14:paraId="3CEB64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577277E0">
            <w:pPr>
              <w:spacing w:before="40" w:after="60" w:line="312" w:lineRule="auto"/>
              <w:ind w:firstLine="0"/>
              <w:jc w:val="left"/>
            </w:pPr>
            <w:r>
              <w:rPr>
                <w:rFonts w:ascii="Times New Roman" w:hAnsi="Times New Roman" w:eastAsia="Times New Roman" w:cs="Times New Roman"/>
                <w:b w:val="0"/>
                <w:sz w:val="28"/>
              </w:rPr>
              <w:t>asset_name</w:t>
            </w:r>
          </w:p>
        </w:tc>
        <w:tc>
          <w:tcPr>
            <w:tcW w:w="2381" w:type="dxa"/>
            <w:tcMar>
              <w:top w:w="85" w:type="dxa"/>
              <w:left w:w="85" w:type="dxa"/>
              <w:bottom w:w="85" w:type="dxa"/>
              <w:right w:w="85" w:type="dxa"/>
            </w:tcMar>
          </w:tcPr>
          <w:p w14:paraId="4999F531">
            <w:pPr>
              <w:spacing w:before="40" w:after="60" w:line="312" w:lineRule="auto"/>
              <w:ind w:firstLine="0"/>
              <w:jc w:val="left"/>
            </w:pPr>
            <w:r>
              <w:rPr>
                <w:rFonts w:ascii="Times New Roman" w:hAnsi="Times New Roman" w:eastAsia="Times New Roman" w:cs="Times New Roman"/>
                <w:b w:val="0"/>
                <w:sz w:val="28"/>
              </w:rPr>
              <w:t>VARCHAR(160) ở V3</w:t>
            </w:r>
          </w:p>
        </w:tc>
        <w:tc>
          <w:tcPr>
            <w:tcW w:w="3798" w:type="dxa"/>
            <w:tcMar>
              <w:top w:w="85" w:type="dxa"/>
              <w:left w:w="85" w:type="dxa"/>
              <w:bottom w:w="85" w:type="dxa"/>
              <w:right w:w="85" w:type="dxa"/>
            </w:tcMar>
          </w:tcPr>
          <w:p w14:paraId="27C662AA">
            <w:pPr>
              <w:spacing w:before="40" w:after="60" w:line="312" w:lineRule="auto"/>
              <w:ind w:firstLine="0"/>
              <w:jc w:val="left"/>
            </w:pPr>
            <w:r>
              <w:rPr>
                <w:rFonts w:ascii="Times New Roman" w:hAnsi="Times New Roman" w:eastAsia="Times New Roman" w:cs="Times New Roman"/>
                <w:b w:val="0"/>
                <w:sz w:val="28"/>
              </w:rPr>
              <w:t>Tên để người dùng đọc được.</w:t>
            </w:r>
          </w:p>
        </w:tc>
      </w:tr>
      <w:tr w14:paraId="4C0C72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190F565C">
            <w:pPr>
              <w:spacing w:before="40" w:after="60" w:line="312" w:lineRule="auto"/>
              <w:ind w:firstLine="0"/>
              <w:jc w:val="left"/>
            </w:pPr>
            <w:r>
              <w:rPr>
                <w:rFonts w:ascii="Times New Roman" w:hAnsi="Times New Roman" w:eastAsia="Times New Roman" w:cs="Times New Roman"/>
                <w:b w:val="0"/>
                <w:sz w:val="28"/>
              </w:rPr>
              <w:t>type</w:t>
            </w:r>
          </w:p>
        </w:tc>
        <w:tc>
          <w:tcPr>
            <w:tcW w:w="2381" w:type="dxa"/>
            <w:tcMar>
              <w:top w:w="85" w:type="dxa"/>
              <w:left w:w="85" w:type="dxa"/>
              <w:bottom w:w="85" w:type="dxa"/>
              <w:right w:w="85" w:type="dxa"/>
            </w:tcMar>
          </w:tcPr>
          <w:p w14:paraId="32EEB14D">
            <w:pPr>
              <w:spacing w:before="40" w:after="60" w:line="312" w:lineRule="auto"/>
              <w:ind w:firstLine="0"/>
              <w:jc w:val="left"/>
            </w:pPr>
            <w:r>
              <w:rPr>
                <w:rFonts w:ascii="Times New Roman" w:hAnsi="Times New Roman" w:eastAsia="Times New Roman" w:cs="Times New Roman"/>
                <w:b w:val="0"/>
                <w:sz w:val="28"/>
              </w:rPr>
              <w:t>VARCHAR(16) ở V3</w:t>
            </w:r>
          </w:p>
        </w:tc>
        <w:tc>
          <w:tcPr>
            <w:tcW w:w="3798" w:type="dxa"/>
            <w:tcMar>
              <w:top w:w="85" w:type="dxa"/>
              <w:left w:w="85" w:type="dxa"/>
              <w:bottom w:w="85" w:type="dxa"/>
              <w:right w:w="85" w:type="dxa"/>
            </w:tcMar>
          </w:tcPr>
          <w:p w14:paraId="02F65615">
            <w:pPr>
              <w:spacing w:before="40" w:after="60" w:line="312" w:lineRule="auto"/>
              <w:ind w:firstLine="0"/>
              <w:jc w:val="left"/>
            </w:pPr>
            <w:r>
              <w:rPr>
                <w:rFonts w:ascii="Times New Roman" w:hAnsi="Times New Roman" w:eastAsia="Times New Roman" w:cs="Times New Roman"/>
                <w:b w:val="0"/>
                <w:sz w:val="28"/>
              </w:rPr>
              <w:t>Loại giao dịch, ví dụ BUY hoặc SELL.</w:t>
            </w:r>
          </w:p>
        </w:tc>
      </w:tr>
      <w:tr w14:paraId="65266D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5EEAFF15">
            <w:pPr>
              <w:spacing w:before="40" w:after="60" w:line="312" w:lineRule="auto"/>
              <w:ind w:firstLine="0"/>
              <w:jc w:val="left"/>
            </w:pPr>
            <w:r>
              <w:rPr>
                <w:rFonts w:ascii="Times New Roman" w:hAnsi="Times New Roman" w:eastAsia="Times New Roman" w:cs="Times New Roman"/>
                <w:b w:val="0"/>
                <w:sz w:val="28"/>
              </w:rPr>
              <w:t>quantity</w:t>
            </w:r>
          </w:p>
        </w:tc>
        <w:tc>
          <w:tcPr>
            <w:tcW w:w="2381" w:type="dxa"/>
            <w:tcMar>
              <w:top w:w="85" w:type="dxa"/>
              <w:left w:w="85" w:type="dxa"/>
              <w:bottom w:w="85" w:type="dxa"/>
              <w:right w:w="85" w:type="dxa"/>
            </w:tcMar>
          </w:tcPr>
          <w:p w14:paraId="08D85891">
            <w:pPr>
              <w:spacing w:before="40" w:after="60" w:line="312" w:lineRule="auto"/>
              <w:ind w:firstLine="0"/>
              <w:jc w:val="left"/>
            </w:pPr>
            <w:r>
              <w:rPr>
                <w:rFonts w:ascii="Times New Roman" w:hAnsi="Times New Roman" w:eastAsia="Times New Roman" w:cs="Times New Roman"/>
                <w:b w:val="0"/>
                <w:sz w:val="28"/>
              </w:rPr>
              <w:t>NUMERIC(24,8) ở V3</w:t>
            </w:r>
          </w:p>
        </w:tc>
        <w:tc>
          <w:tcPr>
            <w:tcW w:w="3798" w:type="dxa"/>
            <w:tcMar>
              <w:top w:w="85" w:type="dxa"/>
              <w:left w:w="85" w:type="dxa"/>
              <w:bottom w:w="85" w:type="dxa"/>
              <w:right w:w="85" w:type="dxa"/>
            </w:tcMar>
          </w:tcPr>
          <w:p w14:paraId="3726811B">
            <w:pPr>
              <w:spacing w:before="40" w:after="60" w:line="312" w:lineRule="auto"/>
              <w:ind w:firstLine="0"/>
              <w:jc w:val="left"/>
            </w:pPr>
            <w:r>
              <w:rPr>
                <w:rFonts w:ascii="Times New Roman" w:hAnsi="Times New Roman" w:eastAsia="Times New Roman" w:cs="Times New Roman"/>
                <w:b w:val="0"/>
                <w:sz w:val="28"/>
              </w:rPr>
              <w:t>Số lượng; hỗ trợ phần thập phân của tài sản số.</w:t>
            </w:r>
          </w:p>
        </w:tc>
      </w:tr>
      <w:tr w14:paraId="17A0FE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1672D8F8">
            <w:pPr>
              <w:spacing w:before="40" w:after="60" w:line="312" w:lineRule="auto"/>
              <w:ind w:firstLine="0"/>
              <w:jc w:val="left"/>
            </w:pPr>
            <w:r>
              <w:rPr>
                <w:rFonts w:ascii="Times New Roman" w:hAnsi="Times New Roman" w:eastAsia="Times New Roman" w:cs="Times New Roman"/>
                <w:b w:val="0"/>
                <w:sz w:val="28"/>
              </w:rPr>
              <w:t>price</w:t>
            </w:r>
          </w:p>
        </w:tc>
        <w:tc>
          <w:tcPr>
            <w:tcW w:w="2381" w:type="dxa"/>
            <w:tcMar>
              <w:top w:w="85" w:type="dxa"/>
              <w:left w:w="85" w:type="dxa"/>
              <w:bottom w:w="85" w:type="dxa"/>
              <w:right w:w="85" w:type="dxa"/>
            </w:tcMar>
          </w:tcPr>
          <w:p w14:paraId="73BD395C">
            <w:pPr>
              <w:spacing w:before="40" w:after="60" w:line="312" w:lineRule="auto"/>
              <w:ind w:firstLine="0"/>
              <w:jc w:val="left"/>
            </w:pPr>
            <w:r>
              <w:rPr>
                <w:rFonts w:ascii="Times New Roman" w:hAnsi="Times New Roman" w:eastAsia="Times New Roman" w:cs="Times New Roman"/>
                <w:b w:val="0"/>
                <w:sz w:val="28"/>
              </w:rPr>
              <w:t>NUMERIC(24,8) ở V3</w:t>
            </w:r>
          </w:p>
        </w:tc>
        <w:tc>
          <w:tcPr>
            <w:tcW w:w="3798" w:type="dxa"/>
            <w:tcMar>
              <w:top w:w="85" w:type="dxa"/>
              <w:left w:w="85" w:type="dxa"/>
              <w:bottom w:w="85" w:type="dxa"/>
              <w:right w:w="85" w:type="dxa"/>
            </w:tcMar>
          </w:tcPr>
          <w:p w14:paraId="0060515A">
            <w:pPr>
              <w:spacing w:before="40" w:after="60" w:line="312" w:lineRule="auto"/>
              <w:ind w:firstLine="0"/>
              <w:jc w:val="left"/>
            </w:pPr>
            <w:r>
              <w:rPr>
                <w:rFonts w:ascii="Times New Roman" w:hAnsi="Times New Roman" w:eastAsia="Times New Roman" w:cs="Times New Roman"/>
                <w:b w:val="0"/>
                <w:sz w:val="28"/>
              </w:rPr>
              <w:t>Giá trên một đơn vị theo tiền tệ giao dịch.</w:t>
            </w:r>
          </w:p>
        </w:tc>
      </w:tr>
      <w:tr w14:paraId="745377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41AC8BD8">
            <w:pPr>
              <w:spacing w:before="40" w:after="60" w:line="312" w:lineRule="auto"/>
              <w:ind w:firstLine="0"/>
              <w:jc w:val="left"/>
            </w:pPr>
            <w:r>
              <w:rPr>
                <w:rFonts w:ascii="Times New Roman" w:hAnsi="Times New Roman" w:eastAsia="Times New Roman" w:cs="Times New Roman"/>
                <w:b w:val="0"/>
                <w:sz w:val="28"/>
              </w:rPr>
              <w:t>currency</w:t>
            </w:r>
          </w:p>
        </w:tc>
        <w:tc>
          <w:tcPr>
            <w:tcW w:w="2381" w:type="dxa"/>
            <w:tcMar>
              <w:top w:w="85" w:type="dxa"/>
              <w:left w:w="85" w:type="dxa"/>
              <w:bottom w:w="85" w:type="dxa"/>
              <w:right w:w="85" w:type="dxa"/>
            </w:tcMar>
          </w:tcPr>
          <w:p w14:paraId="60D9BDBB">
            <w:pPr>
              <w:spacing w:before="40" w:after="60" w:line="312" w:lineRule="auto"/>
              <w:ind w:firstLine="0"/>
              <w:jc w:val="left"/>
            </w:pPr>
            <w:r>
              <w:rPr>
                <w:rFonts w:ascii="Times New Roman" w:hAnsi="Times New Roman" w:eastAsia="Times New Roman" w:cs="Times New Roman"/>
                <w:b w:val="0"/>
                <w:sz w:val="28"/>
              </w:rPr>
              <w:t>CHAR(3)</w:t>
            </w:r>
          </w:p>
        </w:tc>
        <w:tc>
          <w:tcPr>
            <w:tcW w:w="3798" w:type="dxa"/>
            <w:tcMar>
              <w:top w:w="85" w:type="dxa"/>
              <w:left w:w="85" w:type="dxa"/>
              <w:bottom w:w="85" w:type="dxa"/>
              <w:right w:w="85" w:type="dxa"/>
            </w:tcMar>
          </w:tcPr>
          <w:p w14:paraId="7DB06BC7">
            <w:pPr>
              <w:spacing w:before="40" w:after="60" w:line="312" w:lineRule="auto"/>
              <w:ind w:firstLine="0"/>
              <w:jc w:val="left"/>
            </w:pPr>
            <w:r>
              <w:rPr>
                <w:rFonts w:ascii="Times New Roman" w:hAnsi="Times New Roman" w:eastAsia="Times New Roman" w:cs="Times New Roman"/>
                <w:b w:val="0"/>
                <w:sz w:val="28"/>
              </w:rPr>
              <w:t>Tiền tệ của giao dịch.</w:t>
            </w:r>
          </w:p>
        </w:tc>
      </w:tr>
      <w:tr w14:paraId="7AFCC4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6BBE396B">
            <w:pPr>
              <w:spacing w:before="40" w:after="60" w:line="312" w:lineRule="auto"/>
              <w:ind w:firstLine="0"/>
              <w:jc w:val="left"/>
            </w:pPr>
            <w:r>
              <w:rPr>
                <w:rFonts w:ascii="Times New Roman" w:hAnsi="Times New Roman" w:eastAsia="Times New Roman" w:cs="Times New Roman"/>
                <w:b w:val="0"/>
                <w:sz w:val="28"/>
              </w:rPr>
              <w:t>transaction_date</w:t>
            </w:r>
          </w:p>
        </w:tc>
        <w:tc>
          <w:tcPr>
            <w:tcW w:w="2381" w:type="dxa"/>
            <w:tcMar>
              <w:top w:w="85" w:type="dxa"/>
              <w:left w:w="85" w:type="dxa"/>
              <w:bottom w:w="85" w:type="dxa"/>
              <w:right w:w="85" w:type="dxa"/>
            </w:tcMar>
          </w:tcPr>
          <w:p w14:paraId="4851FF20">
            <w:pPr>
              <w:spacing w:before="40" w:after="60" w:line="312" w:lineRule="auto"/>
              <w:ind w:firstLine="0"/>
              <w:jc w:val="left"/>
            </w:pPr>
            <w:r>
              <w:rPr>
                <w:rFonts w:ascii="Times New Roman" w:hAnsi="Times New Roman" w:eastAsia="Times New Roman" w:cs="Times New Roman"/>
                <w:b w:val="0"/>
                <w:sz w:val="28"/>
              </w:rPr>
              <w:t>DATE</w:t>
            </w:r>
          </w:p>
        </w:tc>
        <w:tc>
          <w:tcPr>
            <w:tcW w:w="3798" w:type="dxa"/>
            <w:tcMar>
              <w:top w:w="85" w:type="dxa"/>
              <w:left w:w="85" w:type="dxa"/>
              <w:bottom w:w="85" w:type="dxa"/>
              <w:right w:w="85" w:type="dxa"/>
            </w:tcMar>
          </w:tcPr>
          <w:p w14:paraId="5FB94A1C">
            <w:pPr>
              <w:spacing w:before="40" w:after="60" w:line="312" w:lineRule="auto"/>
              <w:ind w:firstLine="0"/>
              <w:jc w:val="left"/>
            </w:pPr>
            <w:r>
              <w:rPr>
                <w:rFonts w:ascii="Times New Roman" w:hAnsi="Times New Roman" w:eastAsia="Times New Roman" w:cs="Times New Roman"/>
                <w:b w:val="0"/>
                <w:sz w:val="28"/>
              </w:rPr>
              <w:t>Ngày nghiệp vụ, không đồng nhất với ngày nhập.</w:t>
            </w:r>
          </w:p>
        </w:tc>
      </w:tr>
      <w:tr w14:paraId="72B1C0E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2A3B5C4B">
            <w:pPr>
              <w:spacing w:before="40" w:after="60" w:line="312" w:lineRule="auto"/>
              <w:ind w:firstLine="0"/>
              <w:jc w:val="left"/>
            </w:pPr>
            <w:r>
              <w:rPr>
                <w:rFonts w:ascii="Times New Roman" w:hAnsi="Times New Roman" w:eastAsia="Times New Roman" w:cs="Times New Roman"/>
                <w:b w:val="0"/>
                <w:sz w:val="28"/>
              </w:rPr>
              <w:t>notes</w:t>
            </w:r>
          </w:p>
        </w:tc>
        <w:tc>
          <w:tcPr>
            <w:tcW w:w="2381" w:type="dxa"/>
            <w:tcMar>
              <w:top w:w="85" w:type="dxa"/>
              <w:left w:w="85" w:type="dxa"/>
              <w:bottom w:w="85" w:type="dxa"/>
              <w:right w:w="85" w:type="dxa"/>
            </w:tcMar>
          </w:tcPr>
          <w:p w14:paraId="0597A4B4">
            <w:pPr>
              <w:spacing w:before="40" w:after="60" w:line="312" w:lineRule="auto"/>
              <w:ind w:firstLine="0"/>
              <w:jc w:val="left"/>
            </w:pPr>
            <w:r>
              <w:rPr>
                <w:rFonts w:ascii="Times New Roman" w:hAnsi="Times New Roman" w:eastAsia="Times New Roman" w:cs="Times New Roman"/>
                <w:b w:val="0"/>
                <w:sz w:val="28"/>
              </w:rPr>
              <w:t>TEXT</w:t>
            </w:r>
          </w:p>
        </w:tc>
        <w:tc>
          <w:tcPr>
            <w:tcW w:w="3798" w:type="dxa"/>
            <w:tcMar>
              <w:top w:w="85" w:type="dxa"/>
              <w:left w:w="85" w:type="dxa"/>
              <w:bottom w:w="85" w:type="dxa"/>
              <w:right w:w="85" w:type="dxa"/>
            </w:tcMar>
          </w:tcPr>
          <w:p w14:paraId="360F27F5">
            <w:pPr>
              <w:spacing w:before="40" w:after="60" w:line="312" w:lineRule="auto"/>
              <w:ind w:firstLine="0"/>
              <w:jc w:val="left"/>
            </w:pPr>
            <w:r>
              <w:rPr>
                <w:rFonts w:ascii="Times New Roman" w:hAnsi="Times New Roman" w:eastAsia="Times New Roman" w:cs="Times New Roman"/>
                <w:b w:val="0"/>
                <w:sz w:val="28"/>
              </w:rPr>
              <w:t>Ghi chú giải thích, không dùng lưu khóa bí mật.</w:t>
            </w:r>
          </w:p>
        </w:tc>
      </w:tr>
      <w:tr w14:paraId="587BA7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17B99359">
            <w:pPr>
              <w:spacing w:before="40" w:after="60" w:line="312" w:lineRule="auto"/>
              <w:ind w:firstLine="0"/>
              <w:jc w:val="left"/>
            </w:pPr>
            <w:r>
              <w:rPr>
                <w:rFonts w:ascii="Times New Roman" w:hAnsi="Times New Roman" w:eastAsia="Times New Roman" w:cs="Times New Roman"/>
                <w:b w:val="0"/>
                <w:sz w:val="28"/>
              </w:rPr>
              <w:t>fee</w:t>
            </w:r>
          </w:p>
        </w:tc>
        <w:tc>
          <w:tcPr>
            <w:tcW w:w="2381" w:type="dxa"/>
            <w:tcMar>
              <w:top w:w="85" w:type="dxa"/>
              <w:left w:w="85" w:type="dxa"/>
              <w:bottom w:w="85" w:type="dxa"/>
              <w:right w:w="85" w:type="dxa"/>
            </w:tcMar>
          </w:tcPr>
          <w:p w14:paraId="4B0823C2">
            <w:pPr>
              <w:spacing w:before="40" w:after="60" w:line="312" w:lineRule="auto"/>
              <w:ind w:firstLine="0"/>
              <w:jc w:val="left"/>
            </w:pPr>
            <w:r>
              <w:rPr>
                <w:rFonts w:ascii="Times New Roman" w:hAnsi="Times New Roman" w:eastAsia="Times New Roman" w:cs="Times New Roman"/>
                <w:b w:val="0"/>
                <w:sz w:val="28"/>
              </w:rPr>
              <w:t>NUMERIC(24,8) ở V12</w:t>
            </w:r>
          </w:p>
        </w:tc>
        <w:tc>
          <w:tcPr>
            <w:tcW w:w="3798" w:type="dxa"/>
            <w:tcMar>
              <w:top w:w="85" w:type="dxa"/>
              <w:left w:w="85" w:type="dxa"/>
              <w:bottom w:w="85" w:type="dxa"/>
              <w:right w:w="85" w:type="dxa"/>
            </w:tcMar>
          </w:tcPr>
          <w:p w14:paraId="09605675">
            <w:pPr>
              <w:spacing w:before="40" w:after="60" w:line="312" w:lineRule="auto"/>
              <w:ind w:firstLine="0"/>
              <w:jc w:val="left"/>
            </w:pPr>
            <w:r>
              <w:rPr>
                <w:rFonts w:ascii="Times New Roman" w:hAnsi="Times New Roman" w:eastAsia="Times New Roman" w:cs="Times New Roman"/>
                <w:b w:val="0"/>
                <w:sz w:val="28"/>
              </w:rPr>
              <w:t>Phí liên quan đến giao dịch.</w:t>
            </w:r>
          </w:p>
        </w:tc>
      </w:tr>
      <w:tr w14:paraId="020E5D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5D44983C">
            <w:pPr>
              <w:spacing w:before="40" w:after="60" w:line="312" w:lineRule="auto"/>
              <w:ind w:firstLine="0"/>
              <w:jc w:val="left"/>
            </w:pPr>
            <w:r>
              <w:rPr>
                <w:rFonts w:ascii="Times New Roman" w:hAnsi="Times New Roman" w:eastAsia="Times New Roman" w:cs="Times New Roman"/>
                <w:b w:val="0"/>
                <w:sz w:val="28"/>
              </w:rPr>
              <w:t>realized_pnl</w:t>
            </w:r>
          </w:p>
        </w:tc>
        <w:tc>
          <w:tcPr>
            <w:tcW w:w="2381" w:type="dxa"/>
            <w:tcMar>
              <w:top w:w="85" w:type="dxa"/>
              <w:left w:w="85" w:type="dxa"/>
              <w:bottom w:w="85" w:type="dxa"/>
              <w:right w:w="85" w:type="dxa"/>
            </w:tcMar>
          </w:tcPr>
          <w:p w14:paraId="0B3A444B">
            <w:pPr>
              <w:spacing w:before="40" w:after="60" w:line="312" w:lineRule="auto"/>
              <w:ind w:firstLine="0"/>
              <w:jc w:val="left"/>
            </w:pPr>
            <w:r>
              <w:rPr>
                <w:rFonts w:ascii="Times New Roman" w:hAnsi="Times New Roman" w:eastAsia="Times New Roman" w:cs="Times New Roman"/>
                <w:b w:val="0"/>
                <w:sz w:val="28"/>
              </w:rPr>
              <w:t>NUMERIC(24,8) ở V12</w:t>
            </w:r>
          </w:p>
        </w:tc>
        <w:tc>
          <w:tcPr>
            <w:tcW w:w="3798" w:type="dxa"/>
            <w:tcMar>
              <w:top w:w="85" w:type="dxa"/>
              <w:left w:w="85" w:type="dxa"/>
              <w:bottom w:w="85" w:type="dxa"/>
              <w:right w:w="85" w:type="dxa"/>
            </w:tcMar>
          </w:tcPr>
          <w:p w14:paraId="28787B52">
            <w:pPr>
              <w:spacing w:before="40" w:after="60" w:line="312" w:lineRule="auto"/>
              <w:ind w:firstLine="0"/>
              <w:jc w:val="left"/>
            </w:pPr>
            <w:r>
              <w:rPr>
                <w:rFonts w:ascii="Times New Roman" w:hAnsi="Times New Roman" w:eastAsia="Times New Roman" w:cs="Times New Roman"/>
                <w:b w:val="0"/>
                <w:sz w:val="28"/>
              </w:rPr>
              <w:t>Lãi lỗ đã thực hiện theo xử lý của hệ thống.</w:t>
            </w:r>
          </w:p>
        </w:tc>
      </w:tr>
      <w:tr w14:paraId="202513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5B85FB21">
            <w:pPr>
              <w:spacing w:before="40" w:after="60" w:line="312" w:lineRule="auto"/>
              <w:ind w:firstLine="0"/>
              <w:jc w:val="left"/>
            </w:pPr>
            <w:r>
              <w:rPr>
                <w:rFonts w:ascii="Times New Roman" w:hAnsi="Times New Roman" w:eastAsia="Times New Roman" w:cs="Times New Roman"/>
                <w:b w:val="0"/>
                <w:sz w:val="28"/>
              </w:rPr>
              <w:t>tax_lot_method</w:t>
            </w:r>
          </w:p>
        </w:tc>
        <w:tc>
          <w:tcPr>
            <w:tcW w:w="2381" w:type="dxa"/>
            <w:tcMar>
              <w:top w:w="85" w:type="dxa"/>
              <w:left w:w="85" w:type="dxa"/>
              <w:bottom w:w="85" w:type="dxa"/>
              <w:right w:w="85" w:type="dxa"/>
            </w:tcMar>
          </w:tcPr>
          <w:p w14:paraId="14089A84">
            <w:pPr>
              <w:spacing w:before="40" w:after="60" w:line="312" w:lineRule="auto"/>
              <w:ind w:firstLine="0"/>
              <w:jc w:val="left"/>
            </w:pPr>
            <w:r>
              <w:rPr>
                <w:rFonts w:ascii="Times New Roman" w:hAnsi="Times New Roman" w:eastAsia="Times New Roman" w:cs="Times New Roman"/>
                <w:b w:val="0"/>
                <w:sz w:val="28"/>
              </w:rPr>
              <w:t>VARCHAR(20) ở V12</w:t>
            </w:r>
          </w:p>
        </w:tc>
        <w:tc>
          <w:tcPr>
            <w:tcW w:w="3798" w:type="dxa"/>
            <w:tcMar>
              <w:top w:w="85" w:type="dxa"/>
              <w:left w:w="85" w:type="dxa"/>
              <w:bottom w:w="85" w:type="dxa"/>
              <w:right w:w="85" w:type="dxa"/>
            </w:tcMar>
          </w:tcPr>
          <w:p w14:paraId="39539D7B">
            <w:pPr>
              <w:spacing w:before="40" w:after="60" w:line="312" w:lineRule="auto"/>
              <w:ind w:firstLine="0"/>
              <w:jc w:val="left"/>
            </w:pPr>
            <w:r>
              <w:rPr>
                <w:rFonts w:ascii="Times New Roman" w:hAnsi="Times New Roman" w:eastAsia="Times New Roman" w:cs="Times New Roman"/>
                <w:b w:val="0"/>
                <w:sz w:val="28"/>
              </w:rPr>
              <w:t>Phương pháp lô, mặc định FIFO trong migration.</w:t>
            </w:r>
          </w:p>
        </w:tc>
      </w:tr>
      <w:tr w14:paraId="63E7EA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375A455E">
            <w:pPr>
              <w:spacing w:before="40" w:after="60" w:line="312" w:lineRule="auto"/>
              <w:ind w:firstLine="0"/>
              <w:jc w:val="left"/>
            </w:pPr>
            <w:r>
              <w:rPr>
                <w:rFonts w:ascii="Times New Roman" w:hAnsi="Times New Roman" w:eastAsia="Times New Roman" w:cs="Times New Roman"/>
                <w:b w:val="0"/>
                <w:sz w:val="28"/>
              </w:rPr>
              <w:t>created_at</w:t>
            </w:r>
          </w:p>
        </w:tc>
        <w:tc>
          <w:tcPr>
            <w:tcW w:w="2381" w:type="dxa"/>
            <w:tcMar>
              <w:top w:w="85" w:type="dxa"/>
              <w:left w:w="85" w:type="dxa"/>
              <w:bottom w:w="85" w:type="dxa"/>
              <w:right w:w="85" w:type="dxa"/>
            </w:tcMar>
          </w:tcPr>
          <w:p w14:paraId="2947B100">
            <w:pPr>
              <w:spacing w:before="40" w:after="60" w:line="312" w:lineRule="auto"/>
              <w:ind w:firstLine="0"/>
              <w:jc w:val="left"/>
            </w:pPr>
            <w:r>
              <w:rPr>
                <w:rFonts w:ascii="Times New Roman" w:hAnsi="Times New Roman" w:eastAsia="Times New Roman" w:cs="Times New Roman"/>
                <w:b w:val="0"/>
                <w:sz w:val="28"/>
              </w:rPr>
              <w:t>TIMESTAMPTZ</w:t>
            </w:r>
          </w:p>
        </w:tc>
        <w:tc>
          <w:tcPr>
            <w:tcW w:w="3798" w:type="dxa"/>
            <w:tcMar>
              <w:top w:w="85" w:type="dxa"/>
              <w:left w:w="85" w:type="dxa"/>
              <w:bottom w:w="85" w:type="dxa"/>
              <w:right w:w="85" w:type="dxa"/>
            </w:tcMar>
          </w:tcPr>
          <w:p w14:paraId="77CB071A">
            <w:pPr>
              <w:spacing w:before="40" w:after="60" w:line="312" w:lineRule="auto"/>
              <w:ind w:firstLine="0"/>
              <w:jc w:val="left"/>
            </w:pPr>
            <w:r>
              <w:rPr>
                <w:rFonts w:ascii="Times New Roman" w:hAnsi="Times New Roman" w:eastAsia="Times New Roman" w:cs="Times New Roman"/>
                <w:b w:val="0"/>
                <w:sz w:val="28"/>
              </w:rPr>
              <w:t>Thời điểm tạo bản ghi.</w:t>
            </w:r>
          </w:p>
        </w:tc>
      </w:tr>
    </w:tbl>
    <w:p w14:paraId="1ADFCDF5">
      <w:pPr>
        <w:spacing w:after="0"/>
      </w:pPr>
    </w:p>
    <w:p w14:paraId="38456C73">
      <w:r>
        <w:rPr>
          <w:rFonts w:ascii="Times New Roman" w:hAnsi="Times New Roman" w:eastAsia="Times New Roman" w:cs="Times New Roman"/>
        </w:rPr>
        <w:t>V1 từng dùng asset_id, transaction_type và executed_at. V3 xử lý chuyển sang cấu trúc dùng mã tài sản. Đây là khác biệt quan trọng khi đọc tài liệu cũ hoặc dựng cơ sở dữ liệu mới. Không nên viết một câu lệnh SQL theo ERD ban đầu rồi mặc định nó phù hợp với entity hiện tại. Những migration có thao tác tạo lại bảng cần được kiểm tra trên bản sao trước nâng cấp.</w:t>
      </w:r>
    </w:p>
    <w:p w14:paraId="6507B416">
      <w:pPr>
        <w:pStyle w:val="4"/>
      </w:pPr>
      <w:r>
        <w:rPr>
          <w:rFonts w:ascii="Times New Roman" w:hAnsi="Times New Roman" w:eastAsia="Times New Roman" w:cs="Times New Roman"/>
        </w:rPr>
        <w:t>2.4.3 Tài sản và vị thế</w:t>
      </w:r>
    </w:p>
    <w:p w14:paraId="149DB9F8">
      <w:pPr>
        <w:pStyle w:val="16"/>
        <w:keepNext/>
      </w:pPr>
      <w:r>
        <w:rPr>
          <w:rFonts w:ascii="Times New Roman" w:hAnsi="Times New Roman" w:eastAsia="Times New Roman" w:cs="Times New Roman"/>
        </w:rPr>
        <w:t>Bảng 2.15. Từ điển dữ liệu rút gọn assets và portfolio_positions</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91"/>
        <w:gridCol w:w="2381"/>
        <w:gridCol w:w="3798"/>
      </w:tblGrid>
      <w:tr w14:paraId="5296F1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891" w:type="dxa"/>
            <w:shd w:val="clear" w:color="auto" w:fill="E7EDF3"/>
            <w:tcMar>
              <w:top w:w="85" w:type="dxa"/>
              <w:left w:w="85" w:type="dxa"/>
              <w:bottom w:w="85" w:type="dxa"/>
              <w:right w:w="85" w:type="dxa"/>
            </w:tcMar>
          </w:tcPr>
          <w:p w14:paraId="1E53EE43">
            <w:pPr>
              <w:keepNext/>
              <w:spacing w:before="40" w:after="60" w:line="312" w:lineRule="auto"/>
              <w:ind w:firstLine="0"/>
              <w:jc w:val="left"/>
            </w:pPr>
            <w:r>
              <w:rPr>
                <w:rFonts w:ascii="Times New Roman" w:hAnsi="Times New Roman" w:eastAsia="Times New Roman" w:cs="Times New Roman"/>
                <w:b/>
                <w:sz w:val="28"/>
              </w:rPr>
              <w:t>Trường</w:t>
            </w:r>
          </w:p>
        </w:tc>
        <w:tc>
          <w:tcPr>
            <w:tcW w:w="2381" w:type="dxa"/>
            <w:shd w:val="clear" w:color="auto" w:fill="E7EDF3"/>
            <w:tcMar>
              <w:top w:w="85" w:type="dxa"/>
              <w:left w:w="85" w:type="dxa"/>
              <w:bottom w:w="85" w:type="dxa"/>
              <w:right w:w="85" w:type="dxa"/>
            </w:tcMar>
          </w:tcPr>
          <w:p w14:paraId="36281204">
            <w:pPr>
              <w:keepNext/>
              <w:spacing w:before="40" w:after="60" w:line="312" w:lineRule="auto"/>
              <w:ind w:firstLine="0"/>
              <w:jc w:val="left"/>
            </w:pPr>
            <w:r>
              <w:rPr>
                <w:rFonts w:ascii="Times New Roman" w:hAnsi="Times New Roman" w:eastAsia="Times New Roman" w:cs="Times New Roman"/>
                <w:b/>
                <w:sz w:val="28"/>
              </w:rPr>
              <w:t>Kiểu hoặc phiên bản</w:t>
            </w:r>
          </w:p>
        </w:tc>
        <w:tc>
          <w:tcPr>
            <w:tcW w:w="3798" w:type="dxa"/>
            <w:shd w:val="clear" w:color="auto" w:fill="E7EDF3"/>
            <w:tcMar>
              <w:top w:w="85" w:type="dxa"/>
              <w:left w:w="85" w:type="dxa"/>
              <w:bottom w:w="85" w:type="dxa"/>
              <w:right w:w="85" w:type="dxa"/>
            </w:tcMar>
          </w:tcPr>
          <w:p w14:paraId="55658A2E">
            <w:pPr>
              <w:keepNext/>
              <w:spacing w:before="40" w:after="60" w:line="312" w:lineRule="auto"/>
              <w:ind w:firstLine="0"/>
              <w:jc w:val="left"/>
            </w:pPr>
            <w:r>
              <w:rPr>
                <w:rFonts w:ascii="Times New Roman" w:hAnsi="Times New Roman" w:eastAsia="Times New Roman" w:cs="Times New Roman"/>
                <w:b/>
                <w:sz w:val="28"/>
              </w:rPr>
              <w:t>Ý nghĩa</w:t>
            </w:r>
          </w:p>
        </w:tc>
      </w:tr>
      <w:tr w14:paraId="6CAB31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7C737C6B">
            <w:pPr>
              <w:spacing w:before="40" w:after="60" w:line="312" w:lineRule="auto"/>
              <w:ind w:firstLine="0"/>
              <w:jc w:val="left"/>
            </w:pPr>
            <w:r>
              <w:rPr>
                <w:rFonts w:ascii="Times New Roman" w:hAnsi="Times New Roman" w:eastAsia="Times New Roman" w:cs="Times New Roman"/>
                <w:b w:val="0"/>
                <w:sz w:val="28"/>
              </w:rPr>
              <w:t>assets.id</w:t>
            </w:r>
          </w:p>
        </w:tc>
        <w:tc>
          <w:tcPr>
            <w:tcW w:w="2381" w:type="dxa"/>
            <w:tcMar>
              <w:top w:w="85" w:type="dxa"/>
              <w:left w:w="85" w:type="dxa"/>
              <w:bottom w:w="85" w:type="dxa"/>
              <w:right w:w="85" w:type="dxa"/>
            </w:tcMar>
          </w:tcPr>
          <w:p w14:paraId="4CDF9C28">
            <w:pPr>
              <w:spacing w:before="40" w:after="60" w:line="312" w:lineRule="auto"/>
              <w:ind w:firstLine="0"/>
              <w:jc w:val="left"/>
            </w:pPr>
            <w:r>
              <w:rPr>
                <w:rFonts w:ascii="Times New Roman" w:hAnsi="Times New Roman" w:eastAsia="Times New Roman" w:cs="Times New Roman"/>
                <w:b w:val="0"/>
                <w:sz w:val="28"/>
              </w:rPr>
              <w:t>UUID</w:t>
            </w:r>
          </w:p>
        </w:tc>
        <w:tc>
          <w:tcPr>
            <w:tcW w:w="3798" w:type="dxa"/>
            <w:tcMar>
              <w:top w:w="85" w:type="dxa"/>
              <w:left w:w="85" w:type="dxa"/>
              <w:bottom w:w="85" w:type="dxa"/>
              <w:right w:w="85" w:type="dxa"/>
            </w:tcMar>
          </w:tcPr>
          <w:p w14:paraId="337BE72A">
            <w:pPr>
              <w:spacing w:before="40" w:after="60" w:line="312" w:lineRule="auto"/>
              <w:ind w:firstLine="0"/>
              <w:jc w:val="left"/>
            </w:pPr>
            <w:r>
              <w:rPr>
                <w:rFonts w:ascii="Times New Roman" w:hAnsi="Times New Roman" w:eastAsia="Times New Roman" w:cs="Times New Roman"/>
                <w:b w:val="0"/>
                <w:sz w:val="28"/>
              </w:rPr>
              <w:t>Khóa danh mục tài sản.</w:t>
            </w:r>
          </w:p>
        </w:tc>
      </w:tr>
      <w:tr w14:paraId="0A0B33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4959135D">
            <w:pPr>
              <w:spacing w:before="40" w:after="60" w:line="312" w:lineRule="auto"/>
              <w:ind w:firstLine="0"/>
              <w:jc w:val="left"/>
            </w:pPr>
            <w:r>
              <w:rPr>
                <w:rFonts w:ascii="Times New Roman" w:hAnsi="Times New Roman" w:eastAsia="Times New Roman" w:cs="Times New Roman"/>
                <w:b w:val="0"/>
                <w:sz w:val="28"/>
              </w:rPr>
              <w:t>assets.symbol</w:t>
            </w:r>
          </w:p>
        </w:tc>
        <w:tc>
          <w:tcPr>
            <w:tcW w:w="2381" w:type="dxa"/>
            <w:tcMar>
              <w:top w:w="85" w:type="dxa"/>
              <w:left w:w="85" w:type="dxa"/>
              <w:bottom w:w="85" w:type="dxa"/>
              <w:right w:w="85" w:type="dxa"/>
            </w:tcMar>
          </w:tcPr>
          <w:p w14:paraId="0757B3DD">
            <w:pPr>
              <w:spacing w:before="40" w:after="60" w:line="312" w:lineRule="auto"/>
              <w:ind w:firstLine="0"/>
              <w:jc w:val="left"/>
            </w:pPr>
            <w:r>
              <w:rPr>
                <w:rFonts w:ascii="Times New Roman" w:hAnsi="Times New Roman" w:eastAsia="Times New Roman" w:cs="Times New Roman"/>
                <w:b w:val="0"/>
                <w:sz w:val="28"/>
              </w:rPr>
              <w:t>VARCHAR(32)</w:t>
            </w:r>
          </w:p>
        </w:tc>
        <w:tc>
          <w:tcPr>
            <w:tcW w:w="3798" w:type="dxa"/>
            <w:tcMar>
              <w:top w:w="85" w:type="dxa"/>
              <w:left w:w="85" w:type="dxa"/>
              <w:bottom w:w="85" w:type="dxa"/>
              <w:right w:w="85" w:type="dxa"/>
            </w:tcMar>
          </w:tcPr>
          <w:p w14:paraId="1323EAA9">
            <w:pPr>
              <w:spacing w:before="40" w:after="60" w:line="312" w:lineRule="auto"/>
              <w:ind w:firstLine="0"/>
              <w:jc w:val="left"/>
            </w:pPr>
            <w:r>
              <w:rPr>
                <w:rFonts w:ascii="Times New Roman" w:hAnsi="Times New Roman" w:eastAsia="Times New Roman" w:cs="Times New Roman"/>
                <w:b w:val="0"/>
                <w:sz w:val="28"/>
              </w:rPr>
              <w:t>Ký hiệu tài sản; cần xem cùng thị trường khi cần phân biệt.</w:t>
            </w:r>
          </w:p>
        </w:tc>
      </w:tr>
      <w:tr w14:paraId="3087CD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6D669EB8">
            <w:pPr>
              <w:spacing w:before="40" w:after="60" w:line="312" w:lineRule="auto"/>
              <w:ind w:firstLine="0"/>
              <w:jc w:val="left"/>
            </w:pPr>
            <w:r>
              <w:rPr>
                <w:rFonts w:ascii="Times New Roman" w:hAnsi="Times New Roman" w:eastAsia="Times New Roman" w:cs="Times New Roman"/>
                <w:b w:val="0"/>
                <w:sz w:val="28"/>
              </w:rPr>
              <w:t>assets.name</w:t>
            </w:r>
          </w:p>
        </w:tc>
        <w:tc>
          <w:tcPr>
            <w:tcW w:w="2381" w:type="dxa"/>
            <w:tcMar>
              <w:top w:w="85" w:type="dxa"/>
              <w:left w:w="85" w:type="dxa"/>
              <w:bottom w:w="85" w:type="dxa"/>
              <w:right w:w="85" w:type="dxa"/>
            </w:tcMar>
          </w:tcPr>
          <w:p w14:paraId="164A7D54">
            <w:pPr>
              <w:spacing w:before="40" w:after="60" w:line="312" w:lineRule="auto"/>
              <w:ind w:firstLine="0"/>
              <w:jc w:val="left"/>
            </w:pPr>
            <w:r>
              <w:rPr>
                <w:rFonts w:ascii="Times New Roman" w:hAnsi="Times New Roman" w:eastAsia="Times New Roman" w:cs="Times New Roman"/>
                <w:b w:val="0"/>
                <w:sz w:val="28"/>
              </w:rPr>
              <w:t>VARCHAR(160)</w:t>
            </w:r>
          </w:p>
        </w:tc>
        <w:tc>
          <w:tcPr>
            <w:tcW w:w="3798" w:type="dxa"/>
            <w:tcMar>
              <w:top w:w="85" w:type="dxa"/>
              <w:left w:w="85" w:type="dxa"/>
              <w:bottom w:w="85" w:type="dxa"/>
              <w:right w:w="85" w:type="dxa"/>
            </w:tcMar>
          </w:tcPr>
          <w:p w14:paraId="3340FD22">
            <w:pPr>
              <w:spacing w:before="40" w:after="60" w:line="312" w:lineRule="auto"/>
              <w:ind w:firstLine="0"/>
              <w:jc w:val="left"/>
            </w:pPr>
            <w:r>
              <w:rPr>
                <w:rFonts w:ascii="Times New Roman" w:hAnsi="Times New Roman" w:eastAsia="Times New Roman" w:cs="Times New Roman"/>
                <w:b w:val="0"/>
                <w:sz w:val="28"/>
              </w:rPr>
              <w:t>Tên hiển thị.</w:t>
            </w:r>
          </w:p>
        </w:tc>
      </w:tr>
      <w:tr w14:paraId="3E8E46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71037490">
            <w:pPr>
              <w:spacing w:before="40" w:after="60" w:line="312" w:lineRule="auto"/>
              <w:ind w:firstLine="0"/>
              <w:jc w:val="left"/>
            </w:pPr>
            <w:r>
              <w:rPr>
                <w:rFonts w:ascii="Times New Roman" w:hAnsi="Times New Roman" w:eastAsia="Times New Roman" w:cs="Times New Roman"/>
                <w:b w:val="0"/>
                <w:sz w:val="28"/>
              </w:rPr>
              <w:t>assets.asset_type</w:t>
            </w:r>
          </w:p>
        </w:tc>
        <w:tc>
          <w:tcPr>
            <w:tcW w:w="2381" w:type="dxa"/>
            <w:tcMar>
              <w:top w:w="85" w:type="dxa"/>
              <w:left w:w="85" w:type="dxa"/>
              <w:bottom w:w="85" w:type="dxa"/>
              <w:right w:w="85" w:type="dxa"/>
            </w:tcMar>
          </w:tcPr>
          <w:p w14:paraId="07E02E96">
            <w:pPr>
              <w:spacing w:before="40" w:after="60" w:line="312" w:lineRule="auto"/>
              <w:ind w:firstLine="0"/>
              <w:jc w:val="left"/>
            </w:pPr>
            <w:r>
              <w:rPr>
                <w:rFonts w:ascii="Times New Roman" w:hAnsi="Times New Roman" w:eastAsia="Times New Roman" w:cs="Times New Roman"/>
                <w:b w:val="0"/>
                <w:sz w:val="28"/>
              </w:rPr>
              <w:t>VARCHAR(32)</w:t>
            </w:r>
          </w:p>
        </w:tc>
        <w:tc>
          <w:tcPr>
            <w:tcW w:w="3798" w:type="dxa"/>
            <w:tcMar>
              <w:top w:w="85" w:type="dxa"/>
              <w:left w:w="85" w:type="dxa"/>
              <w:bottom w:w="85" w:type="dxa"/>
              <w:right w:w="85" w:type="dxa"/>
            </w:tcMar>
          </w:tcPr>
          <w:p w14:paraId="53DDE77B">
            <w:pPr>
              <w:spacing w:before="40" w:after="60" w:line="312" w:lineRule="auto"/>
              <w:ind w:firstLine="0"/>
              <w:jc w:val="left"/>
            </w:pPr>
            <w:r>
              <w:rPr>
                <w:rFonts w:ascii="Times New Roman" w:hAnsi="Times New Roman" w:eastAsia="Times New Roman" w:cs="Times New Roman"/>
                <w:b w:val="0"/>
                <w:sz w:val="28"/>
              </w:rPr>
              <w:t>Loại tài sản; cần chuẩn hóa khi đưa sang UI.</w:t>
            </w:r>
          </w:p>
        </w:tc>
      </w:tr>
      <w:tr w14:paraId="5CD43F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1422FF84">
            <w:pPr>
              <w:spacing w:before="40" w:after="60" w:line="312" w:lineRule="auto"/>
              <w:ind w:firstLine="0"/>
              <w:jc w:val="left"/>
            </w:pPr>
            <w:r>
              <w:rPr>
                <w:rFonts w:ascii="Times New Roman" w:hAnsi="Times New Roman" w:eastAsia="Times New Roman" w:cs="Times New Roman"/>
                <w:b w:val="0"/>
                <w:sz w:val="28"/>
              </w:rPr>
              <w:t>assets.exchange</w:t>
            </w:r>
          </w:p>
        </w:tc>
        <w:tc>
          <w:tcPr>
            <w:tcW w:w="2381" w:type="dxa"/>
            <w:tcMar>
              <w:top w:w="85" w:type="dxa"/>
              <w:left w:w="85" w:type="dxa"/>
              <w:bottom w:w="85" w:type="dxa"/>
              <w:right w:w="85" w:type="dxa"/>
            </w:tcMar>
          </w:tcPr>
          <w:p w14:paraId="7C494168">
            <w:pPr>
              <w:spacing w:before="40" w:after="60" w:line="312" w:lineRule="auto"/>
              <w:ind w:firstLine="0"/>
              <w:jc w:val="left"/>
            </w:pPr>
            <w:r>
              <w:rPr>
                <w:rFonts w:ascii="Times New Roman" w:hAnsi="Times New Roman" w:eastAsia="Times New Roman" w:cs="Times New Roman"/>
                <w:b w:val="0"/>
                <w:sz w:val="28"/>
              </w:rPr>
              <w:t>VARCHAR(80)</w:t>
            </w:r>
          </w:p>
        </w:tc>
        <w:tc>
          <w:tcPr>
            <w:tcW w:w="3798" w:type="dxa"/>
            <w:tcMar>
              <w:top w:w="85" w:type="dxa"/>
              <w:left w:w="85" w:type="dxa"/>
              <w:bottom w:w="85" w:type="dxa"/>
              <w:right w:w="85" w:type="dxa"/>
            </w:tcMar>
          </w:tcPr>
          <w:p w14:paraId="46551CBE">
            <w:pPr>
              <w:spacing w:before="40" w:after="60" w:line="312" w:lineRule="auto"/>
              <w:ind w:firstLine="0"/>
              <w:jc w:val="left"/>
            </w:pPr>
            <w:r>
              <w:rPr>
                <w:rFonts w:ascii="Times New Roman" w:hAnsi="Times New Roman" w:eastAsia="Times New Roman" w:cs="Times New Roman"/>
                <w:b w:val="0"/>
                <w:sz w:val="28"/>
              </w:rPr>
              <w:t>Sàn hoặc thị trường; có thể để trống trong thiết kế ban đầu.</w:t>
            </w:r>
          </w:p>
        </w:tc>
      </w:tr>
      <w:tr w14:paraId="303F18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740A77B7">
            <w:pPr>
              <w:spacing w:before="40" w:after="60" w:line="312" w:lineRule="auto"/>
              <w:ind w:firstLine="0"/>
              <w:jc w:val="left"/>
            </w:pPr>
            <w:r>
              <w:rPr>
                <w:rFonts w:ascii="Times New Roman" w:hAnsi="Times New Roman" w:eastAsia="Times New Roman" w:cs="Times New Roman"/>
                <w:b w:val="0"/>
                <w:sz w:val="28"/>
              </w:rPr>
              <w:t>assets.currency</w:t>
            </w:r>
          </w:p>
        </w:tc>
        <w:tc>
          <w:tcPr>
            <w:tcW w:w="2381" w:type="dxa"/>
            <w:tcMar>
              <w:top w:w="85" w:type="dxa"/>
              <w:left w:w="85" w:type="dxa"/>
              <w:bottom w:w="85" w:type="dxa"/>
              <w:right w:w="85" w:type="dxa"/>
            </w:tcMar>
          </w:tcPr>
          <w:p w14:paraId="29E36B71">
            <w:pPr>
              <w:spacing w:before="40" w:after="60" w:line="312" w:lineRule="auto"/>
              <w:ind w:firstLine="0"/>
              <w:jc w:val="left"/>
            </w:pPr>
            <w:r>
              <w:rPr>
                <w:rFonts w:ascii="Times New Roman" w:hAnsi="Times New Roman" w:eastAsia="Times New Roman" w:cs="Times New Roman"/>
                <w:b w:val="0"/>
                <w:sz w:val="28"/>
              </w:rPr>
              <w:t>CHAR(3)</w:t>
            </w:r>
          </w:p>
        </w:tc>
        <w:tc>
          <w:tcPr>
            <w:tcW w:w="3798" w:type="dxa"/>
            <w:tcMar>
              <w:top w:w="85" w:type="dxa"/>
              <w:left w:w="85" w:type="dxa"/>
              <w:bottom w:w="85" w:type="dxa"/>
              <w:right w:w="85" w:type="dxa"/>
            </w:tcMar>
          </w:tcPr>
          <w:p w14:paraId="673B971F">
            <w:pPr>
              <w:spacing w:before="40" w:after="60" w:line="312" w:lineRule="auto"/>
              <w:ind w:firstLine="0"/>
              <w:jc w:val="left"/>
            </w:pPr>
            <w:r>
              <w:rPr>
                <w:rFonts w:ascii="Times New Roman" w:hAnsi="Times New Roman" w:eastAsia="Times New Roman" w:cs="Times New Roman"/>
                <w:b w:val="0"/>
                <w:sz w:val="28"/>
              </w:rPr>
              <w:t>Tiền tệ mặc định của tài sản.</w:t>
            </w:r>
          </w:p>
        </w:tc>
      </w:tr>
      <w:tr w14:paraId="7ACBC3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43598431">
            <w:pPr>
              <w:spacing w:before="40" w:after="60" w:line="312" w:lineRule="auto"/>
              <w:ind w:firstLine="0"/>
              <w:jc w:val="left"/>
            </w:pPr>
            <w:r>
              <w:rPr>
                <w:rFonts w:ascii="Times New Roman" w:hAnsi="Times New Roman" w:eastAsia="Times New Roman" w:cs="Times New Roman"/>
                <w:b w:val="0"/>
                <w:sz w:val="28"/>
              </w:rPr>
              <w:t>portfolio_positions.portfolio_id</w:t>
            </w:r>
          </w:p>
        </w:tc>
        <w:tc>
          <w:tcPr>
            <w:tcW w:w="2381" w:type="dxa"/>
            <w:tcMar>
              <w:top w:w="85" w:type="dxa"/>
              <w:left w:w="85" w:type="dxa"/>
              <w:bottom w:w="85" w:type="dxa"/>
              <w:right w:w="85" w:type="dxa"/>
            </w:tcMar>
          </w:tcPr>
          <w:p w14:paraId="5BD7EC0F">
            <w:pPr>
              <w:spacing w:before="40" w:after="60" w:line="312" w:lineRule="auto"/>
              <w:ind w:firstLine="0"/>
              <w:jc w:val="left"/>
            </w:pPr>
            <w:r>
              <w:rPr>
                <w:rFonts w:ascii="Times New Roman" w:hAnsi="Times New Roman" w:eastAsia="Times New Roman" w:cs="Times New Roman"/>
                <w:b w:val="0"/>
                <w:sz w:val="28"/>
              </w:rPr>
              <w:t>UUID</w:t>
            </w:r>
          </w:p>
        </w:tc>
        <w:tc>
          <w:tcPr>
            <w:tcW w:w="3798" w:type="dxa"/>
            <w:tcMar>
              <w:top w:w="85" w:type="dxa"/>
              <w:left w:w="85" w:type="dxa"/>
              <w:bottom w:w="85" w:type="dxa"/>
              <w:right w:w="85" w:type="dxa"/>
            </w:tcMar>
          </w:tcPr>
          <w:p w14:paraId="5BA129E7">
            <w:pPr>
              <w:spacing w:before="40" w:after="60" w:line="312" w:lineRule="auto"/>
              <w:ind w:firstLine="0"/>
              <w:jc w:val="left"/>
            </w:pPr>
            <w:r>
              <w:rPr>
                <w:rFonts w:ascii="Times New Roman" w:hAnsi="Times New Roman" w:eastAsia="Times New Roman" w:cs="Times New Roman"/>
                <w:b w:val="0"/>
                <w:sz w:val="28"/>
              </w:rPr>
              <w:t>Danh mục của vị thế.</w:t>
            </w:r>
          </w:p>
        </w:tc>
      </w:tr>
      <w:tr w14:paraId="4F5566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44143159">
            <w:pPr>
              <w:spacing w:before="40" w:after="60" w:line="312" w:lineRule="auto"/>
              <w:ind w:firstLine="0"/>
              <w:jc w:val="left"/>
            </w:pPr>
            <w:r>
              <w:rPr>
                <w:rFonts w:ascii="Times New Roman" w:hAnsi="Times New Roman" w:eastAsia="Times New Roman" w:cs="Times New Roman"/>
                <w:b w:val="0"/>
                <w:sz w:val="28"/>
              </w:rPr>
              <w:t>portfolio_positions.asset_id</w:t>
            </w:r>
          </w:p>
        </w:tc>
        <w:tc>
          <w:tcPr>
            <w:tcW w:w="2381" w:type="dxa"/>
            <w:tcMar>
              <w:top w:w="85" w:type="dxa"/>
              <w:left w:w="85" w:type="dxa"/>
              <w:bottom w:w="85" w:type="dxa"/>
              <w:right w:w="85" w:type="dxa"/>
            </w:tcMar>
          </w:tcPr>
          <w:p w14:paraId="2CB20312">
            <w:pPr>
              <w:spacing w:before="40" w:after="60" w:line="312" w:lineRule="auto"/>
              <w:ind w:firstLine="0"/>
              <w:jc w:val="left"/>
            </w:pPr>
            <w:r>
              <w:rPr>
                <w:rFonts w:ascii="Times New Roman" w:hAnsi="Times New Roman" w:eastAsia="Times New Roman" w:cs="Times New Roman"/>
                <w:b w:val="0"/>
                <w:sz w:val="28"/>
              </w:rPr>
              <w:t>UUID</w:t>
            </w:r>
          </w:p>
        </w:tc>
        <w:tc>
          <w:tcPr>
            <w:tcW w:w="3798" w:type="dxa"/>
            <w:tcMar>
              <w:top w:w="85" w:type="dxa"/>
              <w:left w:w="85" w:type="dxa"/>
              <w:bottom w:w="85" w:type="dxa"/>
              <w:right w:w="85" w:type="dxa"/>
            </w:tcMar>
          </w:tcPr>
          <w:p w14:paraId="16EBB04D">
            <w:pPr>
              <w:spacing w:before="40" w:after="60" w:line="312" w:lineRule="auto"/>
              <w:ind w:firstLine="0"/>
              <w:jc w:val="left"/>
            </w:pPr>
            <w:r>
              <w:rPr>
                <w:rFonts w:ascii="Times New Roman" w:hAnsi="Times New Roman" w:eastAsia="Times New Roman" w:cs="Times New Roman"/>
                <w:b w:val="0"/>
                <w:sz w:val="28"/>
              </w:rPr>
              <w:t>Tài sản của vị thế.</w:t>
            </w:r>
          </w:p>
        </w:tc>
      </w:tr>
      <w:tr w14:paraId="01E8B6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1EA5EF81">
            <w:pPr>
              <w:spacing w:before="40" w:after="60" w:line="312" w:lineRule="auto"/>
              <w:ind w:firstLine="0"/>
              <w:jc w:val="left"/>
            </w:pPr>
            <w:r>
              <w:rPr>
                <w:rFonts w:ascii="Times New Roman" w:hAnsi="Times New Roman" w:eastAsia="Times New Roman" w:cs="Times New Roman"/>
                <w:b w:val="0"/>
                <w:sz w:val="28"/>
              </w:rPr>
              <w:t>portfolio_positions.quantity</w:t>
            </w:r>
          </w:p>
        </w:tc>
        <w:tc>
          <w:tcPr>
            <w:tcW w:w="2381" w:type="dxa"/>
            <w:tcMar>
              <w:top w:w="85" w:type="dxa"/>
              <w:left w:w="85" w:type="dxa"/>
              <w:bottom w:w="85" w:type="dxa"/>
              <w:right w:w="85" w:type="dxa"/>
            </w:tcMar>
          </w:tcPr>
          <w:p w14:paraId="3BEB0307">
            <w:pPr>
              <w:spacing w:before="40" w:after="60" w:line="312" w:lineRule="auto"/>
              <w:ind w:firstLine="0"/>
              <w:jc w:val="left"/>
            </w:pPr>
            <w:r>
              <w:rPr>
                <w:rFonts w:ascii="Times New Roman" w:hAnsi="Times New Roman" w:eastAsia="Times New Roman" w:cs="Times New Roman"/>
                <w:b w:val="0"/>
                <w:sz w:val="28"/>
              </w:rPr>
              <w:t>NUMERIC(24,8)</w:t>
            </w:r>
          </w:p>
        </w:tc>
        <w:tc>
          <w:tcPr>
            <w:tcW w:w="3798" w:type="dxa"/>
            <w:tcMar>
              <w:top w:w="85" w:type="dxa"/>
              <w:left w:w="85" w:type="dxa"/>
              <w:bottom w:w="85" w:type="dxa"/>
              <w:right w:w="85" w:type="dxa"/>
            </w:tcMar>
          </w:tcPr>
          <w:p w14:paraId="4C0C5EDA">
            <w:pPr>
              <w:spacing w:before="40" w:after="60" w:line="312" w:lineRule="auto"/>
              <w:ind w:firstLine="0"/>
              <w:jc w:val="left"/>
            </w:pPr>
            <w:r>
              <w:rPr>
                <w:rFonts w:ascii="Times New Roman" w:hAnsi="Times New Roman" w:eastAsia="Times New Roman" w:cs="Times New Roman"/>
                <w:b w:val="0"/>
                <w:sz w:val="28"/>
              </w:rPr>
              <w:t>Lượng còn nắm giữ, không âm theo ràng buộc ban đầu.</w:t>
            </w:r>
          </w:p>
        </w:tc>
      </w:tr>
      <w:tr w14:paraId="169140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3F3CBDB9">
            <w:pPr>
              <w:spacing w:before="40" w:after="60" w:line="312" w:lineRule="auto"/>
              <w:ind w:firstLine="0"/>
              <w:jc w:val="left"/>
            </w:pPr>
            <w:r>
              <w:rPr>
                <w:rFonts w:ascii="Times New Roman" w:hAnsi="Times New Roman" w:eastAsia="Times New Roman" w:cs="Times New Roman"/>
                <w:b w:val="0"/>
                <w:sz w:val="28"/>
              </w:rPr>
              <w:t>portfolio_positions.average_cost</w:t>
            </w:r>
          </w:p>
        </w:tc>
        <w:tc>
          <w:tcPr>
            <w:tcW w:w="2381" w:type="dxa"/>
            <w:tcMar>
              <w:top w:w="85" w:type="dxa"/>
              <w:left w:w="85" w:type="dxa"/>
              <w:bottom w:w="85" w:type="dxa"/>
              <w:right w:w="85" w:type="dxa"/>
            </w:tcMar>
          </w:tcPr>
          <w:p w14:paraId="66CA4A9A">
            <w:pPr>
              <w:spacing w:before="40" w:after="60" w:line="312" w:lineRule="auto"/>
              <w:ind w:firstLine="0"/>
              <w:jc w:val="left"/>
            </w:pPr>
            <w:r>
              <w:rPr>
                <w:rFonts w:ascii="Times New Roman" w:hAnsi="Times New Roman" w:eastAsia="Times New Roman" w:cs="Times New Roman"/>
                <w:b w:val="0"/>
                <w:sz w:val="28"/>
              </w:rPr>
              <w:t>NUMERIC(24,8)</w:t>
            </w:r>
          </w:p>
        </w:tc>
        <w:tc>
          <w:tcPr>
            <w:tcW w:w="3798" w:type="dxa"/>
            <w:tcMar>
              <w:top w:w="85" w:type="dxa"/>
              <w:left w:w="85" w:type="dxa"/>
              <w:bottom w:w="85" w:type="dxa"/>
              <w:right w:w="85" w:type="dxa"/>
            </w:tcMar>
          </w:tcPr>
          <w:p w14:paraId="421A36A9">
            <w:pPr>
              <w:spacing w:before="40" w:after="60" w:line="312" w:lineRule="auto"/>
              <w:ind w:firstLine="0"/>
              <w:jc w:val="left"/>
            </w:pPr>
            <w:r>
              <w:rPr>
                <w:rFonts w:ascii="Times New Roman" w:hAnsi="Times New Roman" w:eastAsia="Times New Roman" w:cs="Times New Roman"/>
                <w:b w:val="0"/>
                <w:sz w:val="28"/>
              </w:rPr>
              <w:t>Giá vốn trung bình lưu tại vị thế.</w:t>
            </w:r>
          </w:p>
        </w:tc>
      </w:tr>
      <w:tr w14:paraId="771F02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4C8357B7">
            <w:pPr>
              <w:spacing w:before="40" w:after="60" w:line="312" w:lineRule="auto"/>
              <w:ind w:firstLine="0"/>
              <w:jc w:val="left"/>
            </w:pPr>
            <w:r>
              <w:rPr>
                <w:rFonts w:ascii="Times New Roman" w:hAnsi="Times New Roman" w:eastAsia="Times New Roman" w:cs="Times New Roman"/>
                <w:b w:val="0"/>
                <w:sz w:val="28"/>
              </w:rPr>
              <w:t>portfolio_positions.updated_at</w:t>
            </w:r>
          </w:p>
        </w:tc>
        <w:tc>
          <w:tcPr>
            <w:tcW w:w="2381" w:type="dxa"/>
            <w:tcMar>
              <w:top w:w="85" w:type="dxa"/>
              <w:left w:w="85" w:type="dxa"/>
              <w:bottom w:w="85" w:type="dxa"/>
              <w:right w:w="85" w:type="dxa"/>
            </w:tcMar>
          </w:tcPr>
          <w:p w14:paraId="20EED810">
            <w:pPr>
              <w:spacing w:before="40" w:after="60" w:line="312" w:lineRule="auto"/>
              <w:ind w:firstLine="0"/>
              <w:jc w:val="left"/>
            </w:pPr>
            <w:r>
              <w:rPr>
                <w:rFonts w:ascii="Times New Roman" w:hAnsi="Times New Roman" w:eastAsia="Times New Roman" w:cs="Times New Roman"/>
                <w:b w:val="0"/>
                <w:sz w:val="28"/>
              </w:rPr>
              <w:t>TIMESTAMPTZ</w:t>
            </w:r>
          </w:p>
        </w:tc>
        <w:tc>
          <w:tcPr>
            <w:tcW w:w="3798" w:type="dxa"/>
            <w:tcMar>
              <w:top w:w="85" w:type="dxa"/>
              <w:left w:w="85" w:type="dxa"/>
              <w:bottom w:w="85" w:type="dxa"/>
              <w:right w:w="85" w:type="dxa"/>
            </w:tcMar>
          </w:tcPr>
          <w:p w14:paraId="3CC59988">
            <w:pPr>
              <w:spacing w:before="40" w:after="60" w:line="312" w:lineRule="auto"/>
              <w:ind w:firstLine="0"/>
              <w:jc w:val="left"/>
            </w:pPr>
            <w:r>
              <w:rPr>
                <w:rFonts w:ascii="Times New Roman" w:hAnsi="Times New Roman" w:eastAsia="Times New Roman" w:cs="Times New Roman"/>
                <w:b w:val="0"/>
                <w:sz w:val="28"/>
              </w:rPr>
              <w:t>Thời điểm cập nhật vị thế.</w:t>
            </w:r>
          </w:p>
        </w:tc>
      </w:tr>
    </w:tbl>
    <w:p w14:paraId="477554DE">
      <w:pPr>
        <w:spacing w:after="0"/>
      </w:pPr>
    </w:p>
    <w:p w14:paraId="498BE5F2">
      <w:r>
        <w:rPr>
          <w:rFonts w:ascii="Times New Roman" w:hAnsi="Times New Roman" w:eastAsia="Times New Roman" w:cs="Times New Roman"/>
        </w:rPr>
        <w:t>Vị thế là trạng thái tổng hợp, không thay thế lịch sử giao dịch. Khi cần giải thích sự thay đổi của giá vốn, phải truy ngược các giao dịch và phương pháp phân bổ. Tính nhất quán giữa hai nguồn được kiểm tra bằng bộ dữ liệu có thể tính tay, trước khi chuyển sang nhiều giao dịch hoặc nhiều loại tiền tệ.</w:t>
      </w:r>
    </w:p>
    <w:p w14:paraId="3E697735">
      <w:pPr>
        <w:pStyle w:val="4"/>
      </w:pPr>
      <w:r>
        <w:rPr>
          <w:rFonts w:ascii="Times New Roman" w:hAnsi="Times New Roman" w:eastAsia="Times New Roman" w:cs="Times New Roman"/>
        </w:rPr>
        <w:t>2.4.4 Danh sách theo dõi và mục tiêu</w:t>
      </w:r>
    </w:p>
    <w:p w14:paraId="69A681A3">
      <w:pPr>
        <w:pStyle w:val="16"/>
        <w:keepNext/>
      </w:pPr>
      <w:r>
        <w:rPr>
          <w:rFonts w:ascii="Times New Roman" w:hAnsi="Times New Roman" w:eastAsia="Times New Roman" w:cs="Times New Roman"/>
        </w:rPr>
        <w:t>Bảng 2.16. Từ điển dữ liệu rút gọn watchlists watchlist_items và financial_goals</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91"/>
        <w:gridCol w:w="2381"/>
        <w:gridCol w:w="3798"/>
      </w:tblGrid>
      <w:tr w14:paraId="00778F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891" w:type="dxa"/>
            <w:shd w:val="clear" w:color="auto" w:fill="E7EDF3"/>
            <w:tcMar>
              <w:top w:w="85" w:type="dxa"/>
              <w:left w:w="85" w:type="dxa"/>
              <w:bottom w:w="85" w:type="dxa"/>
              <w:right w:w="85" w:type="dxa"/>
            </w:tcMar>
          </w:tcPr>
          <w:p w14:paraId="5F50616E">
            <w:pPr>
              <w:keepNext/>
              <w:spacing w:before="40" w:after="60" w:line="312" w:lineRule="auto"/>
              <w:ind w:firstLine="0"/>
              <w:jc w:val="left"/>
            </w:pPr>
            <w:r>
              <w:rPr>
                <w:rFonts w:ascii="Times New Roman" w:hAnsi="Times New Roman" w:eastAsia="Times New Roman" w:cs="Times New Roman"/>
                <w:b/>
                <w:sz w:val="28"/>
              </w:rPr>
              <w:t>Trường</w:t>
            </w:r>
          </w:p>
        </w:tc>
        <w:tc>
          <w:tcPr>
            <w:tcW w:w="2381" w:type="dxa"/>
            <w:shd w:val="clear" w:color="auto" w:fill="E7EDF3"/>
            <w:tcMar>
              <w:top w:w="85" w:type="dxa"/>
              <w:left w:w="85" w:type="dxa"/>
              <w:bottom w:w="85" w:type="dxa"/>
              <w:right w:w="85" w:type="dxa"/>
            </w:tcMar>
          </w:tcPr>
          <w:p w14:paraId="649C1F01">
            <w:pPr>
              <w:keepNext/>
              <w:spacing w:before="40" w:after="60" w:line="312" w:lineRule="auto"/>
              <w:ind w:firstLine="0"/>
              <w:jc w:val="left"/>
            </w:pPr>
            <w:r>
              <w:rPr>
                <w:rFonts w:ascii="Times New Roman" w:hAnsi="Times New Roman" w:eastAsia="Times New Roman" w:cs="Times New Roman"/>
                <w:b/>
                <w:sz w:val="28"/>
              </w:rPr>
              <w:t>Kiểu hoặc phiên bản</w:t>
            </w:r>
          </w:p>
        </w:tc>
        <w:tc>
          <w:tcPr>
            <w:tcW w:w="3798" w:type="dxa"/>
            <w:shd w:val="clear" w:color="auto" w:fill="E7EDF3"/>
            <w:tcMar>
              <w:top w:w="85" w:type="dxa"/>
              <w:left w:w="85" w:type="dxa"/>
              <w:bottom w:w="85" w:type="dxa"/>
              <w:right w:w="85" w:type="dxa"/>
            </w:tcMar>
          </w:tcPr>
          <w:p w14:paraId="2EB0F3C3">
            <w:pPr>
              <w:keepNext/>
              <w:spacing w:before="40" w:after="60" w:line="312" w:lineRule="auto"/>
              <w:ind w:firstLine="0"/>
              <w:jc w:val="left"/>
            </w:pPr>
            <w:r>
              <w:rPr>
                <w:rFonts w:ascii="Times New Roman" w:hAnsi="Times New Roman" w:eastAsia="Times New Roman" w:cs="Times New Roman"/>
                <w:b/>
                <w:sz w:val="28"/>
              </w:rPr>
              <w:t>Ý nghĩa</w:t>
            </w:r>
          </w:p>
        </w:tc>
      </w:tr>
      <w:tr w14:paraId="5CDBC6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225EF782">
            <w:pPr>
              <w:spacing w:before="40" w:after="60" w:line="312" w:lineRule="auto"/>
              <w:ind w:firstLine="0"/>
              <w:jc w:val="left"/>
            </w:pPr>
            <w:r>
              <w:rPr>
                <w:rFonts w:ascii="Times New Roman" w:hAnsi="Times New Roman" w:eastAsia="Times New Roman" w:cs="Times New Roman"/>
                <w:b w:val="0"/>
                <w:sz w:val="28"/>
              </w:rPr>
              <w:t>watchlists.id</w:t>
            </w:r>
          </w:p>
        </w:tc>
        <w:tc>
          <w:tcPr>
            <w:tcW w:w="2381" w:type="dxa"/>
            <w:tcMar>
              <w:top w:w="85" w:type="dxa"/>
              <w:left w:w="85" w:type="dxa"/>
              <w:bottom w:w="85" w:type="dxa"/>
              <w:right w:w="85" w:type="dxa"/>
            </w:tcMar>
          </w:tcPr>
          <w:p w14:paraId="3B2C0BDF">
            <w:pPr>
              <w:spacing w:before="40" w:after="60" w:line="312" w:lineRule="auto"/>
              <w:ind w:firstLine="0"/>
              <w:jc w:val="left"/>
            </w:pPr>
            <w:r>
              <w:rPr>
                <w:rFonts w:ascii="Times New Roman" w:hAnsi="Times New Roman" w:eastAsia="Times New Roman" w:cs="Times New Roman"/>
                <w:b w:val="0"/>
                <w:sz w:val="28"/>
              </w:rPr>
              <w:t>UUID</w:t>
            </w:r>
          </w:p>
        </w:tc>
        <w:tc>
          <w:tcPr>
            <w:tcW w:w="3798" w:type="dxa"/>
            <w:tcMar>
              <w:top w:w="85" w:type="dxa"/>
              <w:left w:w="85" w:type="dxa"/>
              <w:bottom w:w="85" w:type="dxa"/>
              <w:right w:w="85" w:type="dxa"/>
            </w:tcMar>
          </w:tcPr>
          <w:p w14:paraId="796739CC">
            <w:pPr>
              <w:spacing w:before="40" w:after="60" w:line="312" w:lineRule="auto"/>
              <w:ind w:firstLine="0"/>
              <w:jc w:val="left"/>
            </w:pPr>
            <w:r>
              <w:rPr>
                <w:rFonts w:ascii="Times New Roman" w:hAnsi="Times New Roman" w:eastAsia="Times New Roman" w:cs="Times New Roman"/>
                <w:b w:val="0"/>
                <w:sz w:val="28"/>
              </w:rPr>
              <w:t>Định danh danh sách theo dõi.</w:t>
            </w:r>
          </w:p>
        </w:tc>
      </w:tr>
      <w:tr w14:paraId="0DE631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705B2CB3">
            <w:pPr>
              <w:spacing w:before="40" w:after="60" w:line="312" w:lineRule="auto"/>
              <w:ind w:firstLine="0"/>
              <w:jc w:val="left"/>
            </w:pPr>
            <w:r>
              <w:rPr>
                <w:rFonts w:ascii="Times New Roman" w:hAnsi="Times New Roman" w:eastAsia="Times New Roman" w:cs="Times New Roman"/>
                <w:b w:val="0"/>
                <w:sz w:val="28"/>
              </w:rPr>
              <w:t>watchlists.user_id</w:t>
            </w:r>
          </w:p>
        </w:tc>
        <w:tc>
          <w:tcPr>
            <w:tcW w:w="2381" w:type="dxa"/>
            <w:tcMar>
              <w:top w:w="85" w:type="dxa"/>
              <w:left w:w="85" w:type="dxa"/>
              <w:bottom w:w="85" w:type="dxa"/>
              <w:right w:w="85" w:type="dxa"/>
            </w:tcMar>
          </w:tcPr>
          <w:p w14:paraId="30ED7216">
            <w:pPr>
              <w:spacing w:before="40" w:after="60" w:line="312" w:lineRule="auto"/>
              <w:ind w:firstLine="0"/>
              <w:jc w:val="left"/>
            </w:pPr>
            <w:r>
              <w:rPr>
                <w:rFonts w:ascii="Times New Roman" w:hAnsi="Times New Roman" w:eastAsia="Times New Roman" w:cs="Times New Roman"/>
                <w:b w:val="0"/>
                <w:sz w:val="28"/>
              </w:rPr>
              <w:t>UUID</w:t>
            </w:r>
          </w:p>
        </w:tc>
        <w:tc>
          <w:tcPr>
            <w:tcW w:w="3798" w:type="dxa"/>
            <w:tcMar>
              <w:top w:w="85" w:type="dxa"/>
              <w:left w:w="85" w:type="dxa"/>
              <w:bottom w:w="85" w:type="dxa"/>
              <w:right w:w="85" w:type="dxa"/>
            </w:tcMar>
          </w:tcPr>
          <w:p w14:paraId="2FBBF251">
            <w:pPr>
              <w:spacing w:before="40" w:after="60" w:line="312" w:lineRule="auto"/>
              <w:ind w:firstLine="0"/>
              <w:jc w:val="left"/>
            </w:pPr>
            <w:r>
              <w:rPr>
                <w:rFonts w:ascii="Times New Roman" w:hAnsi="Times New Roman" w:eastAsia="Times New Roman" w:cs="Times New Roman"/>
                <w:b w:val="0"/>
                <w:sz w:val="28"/>
              </w:rPr>
              <w:t>Người sở hữu danh sách.</w:t>
            </w:r>
          </w:p>
        </w:tc>
      </w:tr>
      <w:tr w14:paraId="46CFBF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33E87C90">
            <w:pPr>
              <w:spacing w:before="40" w:after="60" w:line="312" w:lineRule="auto"/>
              <w:ind w:firstLine="0"/>
              <w:jc w:val="left"/>
            </w:pPr>
            <w:r>
              <w:rPr>
                <w:rFonts w:ascii="Times New Roman" w:hAnsi="Times New Roman" w:eastAsia="Times New Roman" w:cs="Times New Roman"/>
                <w:b w:val="0"/>
                <w:sz w:val="28"/>
              </w:rPr>
              <w:t>watchlists.name</w:t>
            </w:r>
          </w:p>
        </w:tc>
        <w:tc>
          <w:tcPr>
            <w:tcW w:w="2381" w:type="dxa"/>
            <w:tcMar>
              <w:top w:w="85" w:type="dxa"/>
              <w:left w:w="85" w:type="dxa"/>
              <w:bottom w:w="85" w:type="dxa"/>
              <w:right w:w="85" w:type="dxa"/>
            </w:tcMar>
          </w:tcPr>
          <w:p w14:paraId="678628AD">
            <w:pPr>
              <w:spacing w:before="40" w:after="60" w:line="312" w:lineRule="auto"/>
              <w:ind w:firstLine="0"/>
              <w:jc w:val="left"/>
            </w:pPr>
            <w:r>
              <w:rPr>
                <w:rFonts w:ascii="Times New Roman" w:hAnsi="Times New Roman" w:eastAsia="Times New Roman" w:cs="Times New Roman"/>
                <w:b w:val="0"/>
                <w:sz w:val="28"/>
              </w:rPr>
              <w:t>VARCHAR(120)</w:t>
            </w:r>
          </w:p>
        </w:tc>
        <w:tc>
          <w:tcPr>
            <w:tcW w:w="3798" w:type="dxa"/>
            <w:tcMar>
              <w:top w:w="85" w:type="dxa"/>
              <w:left w:w="85" w:type="dxa"/>
              <w:bottom w:w="85" w:type="dxa"/>
              <w:right w:w="85" w:type="dxa"/>
            </w:tcMar>
          </w:tcPr>
          <w:p w14:paraId="423E1068">
            <w:pPr>
              <w:spacing w:before="40" w:after="60" w:line="312" w:lineRule="auto"/>
              <w:ind w:firstLine="0"/>
              <w:jc w:val="left"/>
            </w:pPr>
            <w:r>
              <w:rPr>
                <w:rFonts w:ascii="Times New Roman" w:hAnsi="Times New Roman" w:eastAsia="Times New Roman" w:cs="Times New Roman"/>
                <w:b w:val="0"/>
                <w:sz w:val="28"/>
              </w:rPr>
              <w:t>Tên danh sách, duy nhất theo người dùng ở V1.</w:t>
            </w:r>
          </w:p>
        </w:tc>
      </w:tr>
      <w:tr w14:paraId="2ADA14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22D7B5E2">
            <w:pPr>
              <w:spacing w:before="40" w:after="60" w:line="312" w:lineRule="auto"/>
              <w:ind w:firstLine="0"/>
              <w:jc w:val="left"/>
            </w:pPr>
            <w:r>
              <w:rPr>
                <w:rFonts w:ascii="Times New Roman" w:hAnsi="Times New Roman" w:eastAsia="Times New Roman" w:cs="Times New Roman"/>
                <w:b w:val="0"/>
                <w:sz w:val="28"/>
              </w:rPr>
              <w:t>watchlist_items.watchlist_id</w:t>
            </w:r>
          </w:p>
        </w:tc>
        <w:tc>
          <w:tcPr>
            <w:tcW w:w="2381" w:type="dxa"/>
            <w:tcMar>
              <w:top w:w="85" w:type="dxa"/>
              <w:left w:w="85" w:type="dxa"/>
              <w:bottom w:w="85" w:type="dxa"/>
              <w:right w:w="85" w:type="dxa"/>
            </w:tcMar>
          </w:tcPr>
          <w:p w14:paraId="41327E63">
            <w:pPr>
              <w:spacing w:before="40" w:after="60" w:line="312" w:lineRule="auto"/>
              <w:ind w:firstLine="0"/>
              <w:jc w:val="left"/>
            </w:pPr>
            <w:r>
              <w:rPr>
                <w:rFonts w:ascii="Times New Roman" w:hAnsi="Times New Roman" w:eastAsia="Times New Roman" w:cs="Times New Roman"/>
                <w:b w:val="0"/>
                <w:sz w:val="28"/>
              </w:rPr>
              <w:t>UUID</w:t>
            </w:r>
          </w:p>
        </w:tc>
        <w:tc>
          <w:tcPr>
            <w:tcW w:w="3798" w:type="dxa"/>
            <w:tcMar>
              <w:top w:w="85" w:type="dxa"/>
              <w:left w:w="85" w:type="dxa"/>
              <w:bottom w:w="85" w:type="dxa"/>
              <w:right w:w="85" w:type="dxa"/>
            </w:tcMar>
          </w:tcPr>
          <w:p w14:paraId="7AE9C18F">
            <w:pPr>
              <w:spacing w:before="40" w:after="60" w:line="312" w:lineRule="auto"/>
              <w:ind w:firstLine="0"/>
              <w:jc w:val="left"/>
            </w:pPr>
            <w:r>
              <w:rPr>
                <w:rFonts w:ascii="Times New Roman" w:hAnsi="Times New Roman" w:eastAsia="Times New Roman" w:cs="Times New Roman"/>
                <w:b w:val="0"/>
                <w:sz w:val="28"/>
              </w:rPr>
              <w:t>Danh sách chứa mã quan tâm.</w:t>
            </w:r>
          </w:p>
        </w:tc>
      </w:tr>
      <w:tr w14:paraId="5527D7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398C55B0">
            <w:pPr>
              <w:spacing w:before="40" w:after="60" w:line="312" w:lineRule="auto"/>
              <w:ind w:firstLine="0"/>
              <w:jc w:val="left"/>
            </w:pPr>
            <w:r>
              <w:rPr>
                <w:rFonts w:ascii="Times New Roman" w:hAnsi="Times New Roman" w:eastAsia="Times New Roman" w:cs="Times New Roman"/>
                <w:b w:val="0"/>
                <w:sz w:val="28"/>
              </w:rPr>
              <w:t>watchlist_items.asset_symbol</w:t>
            </w:r>
          </w:p>
        </w:tc>
        <w:tc>
          <w:tcPr>
            <w:tcW w:w="2381" w:type="dxa"/>
            <w:tcMar>
              <w:top w:w="85" w:type="dxa"/>
              <w:left w:w="85" w:type="dxa"/>
              <w:bottom w:w="85" w:type="dxa"/>
              <w:right w:w="85" w:type="dxa"/>
            </w:tcMar>
          </w:tcPr>
          <w:p w14:paraId="0A410E34">
            <w:pPr>
              <w:spacing w:before="40" w:after="60" w:line="312" w:lineRule="auto"/>
              <w:ind w:firstLine="0"/>
              <w:jc w:val="left"/>
            </w:pPr>
            <w:r>
              <w:rPr>
                <w:rFonts w:ascii="Times New Roman" w:hAnsi="Times New Roman" w:eastAsia="Times New Roman" w:cs="Times New Roman"/>
                <w:b w:val="0"/>
                <w:sz w:val="28"/>
              </w:rPr>
              <w:t>VARCHAR(20) bổ sung V6</w:t>
            </w:r>
          </w:p>
        </w:tc>
        <w:tc>
          <w:tcPr>
            <w:tcW w:w="3798" w:type="dxa"/>
            <w:tcMar>
              <w:top w:w="85" w:type="dxa"/>
              <w:left w:w="85" w:type="dxa"/>
              <w:bottom w:w="85" w:type="dxa"/>
              <w:right w:w="85" w:type="dxa"/>
            </w:tcMar>
          </w:tcPr>
          <w:p w14:paraId="1CC69958">
            <w:pPr>
              <w:spacing w:before="40" w:after="60" w:line="312" w:lineRule="auto"/>
              <w:ind w:firstLine="0"/>
              <w:jc w:val="left"/>
            </w:pPr>
            <w:r>
              <w:rPr>
                <w:rFonts w:ascii="Times New Roman" w:hAnsi="Times New Roman" w:eastAsia="Times New Roman" w:cs="Times New Roman"/>
                <w:b w:val="0"/>
                <w:sz w:val="28"/>
              </w:rPr>
              <w:t>Mã theo dõi dùng bởi triển khai sau này.</w:t>
            </w:r>
          </w:p>
        </w:tc>
      </w:tr>
      <w:tr w14:paraId="48DCEAF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09D656E9">
            <w:pPr>
              <w:spacing w:before="40" w:after="60" w:line="312" w:lineRule="auto"/>
              <w:ind w:firstLine="0"/>
              <w:jc w:val="left"/>
            </w:pPr>
            <w:r>
              <w:rPr>
                <w:rFonts w:ascii="Times New Roman" w:hAnsi="Times New Roman" w:eastAsia="Times New Roman" w:cs="Times New Roman"/>
                <w:b w:val="0"/>
                <w:sz w:val="28"/>
              </w:rPr>
              <w:t>watchlist_items.asset_name</w:t>
            </w:r>
          </w:p>
        </w:tc>
        <w:tc>
          <w:tcPr>
            <w:tcW w:w="2381" w:type="dxa"/>
            <w:tcMar>
              <w:top w:w="85" w:type="dxa"/>
              <w:left w:w="85" w:type="dxa"/>
              <w:bottom w:w="85" w:type="dxa"/>
              <w:right w:w="85" w:type="dxa"/>
            </w:tcMar>
          </w:tcPr>
          <w:p w14:paraId="415008A3">
            <w:pPr>
              <w:spacing w:before="40" w:after="60" w:line="312" w:lineRule="auto"/>
              <w:ind w:firstLine="0"/>
              <w:jc w:val="left"/>
            </w:pPr>
            <w:r>
              <w:rPr>
                <w:rFonts w:ascii="Times New Roman" w:hAnsi="Times New Roman" w:eastAsia="Times New Roman" w:cs="Times New Roman"/>
                <w:b w:val="0"/>
                <w:sz w:val="28"/>
              </w:rPr>
              <w:t>VARCHAR(255) bổ sung V5</w:t>
            </w:r>
          </w:p>
        </w:tc>
        <w:tc>
          <w:tcPr>
            <w:tcW w:w="3798" w:type="dxa"/>
            <w:tcMar>
              <w:top w:w="85" w:type="dxa"/>
              <w:left w:w="85" w:type="dxa"/>
              <w:bottom w:w="85" w:type="dxa"/>
              <w:right w:w="85" w:type="dxa"/>
            </w:tcMar>
          </w:tcPr>
          <w:p w14:paraId="24D4A492">
            <w:pPr>
              <w:spacing w:before="40" w:after="60" w:line="312" w:lineRule="auto"/>
              <w:ind w:firstLine="0"/>
              <w:jc w:val="left"/>
            </w:pPr>
            <w:r>
              <w:rPr>
                <w:rFonts w:ascii="Times New Roman" w:hAnsi="Times New Roman" w:eastAsia="Times New Roman" w:cs="Times New Roman"/>
                <w:b w:val="0"/>
                <w:sz w:val="28"/>
              </w:rPr>
              <w:t>Tên hiển thị của mã.</w:t>
            </w:r>
          </w:p>
        </w:tc>
      </w:tr>
      <w:tr w14:paraId="3EB303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17B46D32">
            <w:pPr>
              <w:spacing w:before="40" w:after="60" w:line="312" w:lineRule="auto"/>
              <w:ind w:firstLine="0"/>
              <w:jc w:val="left"/>
            </w:pPr>
            <w:r>
              <w:rPr>
                <w:rFonts w:ascii="Times New Roman" w:hAnsi="Times New Roman" w:eastAsia="Times New Roman" w:cs="Times New Roman"/>
                <w:b w:val="0"/>
                <w:sz w:val="28"/>
              </w:rPr>
              <w:t>financial_goals.target_amount</w:t>
            </w:r>
          </w:p>
        </w:tc>
        <w:tc>
          <w:tcPr>
            <w:tcW w:w="2381" w:type="dxa"/>
            <w:tcMar>
              <w:top w:w="85" w:type="dxa"/>
              <w:left w:w="85" w:type="dxa"/>
              <w:bottom w:w="85" w:type="dxa"/>
              <w:right w:w="85" w:type="dxa"/>
            </w:tcMar>
          </w:tcPr>
          <w:p w14:paraId="76E87F5F">
            <w:pPr>
              <w:spacing w:before="40" w:after="60" w:line="312" w:lineRule="auto"/>
              <w:ind w:firstLine="0"/>
              <w:jc w:val="left"/>
            </w:pPr>
            <w:r>
              <w:rPr>
                <w:rFonts w:ascii="Times New Roman" w:hAnsi="Times New Roman" w:eastAsia="Times New Roman" w:cs="Times New Roman"/>
                <w:b w:val="0"/>
                <w:sz w:val="28"/>
              </w:rPr>
              <w:t>NUMERIC(24,2)</w:t>
            </w:r>
          </w:p>
        </w:tc>
        <w:tc>
          <w:tcPr>
            <w:tcW w:w="3798" w:type="dxa"/>
            <w:tcMar>
              <w:top w:w="85" w:type="dxa"/>
              <w:left w:w="85" w:type="dxa"/>
              <w:bottom w:w="85" w:type="dxa"/>
              <w:right w:w="85" w:type="dxa"/>
            </w:tcMar>
          </w:tcPr>
          <w:p w14:paraId="1A86F2A3">
            <w:pPr>
              <w:spacing w:before="40" w:after="60" w:line="312" w:lineRule="auto"/>
              <w:ind w:firstLine="0"/>
              <w:jc w:val="left"/>
            </w:pPr>
            <w:r>
              <w:rPr>
                <w:rFonts w:ascii="Times New Roman" w:hAnsi="Times New Roman" w:eastAsia="Times New Roman" w:cs="Times New Roman"/>
                <w:b w:val="0"/>
                <w:sz w:val="28"/>
              </w:rPr>
              <w:t>Số tiền mục tiêu, lớn hơn 0 theo V1.</w:t>
            </w:r>
          </w:p>
        </w:tc>
      </w:tr>
      <w:tr w14:paraId="68A9D3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4BEF164C">
            <w:pPr>
              <w:spacing w:before="40" w:after="60" w:line="312" w:lineRule="auto"/>
              <w:ind w:firstLine="0"/>
              <w:jc w:val="left"/>
            </w:pPr>
            <w:r>
              <w:rPr>
                <w:rFonts w:ascii="Times New Roman" w:hAnsi="Times New Roman" w:eastAsia="Times New Roman" w:cs="Times New Roman"/>
                <w:b w:val="0"/>
                <w:sz w:val="28"/>
              </w:rPr>
              <w:t>financial_goals.current_amount</w:t>
            </w:r>
          </w:p>
        </w:tc>
        <w:tc>
          <w:tcPr>
            <w:tcW w:w="2381" w:type="dxa"/>
            <w:tcMar>
              <w:top w:w="85" w:type="dxa"/>
              <w:left w:w="85" w:type="dxa"/>
              <w:bottom w:w="85" w:type="dxa"/>
              <w:right w:w="85" w:type="dxa"/>
            </w:tcMar>
          </w:tcPr>
          <w:p w14:paraId="5A8F1C10">
            <w:pPr>
              <w:spacing w:before="40" w:after="60" w:line="312" w:lineRule="auto"/>
              <w:ind w:firstLine="0"/>
              <w:jc w:val="left"/>
            </w:pPr>
            <w:r>
              <w:rPr>
                <w:rFonts w:ascii="Times New Roman" w:hAnsi="Times New Roman" w:eastAsia="Times New Roman" w:cs="Times New Roman"/>
                <w:b w:val="0"/>
                <w:sz w:val="28"/>
              </w:rPr>
              <w:t>NUMERIC(24,2)</w:t>
            </w:r>
          </w:p>
        </w:tc>
        <w:tc>
          <w:tcPr>
            <w:tcW w:w="3798" w:type="dxa"/>
            <w:tcMar>
              <w:top w:w="85" w:type="dxa"/>
              <w:left w:w="85" w:type="dxa"/>
              <w:bottom w:w="85" w:type="dxa"/>
              <w:right w:w="85" w:type="dxa"/>
            </w:tcMar>
          </w:tcPr>
          <w:p w14:paraId="54257E8E">
            <w:pPr>
              <w:spacing w:before="40" w:after="60" w:line="312" w:lineRule="auto"/>
              <w:ind w:firstLine="0"/>
              <w:jc w:val="left"/>
            </w:pPr>
            <w:r>
              <w:rPr>
                <w:rFonts w:ascii="Times New Roman" w:hAnsi="Times New Roman" w:eastAsia="Times New Roman" w:cs="Times New Roman"/>
                <w:b w:val="0"/>
                <w:sz w:val="28"/>
              </w:rPr>
              <w:t>Số tiền hiện tại, không âm theo V1.</w:t>
            </w:r>
          </w:p>
        </w:tc>
      </w:tr>
      <w:tr w14:paraId="6AE433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4D4BD641">
            <w:pPr>
              <w:spacing w:before="40" w:after="60" w:line="312" w:lineRule="auto"/>
              <w:ind w:firstLine="0"/>
              <w:jc w:val="left"/>
            </w:pPr>
            <w:r>
              <w:rPr>
                <w:rFonts w:ascii="Times New Roman" w:hAnsi="Times New Roman" w:eastAsia="Times New Roman" w:cs="Times New Roman"/>
                <w:b w:val="0"/>
                <w:sz w:val="28"/>
              </w:rPr>
              <w:t>financial_goals.currency</w:t>
            </w:r>
          </w:p>
        </w:tc>
        <w:tc>
          <w:tcPr>
            <w:tcW w:w="2381" w:type="dxa"/>
            <w:tcMar>
              <w:top w:w="85" w:type="dxa"/>
              <w:left w:w="85" w:type="dxa"/>
              <w:bottom w:w="85" w:type="dxa"/>
              <w:right w:w="85" w:type="dxa"/>
            </w:tcMar>
          </w:tcPr>
          <w:p w14:paraId="4BED1685">
            <w:pPr>
              <w:spacing w:before="40" w:after="60" w:line="312" w:lineRule="auto"/>
              <w:ind w:firstLine="0"/>
              <w:jc w:val="left"/>
            </w:pPr>
            <w:r>
              <w:rPr>
                <w:rFonts w:ascii="Times New Roman" w:hAnsi="Times New Roman" w:eastAsia="Times New Roman" w:cs="Times New Roman"/>
                <w:b w:val="0"/>
                <w:sz w:val="28"/>
              </w:rPr>
              <w:t>CHAR(3)</w:t>
            </w:r>
          </w:p>
        </w:tc>
        <w:tc>
          <w:tcPr>
            <w:tcW w:w="3798" w:type="dxa"/>
            <w:tcMar>
              <w:top w:w="85" w:type="dxa"/>
              <w:left w:w="85" w:type="dxa"/>
              <w:bottom w:w="85" w:type="dxa"/>
              <w:right w:w="85" w:type="dxa"/>
            </w:tcMar>
          </w:tcPr>
          <w:p w14:paraId="0042BBC7">
            <w:pPr>
              <w:spacing w:before="40" w:after="60" w:line="312" w:lineRule="auto"/>
              <w:ind w:firstLine="0"/>
              <w:jc w:val="left"/>
            </w:pPr>
            <w:r>
              <w:rPr>
                <w:rFonts w:ascii="Times New Roman" w:hAnsi="Times New Roman" w:eastAsia="Times New Roman" w:cs="Times New Roman"/>
                <w:b w:val="0"/>
                <w:sz w:val="28"/>
              </w:rPr>
              <w:t>Đơn vị tiền tệ của mục tiêu.</w:t>
            </w:r>
          </w:p>
        </w:tc>
      </w:tr>
      <w:tr w14:paraId="5AABE6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5BC6214D">
            <w:pPr>
              <w:spacing w:before="40" w:after="60" w:line="312" w:lineRule="auto"/>
              <w:ind w:firstLine="0"/>
              <w:jc w:val="left"/>
            </w:pPr>
            <w:r>
              <w:rPr>
                <w:rFonts w:ascii="Times New Roman" w:hAnsi="Times New Roman" w:eastAsia="Times New Roman" w:cs="Times New Roman"/>
                <w:b w:val="0"/>
                <w:sz w:val="28"/>
              </w:rPr>
              <w:t>financial_goals.target_date</w:t>
            </w:r>
          </w:p>
        </w:tc>
        <w:tc>
          <w:tcPr>
            <w:tcW w:w="2381" w:type="dxa"/>
            <w:tcMar>
              <w:top w:w="85" w:type="dxa"/>
              <w:left w:w="85" w:type="dxa"/>
              <w:bottom w:w="85" w:type="dxa"/>
              <w:right w:w="85" w:type="dxa"/>
            </w:tcMar>
          </w:tcPr>
          <w:p w14:paraId="0F1568C7">
            <w:pPr>
              <w:spacing w:before="40" w:after="60" w:line="312" w:lineRule="auto"/>
              <w:ind w:firstLine="0"/>
              <w:jc w:val="left"/>
            </w:pPr>
            <w:r>
              <w:rPr>
                <w:rFonts w:ascii="Times New Roman" w:hAnsi="Times New Roman" w:eastAsia="Times New Roman" w:cs="Times New Roman"/>
                <w:b w:val="0"/>
                <w:sz w:val="28"/>
              </w:rPr>
              <w:t>DATE</w:t>
            </w:r>
          </w:p>
        </w:tc>
        <w:tc>
          <w:tcPr>
            <w:tcW w:w="3798" w:type="dxa"/>
            <w:tcMar>
              <w:top w:w="85" w:type="dxa"/>
              <w:left w:w="85" w:type="dxa"/>
              <w:bottom w:w="85" w:type="dxa"/>
              <w:right w:w="85" w:type="dxa"/>
            </w:tcMar>
          </w:tcPr>
          <w:p w14:paraId="404457CB">
            <w:pPr>
              <w:spacing w:before="40" w:after="60" w:line="312" w:lineRule="auto"/>
              <w:ind w:firstLine="0"/>
              <w:jc w:val="left"/>
            </w:pPr>
            <w:r>
              <w:rPr>
                <w:rFonts w:ascii="Times New Roman" w:hAnsi="Times New Roman" w:eastAsia="Times New Roman" w:cs="Times New Roman"/>
                <w:b w:val="0"/>
                <w:sz w:val="28"/>
              </w:rPr>
              <w:t>Mốc thời gian người dùng đặt.</w:t>
            </w:r>
          </w:p>
        </w:tc>
      </w:tr>
      <w:tr w14:paraId="285E44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093ED471">
            <w:pPr>
              <w:spacing w:before="40" w:after="60" w:line="312" w:lineRule="auto"/>
              <w:ind w:firstLine="0"/>
              <w:jc w:val="left"/>
            </w:pPr>
            <w:r>
              <w:rPr>
                <w:rFonts w:ascii="Times New Roman" w:hAnsi="Times New Roman" w:eastAsia="Times New Roman" w:cs="Times New Roman"/>
                <w:b w:val="0"/>
                <w:sz w:val="28"/>
              </w:rPr>
              <w:t>financial_goals.status</w:t>
            </w:r>
          </w:p>
        </w:tc>
        <w:tc>
          <w:tcPr>
            <w:tcW w:w="2381" w:type="dxa"/>
            <w:tcMar>
              <w:top w:w="85" w:type="dxa"/>
              <w:left w:w="85" w:type="dxa"/>
              <w:bottom w:w="85" w:type="dxa"/>
              <w:right w:w="85" w:type="dxa"/>
            </w:tcMar>
          </w:tcPr>
          <w:p w14:paraId="6E6F9260">
            <w:pPr>
              <w:spacing w:before="40" w:after="60" w:line="312" w:lineRule="auto"/>
              <w:ind w:firstLine="0"/>
              <w:jc w:val="left"/>
            </w:pPr>
            <w:r>
              <w:rPr>
                <w:rFonts w:ascii="Times New Roman" w:hAnsi="Times New Roman" w:eastAsia="Times New Roman" w:cs="Times New Roman"/>
                <w:b w:val="0"/>
                <w:sz w:val="28"/>
              </w:rPr>
              <w:t>VARCHAR(32)</w:t>
            </w:r>
          </w:p>
        </w:tc>
        <w:tc>
          <w:tcPr>
            <w:tcW w:w="3798" w:type="dxa"/>
            <w:tcMar>
              <w:top w:w="85" w:type="dxa"/>
              <w:left w:w="85" w:type="dxa"/>
              <w:bottom w:w="85" w:type="dxa"/>
              <w:right w:w="85" w:type="dxa"/>
            </w:tcMar>
          </w:tcPr>
          <w:p w14:paraId="580A5687">
            <w:pPr>
              <w:spacing w:before="40" w:after="60" w:line="312" w:lineRule="auto"/>
              <w:ind w:firstLine="0"/>
              <w:jc w:val="left"/>
            </w:pPr>
            <w:r>
              <w:rPr>
                <w:rFonts w:ascii="Times New Roman" w:hAnsi="Times New Roman" w:eastAsia="Times New Roman" w:cs="Times New Roman"/>
                <w:b w:val="0"/>
                <w:sz w:val="28"/>
              </w:rPr>
              <w:t>Trạng thái, mặc định ACTIVE.</w:t>
            </w:r>
          </w:p>
        </w:tc>
      </w:tr>
    </w:tbl>
    <w:p w14:paraId="0B5B3DC7">
      <w:pPr>
        <w:spacing w:after="0"/>
      </w:pPr>
    </w:p>
    <w:p w14:paraId="65959059">
      <w:r>
        <w:rPr>
          <w:rFonts w:ascii="Times New Roman" w:hAnsi="Times New Roman" w:eastAsia="Times New Roman" w:cs="Times New Roman"/>
        </w:rPr>
        <w:t>Các migration V5 đến V10 bổ sung mã và tên cho watchlist, nới ràng buộc asset_id và backfill ký hiệu khi có dữ liệu cũ. Khi trình bày ERD cần ghi nhận sự tiến hóa này. Danh sách theo dõi không có số lượng sở hữu và không nên được cộng vào tổng giá trị danh mục.</w:t>
      </w:r>
    </w:p>
    <w:p w14:paraId="707D3461">
      <w:pPr>
        <w:pStyle w:val="4"/>
      </w:pPr>
      <w:r>
        <w:rPr>
          <w:rFonts w:ascii="Times New Roman" w:hAnsi="Times New Roman" w:eastAsia="Times New Roman" w:cs="Times New Roman"/>
        </w:rPr>
        <w:t>2.4.5 Snapshot và dữ liệu lịch sử</w:t>
      </w:r>
    </w:p>
    <w:p w14:paraId="6DB4F2B3">
      <w:pPr>
        <w:pStyle w:val="16"/>
        <w:keepNext/>
      </w:pPr>
      <w:r>
        <w:rPr>
          <w:rFonts w:ascii="Times New Roman" w:hAnsi="Times New Roman" w:eastAsia="Times New Roman" w:cs="Times New Roman"/>
        </w:rPr>
        <w:t>Bảng 2.17. Từ điển dữ liệu rút gọn portfolio_snapshots</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91"/>
        <w:gridCol w:w="2381"/>
        <w:gridCol w:w="3798"/>
      </w:tblGrid>
      <w:tr w14:paraId="69351A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891" w:type="dxa"/>
            <w:shd w:val="clear" w:color="auto" w:fill="E7EDF3"/>
            <w:tcMar>
              <w:top w:w="85" w:type="dxa"/>
              <w:left w:w="85" w:type="dxa"/>
              <w:bottom w:w="85" w:type="dxa"/>
              <w:right w:w="85" w:type="dxa"/>
            </w:tcMar>
          </w:tcPr>
          <w:p w14:paraId="0ED3D2E4">
            <w:pPr>
              <w:keepNext/>
              <w:spacing w:before="40" w:after="60" w:line="312" w:lineRule="auto"/>
              <w:ind w:firstLine="0"/>
              <w:jc w:val="left"/>
            </w:pPr>
            <w:r>
              <w:rPr>
                <w:rFonts w:ascii="Times New Roman" w:hAnsi="Times New Roman" w:eastAsia="Times New Roman" w:cs="Times New Roman"/>
                <w:b/>
                <w:sz w:val="28"/>
              </w:rPr>
              <w:t>Trường</w:t>
            </w:r>
          </w:p>
        </w:tc>
        <w:tc>
          <w:tcPr>
            <w:tcW w:w="2381" w:type="dxa"/>
            <w:shd w:val="clear" w:color="auto" w:fill="E7EDF3"/>
            <w:tcMar>
              <w:top w:w="85" w:type="dxa"/>
              <w:left w:w="85" w:type="dxa"/>
              <w:bottom w:w="85" w:type="dxa"/>
              <w:right w:w="85" w:type="dxa"/>
            </w:tcMar>
          </w:tcPr>
          <w:p w14:paraId="58FFC096">
            <w:pPr>
              <w:keepNext/>
              <w:spacing w:before="40" w:after="60" w:line="312" w:lineRule="auto"/>
              <w:ind w:firstLine="0"/>
              <w:jc w:val="left"/>
            </w:pPr>
            <w:r>
              <w:rPr>
                <w:rFonts w:ascii="Times New Roman" w:hAnsi="Times New Roman" w:eastAsia="Times New Roman" w:cs="Times New Roman"/>
                <w:b/>
                <w:sz w:val="28"/>
              </w:rPr>
              <w:t>Kiểu hoặc phiên bản</w:t>
            </w:r>
          </w:p>
        </w:tc>
        <w:tc>
          <w:tcPr>
            <w:tcW w:w="3798" w:type="dxa"/>
            <w:shd w:val="clear" w:color="auto" w:fill="E7EDF3"/>
            <w:tcMar>
              <w:top w:w="85" w:type="dxa"/>
              <w:left w:w="85" w:type="dxa"/>
              <w:bottom w:w="85" w:type="dxa"/>
              <w:right w:w="85" w:type="dxa"/>
            </w:tcMar>
          </w:tcPr>
          <w:p w14:paraId="64E9E8E1">
            <w:pPr>
              <w:keepNext/>
              <w:spacing w:before="40" w:after="60" w:line="312" w:lineRule="auto"/>
              <w:ind w:firstLine="0"/>
              <w:jc w:val="left"/>
            </w:pPr>
            <w:r>
              <w:rPr>
                <w:rFonts w:ascii="Times New Roman" w:hAnsi="Times New Roman" w:eastAsia="Times New Roman" w:cs="Times New Roman"/>
                <w:b/>
                <w:sz w:val="28"/>
              </w:rPr>
              <w:t>Ý nghĩa</w:t>
            </w:r>
          </w:p>
        </w:tc>
      </w:tr>
      <w:tr w14:paraId="2D8A94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110A404E">
            <w:pPr>
              <w:spacing w:before="40" w:after="60" w:line="312" w:lineRule="auto"/>
              <w:ind w:firstLine="0"/>
              <w:jc w:val="left"/>
            </w:pPr>
            <w:r>
              <w:rPr>
                <w:rFonts w:ascii="Times New Roman" w:hAnsi="Times New Roman" w:eastAsia="Times New Roman" w:cs="Times New Roman"/>
                <w:b w:val="0"/>
                <w:sz w:val="28"/>
              </w:rPr>
              <w:t>id</w:t>
            </w:r>
          </w:p>
        </w:tc>
        <w:tc>
          <w:tcPr>
            <w:tcW w:w="2381" w:type="dxa"/>
            <w:tcMar>
              <w:top w:w="85" w:type="dxa"/>
              <w:left w:w="85" w:type="dxa"/>
              <w:bottom w:w="85" w:type="dxa"/>
              <w:right w:w="85" w:type="dxa"/>
            </w:tcMar>
          </w:tcPr>
          <w:p w14:paraId="331EBE90">
            <w:pPr>
              <w:spacing w:before="40" w:after="60" w:line="312" w:lineRule="auto"/>
              <w:ind w:firstLine="0"/>
              <w:jc w:val="left"/>
            </w:pPr>
            <w:r>
              <w:rPr>
                <w:rFonts w:ascii="Times New Roman" w:hAnsi="Times New Roman" w:eastAsia="Times New Roman" w:cs="Times New Roman"/>
                <w:b w:val="0"/>
                <w:sz w:val="28"/>
              </w:rPr>
              <w:t>UUID</w:t>
            </w:r>
          </w:p>
        </w:tc>
        <w:tc>
          <w:tcPr>
            <w:tcW w:w="3798" w:type="dxa"/>
            <w:tcMar>
              <w:top w:w="85" w:type="dxa"/>
              <w:left w:w="85" w:type="dxa"/>
              <w:bottom w:w="85" w:type="dxa"/>
              <w:right w:w="85" w:type="dxa"/>
            </w:tcMar>
          </w:tcPr>
          <w:p w14:paraId="3C02F413">
            <w:pPr>
              <w:spacing w:before="40" w:after="60" w:line="312" w:lineRule="auto"/>
              <w:ind w:firstLine="0"/>
              <w:jc w:val="left"/>
            </w:pPr>
            <w:r>
              <w:rPr>
                <w:rFonts w:ascii="Times New Roman" w:hAnsi="Times New Roman" w:eastAsia="Times New Roman" w:cs="Times New Roman"/>
                <w:b w:val="0"/>
                <w:sz w:val="28"/>
              </w:rPr>
              <w:t>Định danh snapshot.</w:t>
            </w:r>
          </w:p>
        </w:tc>
      </w:tr>
      <w:tr w14:paraId="333792A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12CA726C">
            <w:pPr>
              <w:spacing w:before="40" w:after="60" w:line="312" w:lineRule="auto"/>
              <w:ind w:firstLine="0"/>
              <w:jc w:val="left"/>
            </w:pPr>
            <w:r>
              <w:rPr>
                <w:rFonts w:ascii="Times New Roman" w:hAnsi="Times New Roman" w:eastAsia="Times New Roman" w:cs="Times New Roman"/>
                <w:b w:val="0"/>
                <w:sz w:val="28"/>
              </w:rPr>
              <w:t>portfolio_id</w:t>
            </w:r>
          </w:p>
        </w:tc>
        <w:tc>
          <w:tcPr>
            <w:tcW w:w="2381" w:type="dxa"/>
            <w:tcMar>
              <w:top w:w="85" w:type="dxa"/>
              <w:left w:w="85" w:type="dxa"/>
              <w:bottom w:w="85" w:type="dxa"/>
              <w:right w:w="85" w:type="dxa"/>
            </w:tcMar>
          </w:tcPr>
          <w:p w14:paraId="2454AB6A">
            <w:pPr>
              <w:spacing w:before="40" w:after="60" w:line="312" w:lineRule="auto"/>
              <w:ind w:firstLine="0"/>
              <w:jc w:val="left"/>
            </w:pPr>
            <w:r>
              <w:rPr>
                <w:rFonts w:ascii="Times New Roman" w:hAnsi="Times New Roman" w:eastAsia="Times New Roman" w:cs="Times New Roman"/>
                <w:b w:val="0"/>
                <w:sz w:val="28"/>
              </w:rPr>
              <w:t>UUID</w:t>
            </w:r>
          </w:p>
        </w:tc>
        <w:tc>
          <w:tcPr>
            <w:tcW w:w="3798" w:type="dxa"/>
            <w:tcMar>
              <w:top w:w="85" w:type="dxa"/>
              <w:left w:w="85" w:type="dxa"/>
              <w:bottom w:w="85" w:type="dxa"/>
              <w:right w:w="85" w:type="dxa"/>
            </w:tcMar>
          </w:tcPr>
          <w:p w14:paraId="433F2C2C">
            <w:pPr>
              <w:spacing w:before="40" w:after="60" w:line="312" w:lineRule="auto"/>
              <w:ind w:firstLine="0"/>
              <w:jc w:val="left"/>
            </w:pPr>
            <w:r>
              <w:rPr>
                <w:rFonts w:ascii="Times New Roman" w:hAnsi="Times New Roman" w:eastAsia="Times New Roman" w:cs="Times New Roman"/>
                <w:b w:val="0"/>
                <w:sz w:val="28"/>
              </w:rPr>
              <w:t>Danh mục được tổng hợp.</w:t>
            </w:r>
          </w:p>
        </w:tc>
      </w:tr>
      <w:tr w14:paraId="458F6B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327EB401">
            <w:pPr>
              <w:spacing w:before="40" w:after="60" w:line="312" w:lineRule="auto"/>
              <w:ind w:firstLine="0"/>
              <w:jc w:val="left"/>
            </w:pPr>
            <w:r>
              <w:rPr>
                <w:rFonts w:ascii="Times New Roman" w:hAnsi="Times New Roman" w:eastAsia="Times New Roman" w:cs="Times New Roman"/>
                <w:b w:val="0"/>
                <w:sz w:val="28"/>
              </w:rPr>
              <w:t>snapshot_date</w:t>
            </w:r>
          </w:p>
        </w:tc>
        <w:tc>
          <w:tcPr>
            <w:tcW w:w="2381" w:type="dxa"/>
            <w:tcMar>
              <w:top w:w="85" w:type="dxa"/>
              <w:left w:w="85" w:type="dxa"/>
              <w:bottom w:w="85" w:type="dxa"/>
              <w:right w:w="85" w:type="dxa"/>
            </w:tcMar>
          </w:tcPr>
          <w:p w14:paraId="3090874F">
            <w:pPr>
              <w:spacing w:before="40" w:after="60" w:line="312" w:lineRule="auto"/>
              <w:ind w:firstLine="0"/>
              <w:jc w:val="left"/>
            </w:pPr>
            <w:r>
              <w:rPr>
                <w:rFonts w:ascii="Times New Roman" w:hAnsi="Times New Roman" w:eastAsia="Times New Roman" w:cs="Times New Roman"/>
                <w:b w:val="0"/>
                <w:sz w:val="28"/>
              </w:rPr>
              <w:t>DATE</w:t>
            </w:r>
          </w:p>
        </w:tc>
        <w:tc>
          <w:tcPr>
            <w:tcW w:w="3798" w:type="dxa"/>
            <w:tcMar>
              <w:top w:w="85" w:type="dxa"/>
              <w:left w:w="85" w:type="dxa"/>
              <w:bottom w:w="85" w:type="dxa"/>
              <w:right w:w="85" w:type="dxa"/>
            </w:tcMar>
          </w:tcPr>
          <w:p w14:paraId="7642A99D">
            <w:pPr>
              <w:spacing w:before="40" w:after="60" w:line="312" w:lineRule="auto"/>
              <w:ind w:firstLine="0"/>
              <w:jc w:val="left"/>
            </w:pPr>
            <w:r>
              <w:rPr>
                <w:rFonts w:ascii="Times New Roman" w:hAnsi="Times New Roman" w:eastAsia="Times New Roman" w:cs="Times New Roman"/>
                <w:b w:val="0"/>
                <w:sz w:val="28"/>
              </w:rPr>
              <w:t>Ngày của điểm dữ liệu.</w:t>
            </w:r>
          </w:p>
        </w:tc>
      </w:tr>
      <w:tr w14:paraId="0E1F28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0450EC89">
            <w:pPr>
              <w:spacing w:before="40" w:after="60" w:line="312" w:lineRule="auto"/>
              <w:ind w:firstLine="0"/>
              <w:jc w:val="left"/>
            </w:pPr>
            <w:r>
              <w:rPr>
                <w:rFonts w:ascii="Times New Roman" w:hAnsi="Times New Roman" w:eastAsia="Times New Roman" w:cs="Times New Roman"/>
                <w:b w:val="0"/>
                <w:sz w:val="28"/>
              </w:rPr>
              <w:t>invested_amount</w:t>
            </w:r>
          </w:p>
        </w:tc>
        <w:tc>
          <w:tcPr>
            <w:tcW w:w="2381" w:type="dxa"/>
            <w:tcMar>
              <w:top w:w="85" w:type="dxa"/>
              <w:left w:w="85" w:type="dxa"/>
              <w:bottom w:w="85" w:type="dxa"/>
              <w:right w:w="85" w:type="dxa"/>
            </w:tcMar>
          </w:tcPr>
          <w:p w14:paraId="10312F5C">
            <w:pPr>
              <w:spacing w:before="40" w:after="60" w:line="312" w:lineRule="auto"/>
              <w:ind w:firstLine="0"/>
              <w:jc w:val="left"/>
            </w:pPr>
            <w:r>
              <w:rPr>
                <w:rFonts w:ascii="Times New Roman" w:hAnsi="Times New Roman" w:eastAsia="Times New Roman" w:cs="Times New Roman"/>
                <w:b w:val="0"/>
                <w:sz w:val="28"/>
              </w:rPr>
              <w:t>NUMERIC(19,4) ở V13</w:t>
            </w:r>
          </w:p>
        </w:tc>
        <w:tc>
          <w:tcPr>
            <w:tcW w:w="3798" w:type="dxa"/>
            <w:tcMar>
              <w:top w:w="85" w:type="dxa"/>
              <w:left w:w="85" w:type="dxa"/>
              <w:bottom w:w="85" w:type="dxa"/>
              <w:right w:w="85" w:type="dxa"/>
            </w:tcMar>
          </w:tcPr>
          <w:p w14:paraId="4A677FA6">
            <w:pPr>
              <w:spacing w:before="40" w:after="60" w:line="312" w:lineRule="auto"/>
              <w:ind w:firstLine="0"/>
              <w:jc w:val="left"/>
            </w:pPr>
            <w:r>
              <w:rPr>
                <w:rFonts w:ascii="Times New Roman" w:hAnsi="Times New Roman" w:eastAsia="Times New Roman" w:cs="Times New Roman"/>
                <w:b w:val="0"/>
                <w:sz w:val="28"/>
              </w:rPr>
              <w:t>Giá trị đầu tư theo mô hình snapshot hiện tại.</w:t>
            </w:r>
          </w:p>
        </w:tc>
      </w:tr>
      <w:tr w14:paraId="7A127E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26D08D17">
            <w:pPr>
              <w:spacing w:before="40" w:after="60" w:line="312" w:lineRule="auto"/>
              <w:ind w:firstLine="0"/>
              <w:jc w:val="left"/>
            </w:pPr>
            <w:r>
              <w:rPr>
                <w:rFonts w:ascii="Times New Roman" w:hAnsi="Times New Roman" w:eastAsia="Times New Roman" w:cs="Times New Roman"/>
                <w:b w:val="0"/>
                <w:sz w:val="28"/>
              </w:rPr>
              <w:t>portfolio_value</w:t>
            </w:r>
          </w:p>
        </w:tc>
        <w:tc>
          <w:tcPr>
            <w:tcW w:w="2381" w:type="dxa"/>
            <w:tcMar>
              <w:top w:w="85" w:type="dxa"/>
              <w:left w:w="85" w:type="dxa"/>
              <w:bottom w:w="85" w:type="dxa"/>
              <w:right w:w="85" w:type="dxa"/>
            </w:tcMar>
          </w:tcPr>
          <w:p w14:paraId="4ED6B1F1">
            <w:pPr>
              <w:spacing w:before="40" w:after="60" w:line="312" w:lineRule="auto"/>
              <w:ind w:firstLine="0"/>
              <w:jc w:val="left"/>
            </w:pPr>
            <w:r>
              <w:rPr>
                <w:rFonts w:ascii="Times New Roman" w:hAnsi="Times New Roman" w:eastAsia="Times New Roman" w:cs="Times New Roman"/>
                <w:b w:val="0"/>
                <w:sz w:val="28"/>
              </w:rPr>
              <w:t>NUMERIC(19,4) ở V13</w:t>
            </w:r>
          </w:p>
        </w:tc>
        <w:tc>
          <w:tcPr>
            <w:tcW w:w="3798" w:type="dxa"/>
            <w:tcMar>
              <w:top w:w="85" w:type="dxa"/>
              <w:left w:w="85" w:type="dxa"/>
              <w:bottom w:w="85" w:type="dxa"/>
              <w:right w:w="85" w:type="dxa"/>
            </w:tcMar>
          </w:tcPr>
          <w:p w14:paraId="4B3EB664">
            <w:pPr>
              <w:spacing w:before="40" w:after="60" w:line="312" w:lineRule="auto"/>
              <w:ind w:firstLine="0"/>
              <w:jc w:val="left"/>
            </w:pPr>
            <w:r>
              <w:rPr>
                <w:rFonts w:ascii="Times New Roman" w:hAnsi="Times New Roman" w:eastAsia="Times New Roman" w:cs="Times New Roman"/>
                <w:b w:val="0"/>
                <w:sz w:val="28"/>
              </w:rPr>
              <w:t>Giá trị danh mục tại ngày snapshot.</w:t>
            </w:r>
          </w:p>
        </w:tc>
      </w:tr>
      <w:tr w14:paraId="5422B5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7EF119EC">
            <w:pPr>
              <w:spacing w:before="40" w:after="60" w:line="312" w:lineRule="auto"/>
              <w:ind w:firstLine="0"/>
              <w:jc w:val="left"/>
            </w:pPr>
            <w:r>
              <w:rPr>
                <w:rFonts w:ascii="Times New Roman" w:hAnsi="Times New Roman" w:eastAsia="Times New Roman" w:cs="Times New Roman"/>
                <w:b w:val="0"/>
                <w:sz w:val="28"/>
              </w:rPr>
              <w:t>cash_balance</w:t>
            </w:r>
          </w:p>
        </w:tc>
        <w:tc>
          <w:tcPr>
            <w:tcW w:w="2381" w:type="dxa"/>
            <w:tcMar>
              <w:top w:w="85" w:type="dxa"/>
              <w:left w:w="85" w:type="dxa"/>
              <w:bottom w:w="85" w:type="dxa"/>
              <w:right w:w="85" w:type="dxa"/>
            </w:tcMar>
          </w:tcPr>
          <w:p w14:paraId="231ECBD8">
            <w:pPr>
              <w:spacing w:before="40" w:after="60" w:line="312" w:lineRule="auto"/>
              <w:ind w:firstLine="0"/>
              <w:jc w:val="left"/>
            </w:pPr>
            <w:r>
              <w:rPr>
                <w:rFonts w:ascii="Times New Roman" w:hAnsi="Times New Roman" w:eastAsia="Times New Roman" w:cs="Times New Roman"/>
                <w:b w:val="0"/>
                <w:sz w:val="28"/>
              </w:rPr>
              <w:t>NUMERIC(19,4) ở V13</w:t>
            </w:r>
          </w:p>
        </w:tc>
        <w:tc>
          <w:tcPr>
            <w:tcW w:w="3798" w:type="dxa"/>
            <w:tcMar>
              <w:top w:w="85" w:type="dxa"/>
              <w:left w:w="85" w:type="dxa"/>
              <w:bottom w:w="85" w:type="dxa"/>
              <w:right w:w="85" w:type="dxa"/>
            </w:tcMar>
          </w:tcPr>
          <w:p w14:paraId="2BC7DEAE">
            <w:pPr>
              <w:spacing w:before="40" w:after="60" w:line="312" w:lineRule="auto"/>
              <w:ind w:firstLine="0"/>
              <w:jc w:val="left"/>
            </w:pPr>
            <w:r>
              <w:rPr>
                <w:rFonts w:ascii="Times New Roman" w:hAnsi="Times New Roman" w:eastAsia="Times New Roman" w:cs="Times New Roman"/>
                <w:b w:val="0"/>
                <w:sz w:val="28"/>
              </w:rPr>
              <w:t>Số dư tiền mặt nếu có.</w:t>
            </w:r>
          </w:p>
        </w:tc>
      </w:tr>
      <w:tr w14:paraId="793401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45837935">
            <w:pPr>
              <w:spacing w:before="40" w:after="60" w:line="312" w:lineRule="auto"/>
              <w:ind w:firstLine="0"/>
              <w:jc w:val="left"/>
            </w:pPr>
            <w:r>
              <w:rPr>
                <w:rFonts w:ascii="Times New Roman" w:hAnsi="Times New Roman" w:eastAsia="Times New Roman" w:cs="Times New Roman"/>
                <w:b w:val="0"/>
                <w:sz w:val="28"/>
              </w:rPr>
              <w:t>created_at</w:t>
            </w:r>
          </w:p>
        </w:tc>
        <w:tc>
          <w:tcPr>
            <w:tcW w:w="2381" w:type="dxa"/>
            <w:tcMar>
              <w:top w:w="85" w:type="dxa"/>
              <w:left w:w="85" w:type="dxa"/>
              <w:bottom w:w="85" w:type="dxa"/>
              <w:right w:w="85" w:type="dxa"/>
            </w:tcMar>
          </w:tcPr>
          <w:p w14:paraId="50167036">
            <w:pPr>
              <w:spacing w:before="40" w:after="60" w:line="312" w:lineRule="auto"/>
              <w:ind w:firstLine="0"/>
              <w:jc w:val="left"/>
            </w:pPr>
            <w:r>
              <w:rPr>
                <w:rFonts w:ascii="Times New Roman" w:hAnsi="Times New Roman" w:eastAsia="Times New Roman" w:cs="Times New Roman"/>
                <w:b w:val="0"/>
                <w:sz w:val="28"/>
              </w:rPr>
              <w:t>TIMESTAMPTZ</w:t>
            </w:r>
          </w:p>
        </w:tc>
        <w:tc>
          <w:tcPr>
            <w:tcW w:w="3798" w:type="dxa"/>
            <w:tcMar>
              <w:top w:w="85" w:type="dxa"/>
              <w:left w:w="85" w:type="dxa"/>
              <w:bottom w:w="85" w:type="dxa"/>
              <w:right w:w="85" w:type="dxa"/>
            </w:tcMar>
          </w:tcPr>
          <w:p w14:paraId="234ADEB6">
            <w:pPr>
              <w:spacing w:before="40" w:after="60" w:line="312" w:lineRule="auto"/>
              <w:ind w:firstLine="0"/>
              <w:jc w:val="left"/>
            </w:pPr>
            <w:r>
              <w:rPr>
                <w:rFonts w:ascii="Times New Roman" w:hAnsi="Times New Roman" w:eastAsia="Times New Roman" w:cs="Times New Roman"/>
                <w:b w:val="0"/>
                <w:sz w:val="28"/>
              </w:rPr>
              <w:t>Thời điểm tạo snapshot.</w:t>
            </w:r>
          </w:p>
        </w:tc>
      </w:tr>
    </w:tbl>
    <w:p w14:paraId="14DF4715">
      <w:pPr>
        <w:spacing w:after="0"/>
      </w:pPr>
    </w:p>
    <w:p w14:paraId="7A13560C">
      <w:r>
        <w:rPr>
          <w:rFonts w:ascii="Times New Roman" w:hAnsi="Times New Roman" w:eastAsia="Times New Roman" w:cs="Times New Roman"/>
        </w:rPr>
        <w:t>V13 tạo lại bảng snapshot theo mô hình khác V12. Do đó, đây là vùng rủi ro khi nâng cấp dữ liệu lịch sử. Kiểm tra migration trên cơ sở dữ liệu rỗng chưa đủ cho kịch bản nâng cấp. Cần sao lưu trước, chạy trên bản sao có dữ liệu đại diện và đối chiếu số lượng điểm lịch sử trước sau. Không có phép thử phục hồi production trong đợt kiểm chứng này.</w:t>
      </w:r>
    </w:p>
    <w:p w14:paraId="3D834360">
      <w:pPr>
        <w:pStyle w:val="4"/>
      </w:pPr>
      <w:r>
        <w:rPr>
          <w:rFonts w:ascii="Times New Roman" w:hAnsi="Times New Roman" w:eastAsia="Times New Roman" w:cs="Times New Roman"/>
        </w:rPr>
        <w:t>2.4.6 Tin tức và phân tích có nguồn</w:t>
      </w:r>
    </w:p>
    <w:p w14:paraId="77A7F757">
      <w:pPr>
        <w:pStyle w:val="16"/>
        <w:keepNext/>
      </w:pPr>
      <w:r>
        <w:rPr>
          <w:rFonts w:ascii="Times New Roman" w:hAnsi="Times New Roman" w:eastAsia="Times New Roman" w:cs="Times New Roman"/>
        </w:rPr>
        <w:t>Bảng 2.18. Từ điển dữ liệu rút gọn news_articles ai_portfolio_analyses và ai_analysis_citations</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91"/>
        <w:gridCol w:w="2381"/>
        <w:gridCol w:w="3798"/>
      </w:tblGrid>
      <w:tr w14:paraId="7027A4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891" w:type="dxa"/>
            <w:shd w:val="clear" w:color="auto" w:fill="E7EDF3"/>
            <w:tcMar>
              <w:top w:w="85" w:type="dxa"/>
              <w:left w:w="85" w:type="dxa"/>
              <w:bottom w:w="85" w:type="dxa"/>
              <w:right w:w="85" w:type="dxa"/>
            </w:tcMar>
          </w:tcPr>
          <w:p w14:paraId="3E545C9F">
            <w:pPr>
              <w:keepNext/>
              <w:spacing w:before="40" w:after="60" w:line="312" w:lineRule="auto"/>
              <w:ind w:firstLine="0"/>
              <w:jc w:val="left"/>
            </w:pPr>
            <w:r>
              <w:rPr>
                <w:rFonts w:ascii="Times New Roman" w:hAnsi="Times New Roman" w:eastAsia="Times New Roman" w:cs="Times New Roman"/>
                <w:b/>
                <w:sz w:val="28"/>
              </w:rPr>
              <w:t>Trường</w:t>
            </w:r>
          </w:p>
        </w:tc>
        <w:tc>
          <w:tcPr>
            <w:tcW w:w="2381" w:type="dxa"/>
            <w:shd w:val="clear" w:color="auto" w:fill="E7EDF3"/>
            <w:tcMar>
              <w:top w:w="85" w:type="dxa"/>
              <w:left w:w="85" w:type="dxa"/>
              <w:bottom w:w="85" w:type="dxa"/>
              <w:right w:w="85" w:type="dxa"/>
            </w:tcMar>
          </w:tcPr>
          <w:p w14:paraId="5BA7220E">
            <w:pPr>
              <w:keepNext/>
              <w:spacing w:before="40" w:after="60" w:line="312" w:lineRule="auto"/>
              <w:ind w:firstLine="0"/>
              <w:jc w:val="left"/>
            </w:pPr>
            <w:r>
              <w:rPr>
                <w:rFonts w:ascii="Times New Roman" w:hAnsi="Times New Roman" w:eastAsia="Times New Roman" w:cs="Times New Roman"/>
                <w:b/>
                <w:sz w:val="28"/>
              </w:rPr>
              <w:t>Kiểu hoặc phiên bản</w:t>
            </w:r>
          </w:p>
        </w:tc>
        <w:tc>
          <w:tcPr>
            <w:tcW w:w="3798" w:type="dxa"/>
            <w:shd w:val="clear" w:color="auto" w:fill="E7EDF3"/>
            <w:tcMar>
              <w:top w:w="85" w:type="dxa"/>
              <w:left w:w="85" w:type="dxa"/>
              <w:bottom w:w="85" w:type="dxa"/>
              <w:right w:w="85" w:type="dxa"/>
            </w:tcMar>
          </w:tcPr>
          <w:p w14:paraId="4FA70CBB">
            <w:pPr>
              <w:keepNext/>
              <w:spacing w:before="40" w:after="60" w:line="312" w:lineRule="auto"/>
              <w:ind w:firstLine="0"/>
              <w:jc w:val="left"/>
            </w:pPr>
            <w:r>
              <w:rPr>
                <w:rFonts w:ascii="Times New Roman" w:hAnsi="Times New Roman" w:eastAsia="Times New Roman" w:cs="Times New Roman"/>
                <w:b/>
                <w:sz w:val="28"/>
              </w:rPr>
              <w:t>Ý nghĩa</w:t>
            </w:r>
          </w:p>
        </w:tc>
      </w:tr>
      <w:tr w14:paraId="6A5CC3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589DCA8B">
            <w:pPr>
              <w:spacing w:before="40" w:after="60" w:line="312" w:lineRule="auto"/>
              <w:ind w:firstLine="0"/>
              <w:jc w:val="left"/>
            </w:pPr>
            <w:r>
              <w:rPr>
                <w:rFonts w:ascii="Times New Roman" w:hAnsi="Times New Roman" w:eastAsia="Times New Roman" w:cs="Times New Roman"/>
                <w:b w:val="0"/>
                <w:sz w:val="28"/>
              </w:rPr>
              <w:t>news_articles.title</w:t>
            </w:r>
          </w:p>
        </w:tc>
        <w:tc>
          <w:tcPr>
            <w:tcW w:w="2381" w:type="dxa"/>
            <w:tcMar>
              <w:top w:w="85" w:type="dxa"/>
              <w:left w:w="85" w:type="dxa"/>
              <w:bottom w:w="85" w:type="dxa"/>
              <w:right w:w="85" w:type="dxa"/>
            </w:tcMar>
          </w:tcPr>
          <w:p w14:paraId="27E69ED0">
            <w:pPr>
              <w:spacing w:before="40" w:after="60" w:line="312" w:lineRule="auto"/>
              <w:ind w:firstLine="0"/>
              <w:jc w:val="left"/>
            </w:pPr>
            <w:r>
              <w:rPr>
                <w:rFonts w:ascii="Times New Roman" w:hAnsi="Times New Roman" w:eastAsia="Times New Roman" w:cs="Times New Roman"/>
                <w:b w:val="0"/>
                <w:sz w:val="28"/>
              </w:rPr>
              <w:t>VARCHAR(300)</w:t>
            </w:r>
          </w:p>
        </w:tc>
        <w:tc>
          <w:tcPr>
            <w:tcW w:w="3798" w:type="dxa"/>
            <w:tcMar>
              <w:top w:w="85" w:type="dxa"/>
              <w:left w:w="85" w:type="dxa"/>
              <w:bottom w:w="85" w:type="dxa"/>
              <w:right w:w="85" w:type="dxa"/>
            </w:tcMar>
          </w:tcPr>
          <w:p w14:paraId="52CFC724">
            <w:pPr>
              <w:spacing w:before="40" w:after="60" w:line="312" w:lineRule="auto"/>
              <w:ind w:firstLine="0"/>
              <w:jc w:val="left"/>
            </w:pPr>
            <w:r>
              <w:rPr>
                <w:rFonts w:ascii="Times New Roman" w:hAnsi="Times New Roman" w:eastAsia="Times New Roman" w:cs="Times New Roman"/>
                <w:b w:val="0"/>
                <w:sz w:val="28"/>
              </w:rPr>
              <w:t>Tiêu đề tin gốc.</w:t>
            </w:r>
          </w:p>
        </w:tc>
      </w:tr>
      <w:tr w14:paraId="088073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5F5C6F31">
            <w:pPr>
              <w:spacing w:before="40" w:after="60" w:line="312" w:lineRule="auto"/>
              <w:ind w:firstLine="0"/>
              <w:jc w:val="left"/>
            </w:pPr>
            <w:r>
              <w:rPr>
                <w:rFonts w:ascii="Times New Roman" w:hAnsi="Times New Roman" w:eastAsia="Times New Roman" w:cs="Times New Roman"/>
                <w:b w:val="0"/>
                <w:sz w:val="28"/>
              </w:rPr>
              <w:t>news_articles.source</w:t>
            </w:r>
          </w:p>
        </w:tc>
        <w:tc>
          <w:tcPr>
            <w:tcW w:w="2381" w:type="dxa"/>
            <w:tcMar>
              <w:top w:w="85" w:type="dxa"/>
              <w:left w:w="85" w:type="dxa"/>
              <w:bottom w:w="85" w:type="dxa"/>
              <w:right w:w="85" w:type="dxa"/>
            </w:tcMar>
          </w:tcPr>
          <w:p w14:paraId="280B0A0B">
            <w:pPr>
              <w:spacing w:before="40" w:after="60" w:line="312" w:lineRule="auto"/>
              <w:ind w:firstLine="0"/>
              <w:jc w:val="left"/>
            </w:pPr>
            <w:r>
              <w:rPr>
                <w:rFonts w:ascii="Times New Roman" w:hAnsi="Times New Roman" w:eastAsia="Times New Roman" w:cs="Times New Roman"/>
                <w:b w:val="0"/>
                <w:sz w:val="28"/>
              </w:rPr>
              <w:t>VARCHAR(120)</w:t>
            </w:r>
          </w:p>
        </w:tc>
        <w:tc>
          <w:tcPr>
            <w:tcW w:w="3798" w:type="dxa"/>
            <w:tcMar>
              <w:top w:w="85" w:type="dxa"/>
              <w:left w:w="85" w:type="dxa"/>
              <w:bottom w:w="85" w:type="dxa"/>
              <w:right w:w="85" w:type="dxa"/>
            </w:tcMar>
          </w:tcPr>
          <w:p w14:paraId="09659697">
            <w:pPr>
              <w:spacing w:before="40" w:after="60" w:line="312" w:lineRule="auto"/>
              <w:ind w:firstLine="0"/>
              <w:jc w:val="left"/>
            </w:pPr>
            <w:r>
              <w:rPr>
                <w:rFonts w:ascii="Times New Roman" w:hAnsi="Times New Roman" w:eastAsia="Times New Roman" w:cs="Times New Roman"/>
                <w:b w:val="0"/>
                <w:sz w:val="28"/>
              </w:rPr>
              <w:t>Tên nguồn công bố.</w:t>
            </w:r>
          </w:p>
        </w:tc>
      </w:tr>
      <w:tr w14:paraId="2BBEB7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332A1EC4">
            <w:pPr>
              <w:spacing w:before="40" w:after="60" w:line="312" w:lineRule="auto"/>
              <w:ind w:firstLine="0"/>
              <w:jc w:val="left"/>
            </w:pPr>
            <w:r>
              <w:rPr>
                <w:rFonts w:ascii="Times New Roman" w:hAnsi="Times New Roman" w:eastAsia="Times New Roman" w:cs="Times New Roman"/>
                <w:b w:val="0"/>
                <w:sz w:val="28"/>
              </w:rPr>
              <w:t>news_articles.publication_date</w:t>
            </w:r>
          </w:p>
        </w:tc>
        <w:tc>
          <w:tcPr>
            <w:tcW w:w="2381" w:type="dxa"/>
            <w:tcMar>
              <w:top w:w="85" w:type="dxa"/>
              <w:left w:w="85" w:type="dxa"/>
              <w:bottom w:w="85" w:type="dxa"/>
              <w:right w:w="85" w:type="dxa"/>
            </w:tcMar>
          </w:tcPr>
          <w:p w14:paraId="19BCCBFF">
            <w:pPr>
              <w:spacing w:before="40" w:after="60" w:line="312" w:lineRule="auto"/>
              <w:ind w:firstLine="0"/>
              <w:jc w:val="left"/>
            </w:pPr>
            <w:r>
              <w:rPr>
                <w:rFonts w:ascii="Times New Roman" w:hAnsi="Times New Roman" w:eastAsia="Times New Roman" w:cs="Times New Roman"/>
                <w:b w:val="0"/>
                <w:sz w:val="28"/>
              </w:rPr>
              <w:t>TIMESTAMPTZ</w:t>
            </w:r>
          </w:p>
        </w:tc>
        <w:tc>
          <w:tcPr>
            <w:tcW w:w="3798" w:type="dxa"/>
            <w:tcMar>
              <w:top w:w="85" w:type="dxa"/>
              <w:left w:w="85" w:type="dxa"/>
              <w:bottom w:w="85" w:type="dxa"/>
              <w:right w:w="85" w:type="dxa"/>
            </w:tcMar>
          </w:tcPr>
          <w:p w14:paraId="223D70CA">
            <w:pPr>
              <w:spacing w:before="40" w:after="60" w:line="312" w:lineRule="auto"/>
              <w:ind w:firstLine="0"/>
              <w:jc w:val="left"/>
            </w:pPr>
            <w:r>
              <w:rPr>
                <w:rFonts w:ascii="Times New Roman" w:hAnsi="Times New Roman" w:eastAsia="Times New Roman" w:cs="Times New Roman"/>
                <w:b w:val="0"/>
                <w:sz w:val="28"/>
              </w:rPr>
              <w:t>Thời điểm công bố để đánh giá độ mới.</w:t>
            </w:r>
          </w:p>
        </w:tc>
      </w:tr>
      <w:tr w14:paraId="218D8A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11BB4001">
            <w:pPr>
              <w:spacing w:before="40" w:after="60" w:line="312" w:lineRule="auto"/>
              <w:ind w:firstLine="0"/>
              <w:jc w:val="left"/>
            </w:pPr>
            <w:r>
              <w:rPr>
                <w:rFonts w:ascii="Times New Roman" w:hAnsi="Times New Roman" w:eastAsia="Times New Roman" w:cs="Times New Roman"/>
                <w:b w:val="0"/>
                <w:sz w:val="28"/>
              </w:rPr>
              <w:t>news_articles.url</w:t>
            </w:r>
          </w:p>
        </w:tc>
        <w:tc>
          <w:tcPr>
            <w:tcW w:w="2381" w:type="dxa"/>
            <w:tcMar>
              <w:top w:w="85" w:type="dxa"/>
              <w:left w:w="85" w:type="dxa"/>
              <w:bottom w:w="85" w:type="dxa"/>
              <w:right w:w="85" w:type="dxa"/>
            </w:tcMar>
          </w:tcPr>
          <w:p w14:paraId="4266A2DB">
            <w:pPr>
              <w:spacing w:before="40" w:after="60" w:line="312" w:lineRule="auto"/>
              <w:ind w:firstLine="0"/>
              <w:jc w:val="left"/>
            </w:pPr>
            <w:r>
              <w:rPr>
                <w:rFonts w:ascii="Times New Roman" w:hAnsi="Times New Roman" w:eastAsia="Times New Roman" w:cs="Times New Roman"/>
                <w:b w:val="0"/>
                <w:sz w:val="28"/>
              </w:rPr>
              <w:t>TEXT UNIQUE</w:t>
            </w:r>
          </w:p>
        </w:tc>
        <w:tc>
          <w:tcPr>
            <w:tcW w:w="3798" w:type="dxa"/>
            <w:tcMar>
              <w:top w:w="85" w:type="dxa"/>
              <w:left w:w="85" w:type="dxa"/>
              <w:bottom w:w="85" w:type="dxa"/>
              <w:right w:w="85" w:type="dxa"/>
            </w:tcMar>
          </w:tcPr>
          <w:p w14:paraId="5DB77003">
            <w:pPr>
              <w:spacing w:before="40" w:after="60" w:line="312" w:lineRule="auto"/>
              <w:ind w:firstLine="0"/>
              <w:jc w:val="left"/>
            </w:pPr>
            <w:r>
              <w:rPr>
                <w:rFonts w:ascii="Times New Roman" w:hAnsi="Times New Roman" w:eastAsia="Times New Roman" w:cs="Times New Roman"/>
                <w:b w:val="0"/>
                <w:sz w:val="28"/>
              </w:rPr>
              <w:t>Đường dẫn gốc và khóa chống trùng theo URL.</w:t>
            </w:r>
          </w:p>
        </w:tc>
      </w:tr>
      <w:tr w14:paraId="3390AB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289ABA46">
            <w:pPr>
              <w:spacing w:before="40" w:after="60" w:line="312" w:lineRule="auto"/>
              <w:ind w:firstLine="0"/>
              <w:jc w:val="left"/>
            </w:pPr>
            <w:r>
              <w:rPr>
                <w:rFonts w:ascii="Times New Roman" w:hAnsi="Times New Roman" w:eastAsia="Times New Roman" w:cs="Times New Roman"/>
                <w:b w:val="0"/>
                <w:sz w:val="28"/>
              </w:rPr>
              <w:t>news_articles.summary</w:t>
            </w:r>
          </w:p>
        </w:tc>
        <w:tc>
          <w:tcPr>
            <w:tcW w:w="2381" w:type="dxa"/>
            <w:tcMar>
              <w:top w:w="85" w:type="dxa"/>
              <w:left w:w="85" w:type="dxa"/>
              <w:bottom w:w="85" w:type="dxa"/>
              <w:right w:w="85" w:type="dxa"/>
            </w:tcMar>
          </w:tcPr>
          <w:p w14:paraId="21461A63">
            <w:pPr>
              <w:spacing w:before="40" w:after="60" w:line="312" w:lineRule="auto"/>
              <w:ind w:firstLine="0"/>
              <w:jc w:val="left"/>
            </w:pPr>
            <w:r>
              <w:rPr>
                <w:rFonts w:ascii="Times New Roman" w:hAnsi="Times New Roman" w:eastAsia="Times New Roman" w:cs="Times New Roman"/>
                <w:b w:val="0"/>
                <w:sz w:val="28"/>
              </w:rPr>
              <w:t>TEXT</w:t>
            </w:r>
          </w:p>
        </w:tc>
        <w:tc>
          <w:tcPr>
            <w:tcW w:w="3798" w:type="dxa"/>
            <w:tcMar>
              <w:top w:w="85" w:type="dxa"/>
              <w:left w:w="85" w:type="dxa"/>
              <w:bottom w:w="85" w:type="dxa"/>
              <w:right w:w="85" w:type="dxa"/>
            </w:tcMar>
          </w:tcPr>
          <w:p w14:paraId="463F0A94">
            <w:pPr>
              <w:spacing w:before="40" w:after="60" w:line="312" w:lineRule="auto"/>
              <w:ind w:firstLine="0"/>
              <w:jc w:val="left"/>
            </w:pPr>
            <w:r>
              <w:rPr>
                <w:rFonts w:ascii="Times New Roman" w:hAnsi="Times New Roman" w:eastAsia="Times New Roman" w:cs="Times New Roman"/>
                <w:b w:val="0"/>
                <w:sz w:val="28"/>
              </w:rPr>
              <w:t>Nội dung tóm tắt được lưu.</w:t>
            </w:r>
          </w:p>
        </w:tc>
      </w:tr>
      <w:tr w14:paraId="55063F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3BFA9295">
            <w:pPr>
              <w:spacing w:before="40" w:after="60" w:line="312" w:lineRule="auto"/>
              <w:ind w:firstLine="0"/>
              <w:jc w:val="left"/>
            </w:pPr>
            <w:r>
              <w:rPr>
                <w:rFonts w:ascii="Times New Roman" w:hAnsi="Times New Roman" w:eastAsia="Times New Roman" w:cs="Times New Roman"/>
                <w:b w:val="0"/>
                <w:sz w:val="28"/>
              </w:rPr>
              <w:t>ai_portfolio_analyses.portfolio_id</w:t>
            </w:r>
          </w:p>
        </w:tc>
        <w:tc>
          <w:tcPr>
            <w:tcW w:w="2381" w:type="dxa"/>
            <w:tcMar>
              <w:top w:w="85" w:type="dxa"/>
              <w:left w:w="85" w:type="dxa"/>
              <w:bottom w:w="85" w:type="dxa"/>
              <w:right w:w="85" w:type="dxa"/>
            </w:tcMar>
          </w:tcPr>
          <w:p w14:paraId="2E303936">
            <w:pPr>
              <w:spacing w:before="40" w:after="60" w:line="312" w:lineRule="auto"/>
              <w:ind w:firstLine="0"/>
              <w:jc w:val="left"/>
            </w:pPr>
            <w:r>
              <w:rPr>
                <w:rFonts w:ascii="Times New Roman" w:hAnsi="Times New Roman" w:eastAsia="Times New Roman" w:cs="Times New Roman"/>
                <w:b w:val="0"/>
                <w:sz w:val="28"/>
              </w:rPr>
              <w:t>UUID</w:t>
            </w:r>
          </w:p>
        </w:tc>
        <w:tc>
          <w:tcPr>
            <w:tcW w:w="3798" w:type="dxa"/>
            <w:tcMar>
              <w:top w:w="85" w:type="dxa"/>
              <w:left w:w="85" w:type="dxa"/>
              <w:bottom w:w="85" w:type="dxa"/>
              <w:right w:w="85" w:type="dxa"/>
            </w:tcMar>
          </w:tcPr>
          <w:p w14:paraId="0A2EB66A">
            <w:pPr>
              <w:spacing w:before="40" w:after="60" w:line="312" w:lineRule="auto"/>
              <w:ind w:firstLine="0"/>
              <w:jc w:val="left"/>
            </w:pPr>
            <w:r>
              <w:rPr>
                <w:rFonts w:ascii="Times New Roman" w:hAnsi="Times New Roman" w:eastAsia="Times New Roman" w:cs="Times New Roman"/>
                <w:b w:val="0"/>
                <w:sz w:val="28"/>
              </w:rPr>
              <w:t>Danh mục được phân tích.</w:t>
            </w:r>
          </w:p>
        </w:tc>
      </w:tr>
      <w:tr w14:paraId="50EA78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767055AC">
            <w:pPr>
              <w:spacing w:before="40" w:after="60" w:line="312" w:lineRule="auto"/>
              <w:ind w:firstLine="0"/>
              <w:jc w:val="left"/>
            </w:pPr>
            <w:r>
              <w:rPr>
                <w:rFonts w:ascii="Times New Roman" w:hAnsi="Times New Roman" w:eastAsia="Times New Roman" w:cs="Times New Roman"/>
                <w:b w:val="0"/>
                <w:sz w:val="28"/>
              </w:rPr>
              <w:t>ai_portfolio_analyses.risk_score</w:t>
            </w:r>
          </w:p>
        </w:tc>
        <w:tc>
          <w:tcPr>
            <w:tcW w:w="2381" w:type="dxa"/>
            <w:tcMar>
              <w:top w:w="85" w:type="dxa"/>
              <w:left w:w="85" w:type="dxa"/>
              <w:bottom w:w="85" w:type="dxa"/>
              <w:right w:w="85" w:type="dxa"/>
            </w:tcMar>
          </w:tcPr>
          <w:p w14:paraId="0E4D081A">
            <w:pPr>
              <w:spacing w:before="40" w:after="60" w:line="312" w:lineRule="auto"/>
              <w:ind w:firstLine="0"/>
              <w:jc w:val="left"/>
            </w:pPr>
            <w:r>
              <w:rPr>
                <w:rFonts w:ascii="Times New Roman" w:hAnsi="Times New Roman" w:eastAsia="Times New Roman" w:cs="Times New Roman"/>
                <w:b w:val="0"/>
                <w:sz w:val="28"/>
              </w:rPr>
              <w:t>NUMERIC(5,2)</w:t>
            </w:r>
          </w:p>
        </w:tc>
        <w:tc>
          <w:tcPr>
            <w:tcW w:w="3798" w:type="dxa"/>
            <w:tcMar>
              <w:top w:w="85" w:type="dxa"/>
              <w:left w:w="85" w:type="dxa"/>
              <w:bottom w:w="85" w:type="dxa"/>
              <w:right w:w="85" w:type="dxa"/>
            </w:tcMar>
          </w:tcPr>
          <w:p w14:paraId="61486A3F">
            <w:pPr>
              <w:spacing w:before="40" w:after="60" w:line="312" w:lineRule="auto"/>
              <w:ind w:firstLine="0"/>
              <w:jc w:val="left"/>
            </w:pPr>
            <w:r>
              <w:rPr>
                <w:rFonts w:ascii="Times New Roman" w:hAnsi="Times New Roman" w:eastAsia="Times New Roman" w:cs="Times New Roman"/>
                <w:b w:val="0"/>
                <w:sz w:val="28"/>
              </w:rPr>
              <w:t>Điểm rủi ro trong khoảng thiết kế 0 đến 100.</w:t>
            </w:r>
          </w:p>
        </w:tc>
      </w:tr>
      <w:tr w14:paraId="0397B9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1C4CA793">
            <w:pPr>
              <w:spacing w:before="40" w:after="60" w:line="312" w:lineRule="auto"/>
              <w:ind w:firstLine="0"/>
              <w:jc w:val="left"/>
            </w:pPr>
            <w:r>
              <w:rPr>
                <w:rFonts w:ascii="Times New Roman" w:hAnsi="Times New Roman" w:eastAsia="Times New Roman" w:cs="Times New Roman"/>
                <w:b w:val="0"/>
                <w:sz w:val="28"/>
              </w:rPr>
              <w:t>ai_portfolio_analyses.analysis</w:t>
            </w:r>
          </w:p>
        </w:tc>
        <w:tc>
          <w:tcPr>
            <w:tcW w:w="2381" w:type="dxa"/>
            <w:tcMar>
              <w:top w:w="85" w:type="dxa"/>
              <w:left w:w="85" w:type="dxa"/>
              <w:bottom w:w="85" w:type="dxa"/>
              <w:right w:w="85" w:type="dxa"/>
            </w:tcMar>
          </w:tcPr>
          <w:p w14:paraId="140EC034">
            <w:pPr>
              <w:spacing w:before="40" w:after="60" w:line="312" w:lineRule="auto"/>
              <w:ind w:firstLine="0"/>
              <w:jc w:val="left"/>
            </w:pPr>
            <w:r>
              <w:rPr>
                <w:rFonts w:ascii="Times New Roman" w:hAnsi="Times New Roman" w:eastAsia="Times New Roman" w:cs="Times New Roman"/>
                <w:b w:val="0"/>
                <w:sz w:val="28"/>
              </w:rPr>
              <w:t>TEXT</w:t>
            </w:r>
          </w:p>
        </w:tc>
        <w:tc>
          <w:tcPr>
            <w:tcW w:w="3798" w:type="dxa"/>
            <w:tcMar>
              <w:top w:w="85" w:type="dxa"/>
              <w:left w:w="85" w:type="dxa"/>
              <w:bottom w:w="85" w:type="dxa"/>
              <w:right w:w="85" w:type="dxa"/>
            </w:tcMar>
          </w:tcPr>
          <w:p w14:paraId="2A03870D">
            <w:pPr>
              <w:spacing w:before="40" w:after="60" w:line="312" w:lineRule="auto"/>
              <w:ind w:firstLine="0"/>
              <w:jc w:val="left"/>
            </w:pPr>
            <w:r>
              <w:rPr>
                <w:rFonts w:ascii="Times New Roman" w:hAnsi="Times New Roman" w:eastAsia="Times New Roman" w:cs="Times New Roman"/>
                <w:b w:val="0"/>
                <w:sz w:val="28"/>
              </w:rPr>
              <w:t>Nội dung giải thích.</w:t>
            </w:r>
          </w:p>
        </w:tc>
      </w:tr>
      <w:tr w14:paraId="18D8D7B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53387B9E">
            <w:pPr>
              <w:spacing w:before="40" w:after="60" w:line="312" w:lineRule="auto"/>
              <w:ind w:firstLine="0"/>
              <w:jc w:val="left"/>
            </w:pPr>
            <w:r>
              <w:rPr>
                <w:rFonts w:ascii="Times New Roman" w:hAnsi="Times New Roman" w:eastAsia="Times New Roman" w:cs="Times New Roman"/>
                <w:b w:val="0"/>
                <w:sz w:val="28"/>
              </w:rPr>
              <w:t>ai_portfolio_analyses.model</w:t>
            </w:r>
          </w:p>
        </w:tc>
        <w:tc>
          <w:tcPr>
            <w:tcW w:w="2381" w:type="dxa"/>
            <w:tcMar>
              <w:top w:w="85" w:type="dxa"/>
              <w:left w:w="85" w:type="dxa"/>
              <w:bottom w:w="85" w:type="dxa"/>
              <w:right w:w="85" w:type="dxa"/>
            </w:tcMar>
          </w:tcPr>
          <w:p w14:paraId="03171CAF">
            <w:pPr>
              <w:spacing w:before="40" w:after="60" w:line="312" w:lineRule="auto"/>
              <w:ind w:firstLine="0"/>
              <w:jc w:val="left"/>
            </w:pPr>
            <w:r>
              <w:rPr>
                <w:rFonts w:ascii="Times New Roman" w:hAnsi="Times New Roman" w:eastAsia="Times New Roman" w:cs="Times New Roman"/>
                <w:b w:val="0"/>
                <w:sz w:val="28"/>
              </w:rPr>
              <w:t>VARCHAR(80)</w:t>
            </w:r>
          </w:p>
        </w:tc>
        <w:tc>
          <w:tcPr>
            <w:tcW w:w="3798" w:type="dxa"/>
            <w:tcMar>
              <w:top w:w="85" w:type="dxa"/>
              <w:left w:w="85" w:type="dxa"/>
              <w:bottom w:w="85" w:type="dxa"/>
              <w:right w:w="85" w:type="dxa"/>
            </w:tcMar>
          </w:tcPr>
          <w:p w14:paraId="0D144BAB">
            <w:pPr>
              <w:spacing w:before="40" w:after="60" w:line="312" w:lineRule="auto"/>
              <w:ind w:firstLine="0"/>
              <w:jc w:val="left"/>
            </w:pPr>
            <w:r>
              <w:rPr>
                <w:rFonts w:ascii="Times New Roman" w:hAnsi="Times New Roman" w:eastAsia="Times New Roman" w:cs="Times New Roman"/>
                <w:b w:val="0"/>
                <w:sz w:val="28"/>
              </w:rPr>
              <w:t>Dấu vết cấu hình mô hình.</w:t>
            </w:r>
          </w:p>
        </w:tc>
      </w:tr>
      <w:tr w14:paraId="64E20C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4EE8871E">
            <w:pPr>
              <w:spacing w:before="40" w:after="60" w:line="312" w:lineRule="auto"/>
              <w:ind w:firstLine="0"/>
              <w:jc w:val="left"/>
            </w:pPr>
            <w:r>
              <w:rPr>
                <w:rFonts w:ascii="Times New Roman" w:hAnsi="Times New Roman" w:eastAsia="Times New Roman" w:cs="Times New Roman"/>
                <w:b w:val="0"/>
                <w:sz w:val="28"/>
              </w:rPr>
              <w:t>ai_analysis_citations.analysis_id</w:t>
            </w:r>
          </w:p>
        </w:tc>
        <w:tc>
          <w:tcPr>
            <w:tcW w:w="2381" w:type="dxa"/>
            <w:tcMar>
              <w:top w:w="85" w:type="dxa"/>
              <w:left w:w="85" w:type="dxa"/>
              <w:bottom w:w="85" w:type="dxa"/>
              <w:right w:w="85" w:type="dxa"/>
            </w:tcMar>
          </w:tcPr>
          <w:p w14:paraId="2755539C">
            <w:pPr>
              <w:spacing w:before="40" w:after="60" w:line="312" w:lineRule="auto"/>
              <w:ind w:firstLine="0"/>
              <w:jc w:val="left"/>
            </w:pPr>
            <w:r>
              <w:rPr>
                <w:rFonts w:ascii="Times New Roman" w:hAnsi="Times New Roman" w:eastAsia="Times New Roman" w:cs="Times New Roman"/>
                <w:b w:val="0"/>
                <w:sz w:val="28"/>
              </w:rPr>
              <w:t>UUID</w:t>
            </w:r>
          </w:p>
        </w:tc>
        <w:tc>
          <w:tcPr>
            <w:tcW w:w="3798" w:type="dxa"/>
            <w:tcMar>
              <w:top w:w="85" w:type="dxa"/>
              <w:left w:w="85" w:type="dxa"/>
              <w:bottom w:w="85" w:type="dxa"/>
              <w:right w:w="85" w:type="dxa"/>
            </w:tcMar>
          </w:tcPr>
          <w:p w14:paraId="0C6D16B0">
            <w:pPr>
              <w:spacing w:before="40" w:after="60" w:line="312" w:lineRule="auto"/>
              <w:ind w:firstLine="0"/>
              <w:jc w:val="left"/>
            </w:pPr>
            <w:r>
              <w:rPr>
                <w:rFonts w:ascii="Times New Roman" w:hAnsi="Times New Roman" w:eastAsia="Times New Roman" w:cs="Times New Roman"/>
                <w:b w:val="0"/>
                <w:sz w:val="28"/>
              </w:rPr>
              <w:t>Liên kết trích dẫn với lần phân tích.</w:t>
            </w:r>
          </w:p>
        </w:tc>
      </w:tr>
      <w:tr w14:paraId="650A44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91" w:type="dxa"/>
            <w:tcMar>
              <w:top w:w="85" w:type="dxa"/>
              <w:left w:w="85" w:type="dxa"/>
              <w:bottom w:w="85" w:type="dxa"/>
              <w:right w:w="85" w:type="dxa"/>
            </w:tcMar>
          </w:tcPr>
          <w:p w14:paraId="042D8DBB">
            <w:pPr>
              <w:spacing w:before="40" w:after="60" w:line="312" w:lineRule="auto"/>
              <w:ind w:firstLine="0"/>
              <w:jc w:val="left"/>
            </w:pPr>
            <w:r>
              <w:rPr>
                <w:rFonts w:ascii="Times New Roman" w:hAnsi="Times New Roman" w:eastAsia="Times New Roman" w:cs="Times New Roman"/>
                <w:b w:val="0"/>
                <w:sz w:val="28"/>
              </w:rPr>
              <w:t>ai_analysis_citations.url</w:t>
            </w:r>
          </w:p>
        </w:tc>
        <w:tc>
          <w:tcPr>
            <w:tcW w:w="2381" w:type="dxa"/>
            <w:tcMar>
              <w:top w:w="85" w:type="dxa"/>
              <w:left w:w="85" w:type="dxa"/>
              <w:bottom w:w="85" w:type="dxa"/>
              <w:right w:w="85" w:type="dxa"/>
            </w:tcMar>
          </w:tcPr>
          <w:p w14:paraId="5D6A46FE">
            <w:pPr>
              <w:spacing w:before="40" w:after="60" w:line="312" w:lineRule="auto"/>
              <w:ind w:firstLine="0"/>
              <w:jc w:val="left"/>
            </w:pPr>
            <w:r>
              <w:rPr>
                <w:rFonts w:ascii="Times New Roman" w:hAnsi="Times New Roman" w:eastAsia="Times New Roman" w:cs="Times New Roman"/>
                <w:b w:val="0"/>
                <w:sz w:val="28"/>
              </w:rPr>
              <w:t>TEXT</w:t>
            </w:r>
          </w:p>
        </w:tc>
        <w:tc>
          <w:tcPr>
            <w:tcW w:w="3798" w:type="dxa"/>
            <w:tcMar>
              <w:top w:w="85" w:type="dxa"/>
              <w:left w:w="85" w:type="dxa"/>
              <w:bottom w:w="85" w:type="dxa"/>
              <w:right w:w="85" w:type="dxa"/>
            </w:tcMar>
          </w:tcPr>
          <w:p w14:paraId="52CBDC3C">
            <w:pPr>
              <w:spacing w:before="40" w:after="60" w:line="312" w:lineRule="auto"/>
              <w:ind w:firstLine="0"/>
              <w:jc w:val="left"/>
            </w:pPr>
            <w:r>
              <w:rPr>
                <w:rFonts w:ascii="Times New Roman" w:hAnsi="Times New Roman" w:eastAsia="Times New Roman" w:cs="Times New Roman"/>
                <w:b w:val="0"/>
                <w:sz w:val="28"/>
              </w:rPr>
              <w:t>Nguồn cho người đọc đối chiếu.</w:t>
            </w:r>
          </w:p>
        </w:tc>
      </w:tr>
    </w:tbl>
    <w:p w14:paraId="7DEC56A3">
      <w:pPr>
        <w:spacing w:after="0"/>
      </w:pPr>
    </w:p>
    <w:p w14:paraId="49FDA3E3">
      <w:r>
        <w:rPr>
          <w:rFonts w:ascii="Times New Roman" w:hAnsi="Times New Roman" w:eastAsia="Times New Roman" w:cs="Times New Roman"/>
        </w:rPr>
        <w:t>Lưu URL và thời điểm công bố giúp người đọc kiểm tra lại nguồn. Việc có bảng trích dẫn không tự bảo đảm mọi câu kết luận đều được nguồn hỗ trợ. Kiểm tra nội dung vẫn cần đối chiếu phát biểu, nguồn và ngữ cảnh thời gian. Những lần gọi dịch vụ AI cần được ghi nhận như chức năng phụ thuộc cấu hình, không dùng làm điều kiện bắt buộc để đọc giao dịch đã lưu.</w:t>
      </w:r>
    </w:p>
    <w:p w14:paraId="328DCFE7">
      <w:pPr>
        <w:pStyle w:val="3"/>
      </w:pPr>
      <w:bookmarkStart w:id="12" w:name="_Toc11443"/>
      <w:r>
        <w:rPr>
          <w:rFonts w:ascii="Times New Roman" w:hAnsi="Times New Roman" w:eastAsia="Times New Roman" w:cs="Times New Roman"/>
        </w:rPr>
        <w:t>2.5 Thiết kế API và giao diện</w:t>
      </w:r>
      <w:bookmarkEnd w:id="12"/>
    </w:p>
    <w:p w14:paraId="2A833066">
      <w:pPr>
        <w:pStyle w:val="4"/>
      </w:pPr>
      <w:r>
        <w:rPr>
          <w:rFonts w:ascii="Times New Roman" w:hAnsi="Times New Roman" w:eastAsia="Times New Roman" w:cs="Times New Roman"/>
        </w:rPr>
        <w:t>2.5.1 Hợp đồng API nghiệp vụ</w:t>
      </w:r>
    </w:p>
    <w:p w14:paraId="03DD07F8">
      <w:r>
        <w:rPr>
          <w:rFonts w:ascii="Times New Roman" w:hAnsi="Times New Roman" w:eastAsia="Times New Roman" w:cs="Times New Roman"/>
        </w:rPr>
        <w:t>Các API nghiệp vụ dùng tiền tố /api/v1 ở backend. Frontend production gọi qua /api/backend/api/v1 để giữ cùng miền. Báo cáo đối chiếu đường dẫn với controller hiện có, vì một số phần tài liệu API_SCOPE còn mô tả tính năng ở trạng thái kế hoạch dù mã nguồn đã có controller. Việc có controller cũng không được xem là bằng chứng mọi ca sử dụng đã chạy đạt. [6]</w:t>
      </w:r>
    </w:p>
    <w:p w14:paraId="4F46FF53">
      <w:pPr>
        <w:pStyle w:val="16"/>
        <w:keepNext/>
      </w:pPr>
      <w:r>
        <w:rPr>
          <w:rFonts w:ascii="Times New Roman" w:hAnsi="Times New Roman" w:eastAsia="Times New Roman" w:cs="Times New Roman"/>
        </w:rPr>
        <w:t>Bảng 2.19. Các endpoint sử dụng trong luồng cốt lõi</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628"/>
        <w:gridCol w:w="2948"/>
        <w:gridCol w:w="2494"/>
      </w:tblGrid>
      <w:tr w14:paraId="402D03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628" w:type="dxa"/>
            <w:shd w:val="clear" w:color="auto" w:fill="E7EDF3"/>
            <w:tcMar>
              <w:top w:w="85" w:type="dxa"/>
              <w:left w:w="85" w:type="dxa"/>
              <w:bottom w:w="85" w:type="dxa"/>
              <w:right w:w="85" w:type="dxa"/>
            </w:tcMar>
          </w:tcPr>
          <w:p w14:paraId="742117F3">
            <w:pPr>
              <w:keepNext/>
              <w:spacing w:before="40" w:after="60" w:line="312" w:lineRule="auto"/>
              <w:ind w:firstLine="0"/>
              <w:jc w:val="left"/>
            </w:pPr>
            <w:r>
              <w:rPr>
                <w:rFonts w:ascii="Times New Roman" w:hAnsi="Times New Roman" w:eastAsia="Times New Roman" w:cs="Times New Roman"/>
                <w:b/>
                <w:sz w:val="28"/>
              </w:rPr>
              <w:t>Phương thức và đường dẫn</w:t>
            </w:r>
          </w:p>
        </w:tc>
        <w:tc>
          <w:tcPr>
            <w:tcW w:w="2948" w:type="dxa"/>
            <w:shd w:val="clear" w:color="auto" w:fill="E7EDF3"/>
            <w:tcMar>
              <w:top w:w="85" w:type="dxa"/>
              <w:left w:w="85" w:type="dxa"/>
              <w:bottom w:w="85" w:type="dxa"/>
              <w:right w:w="85" w:type="dxa"/>
            </w:tcMar>
          </w:tcPr>
          <w:p w14:paraId="4ABD5351">
            <w:pPr>
              <w:keepNext/>
              <w:spacing w:before="40" w:after="60" w:line="312" w:lineRule="auto"/>
              <w:ind w:firstLine="0"/>
              <w:jc w:val="left"/>
            </w:pPr>
            <w:r>
              <w:rPr>
                <w:rFonts w:ascii="Times New Roman" w:hAnsi="Times New Roman" w:eastAsia="Times New Roman" w:cs="Times New Roman"/>
                <w:b/>
                <w:sz w:val="28"/>
              </w:rPr>
              <w:t>Ý nghĩa</w:t>
            </w:r>
          </w:p>
        </w:tc>
        <w:tc>
          <w:tcPr>
            <w:tcW w:w="2494" w:type="dxa"/>
            <w:shd w:val="clear" w:color="auto" w:fill="E7EDF3"/>
            <w:tcMar>
              <w:top w:w="85" w:type="dxa"/>
              <w:left w:w="85" w:type="dxa"/>
              <w:bottom w:w="85" w:type="dxa"/>
              <w:right w:w="85" w:type="dxa"/>
            </w:tcMar>
          </w:tcPr>
          <w:p w14:paraId="41CC20EC">
            <w:pPr>
              <w:keepNext/>
              <w:spacing w:before="40" w:after="60" w:line="312" w:lineRule="auto"/>
              <w:ind w:firstLine="0"/>
              <w:jc w:val="left"/>
            </w:pPr>
            <w:r>
              <w:rPr>
                <w:rFonts w:ascii="Times New Roman" w:hAnsi="Times New Roman" w:eastAsia="Times New Roman" w:cs="Times New Roman"/>
                <w:b/>
                <w:sz w:val="28"/>
              </w:rPr>
              <w:t>Điều kiện</w:t>
            </w:r>
          </w:p>
        </w:tc>
      </w:tr>
      <w:tr w14:paraId="259244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85" w:type="dxa"/>
              <w:left w:w="85" w:type="dxa"/>
              <w:bottom w:w="85" w:type="dxa"/>
              <w:right w:w="85" w:type="dxa"/>
            </w:tcMar>
          </w:tcPr>
          <w:p w14:paraId="70201ADE">
            <w:pPr>
              <w:spacing w:before="40" w:after="60" w:line="312" w:lineRule="auto"/>
              <w:ind w:firstLine="0"/>
              <w:jc w:val="left"/>
            </w:pPr>
            <w:r>
              <w:rPr>
                <w:rFonts w:ascii="Times New Roman" w:hAnsi="Times New Roman" w:eastAsia="Times New Roman" w:cs="Times New Roman"/>
                <w:b w:val="0"/>
                <w:sz w:val="28"/>
              </w:rPr>
              <w:t>POST /api/v1/auth/login</w:t>
            </w:r>
          </w:p>
        </w:tc>
        <w:tc>
          <w:tcPr>
            <w:tcW w:w="2948" w:type="dxa"/>
            <w:tcMar>
              <w:top w:w="85" w:type="dxa"/>
              <w:left w:w="85" w:type="dxa"/>
              <w:bottom w:w="85" w:type="dxa"/>
              <w:right w:w="85" w:type="dxa"/>
            </w:tcMar>
          </w:tcPr>
          <w:p w14:paraId="53625AA2">
            <w:pPr>
              <w:spacing w:before="40" w:after="60" w:line="312" w:lineRule="auto"/>
              <w:ind w:firstLine="0"/>
              <w:jc w:val="left"/>
            </w:pPr>
            <w:r>
              <w:rPr>
                <w:rFonts w:ascii="Times New Roman" w:hAnsi="Times New Roman" w:eastAsia="Times New Roman" w:cs="Times New Roman"/>
                <w:b w:val="0"/>
                <w:sz w:val="28"/>
              </w:rPr>
              <w:t>Kiểm tra thông tin đăng nhập và cấp phiên</w:t>
            </w:r>
          </w:p>
        </w:tc>
        <w:tc>
          <w:tcPr>
            <w:tcW w:w="2494" w:type="dxa"/>
            <w:tcMar>
              <w:top w:w="85" w:type="dxa"/>
              <w:left w:w="85" w:type="dxa"/>
              <w:bottom w:w="85" w:type="dxa"/>
              <w:right w:w="85" w:type="dxa"/>
            </w:tcMar>
          </w:tcPr>
          <w:p w14:paraId="472BA051">
            <w:pPr>
              <w:spacing w:before="40" w:after="60" w:line="312" w:lineRule="auto"/>
              <w:ind w:firstLine="0"/>
              <w:jc w:val="left"/>
            </w:pPr>
            <w:r>
              <w:rPr>
                <w:rFonts w:ascii="Times New Roman" w:hAnsi="Times New Roman" w:eastAsia="Times New Roman" w:cs="Times New Roman"/>
                <w:b w:val="0"/>
                <w:sz w:val="28"/>
              </w:rPr>
              <w:t>Không ghi mật khẩu/token vào log.</w:t>
            </w:r>
          </w:p>
        </w:tc>
      </w:tr>
      <w:tr w14:paraId="07DCC1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85" w:type="dxa"/>
              <w:left w:w="85" w:type="dxa"/>
              <w:bottom w:w="85" w:type="dxa"/>
              <w:right w:w="85" w:type="dxa"/>
            </w:tcMar>
          </w:tcPr>
          <w:p w14:paraId="64E852D1">
            <w:pPr>
              <w:spacing w:before="40" w:after="60" w:line="312" w:lineRule="auto"/>
              <w:ind w:firstLine="0"/>
              <w:jc w:val="left"/>
            </w:pPr>
            <w:r>
              <w:rPr>
                <w:rFonts w:ascii="Times New Roman" w:hAnsi="Times New Roman" w:eastAsia="Times New Roman" w:cs="Times New Roman"/>
                <w:b w:val="0"/>
                <w:sz w:val="28"/>
              </w:rPr>
              <w:t>GET /api/v1/portfolios</w:t>
            </w:r>
          </w:p>
        </w:tc>
        <w:tc>
          <w:tcPr>
            <w:tcW w:w="2948" w:type="dxa"/>
            <w:tcMar>
              <w:top w:w="85" w:type="dxa"/>
              <w:left w:w="85" w:type="dxa"/>
              <w:bottom w:w="85" w:type="dxa"/>
              <w:right w:w="85" w:type="dxa"/>
            </w:tcMar>
          </w:tcPr>
          <w:p w14:paraId="30E26285">
            <w:pPr>
              <w:spacing w:before="40" w:after="60" w:line="312" w:lineRule="auto"/>
              <w:ind w:firstLine="0"/>
              <w:jc w:val="left"/>
            </w:pPr>
            <w:r>
              <w:rPr>
                <w:rFonts w:ascii="Times New Roman" w:hAnsi="Times New Roman" w:eastAsia="Times New Roman" w:cs="Times New Roman"/>
                <w:b w:val="0"/>
                <w:sz w:val="28"/>
              </w:rPr>
              <w:t>Đọc danh mục của người dùng</w:t>
            </w:r>
          </w:p>
        </w:tc>
        <w:tc>
          <w:tcPr>
            <w:tcW w:w="2494" w:type="dxa"/>
            <w:tcMar>
              <w:top w:w="85" w:type="dxa"/>
              <w:left w:w="85" w:type="dxa"/>
              <w:bottom w:w="85" w:type="dxa"/>
              <w:right w:w="85" w:type="dxa"/>
            </w:tcMar>
          </w:tcPr>
          <w:p w14:paraId="0BD9F5F9">
            <w:pPr>
              <w:spacing w:before="40" w:after="60" w:line="312" w:lineRule="auto"/>
              <w:ind w:firstLine="0"/>
              <w:jc w:val="left"/>
            </w:pPr>
            <w:r>
              <w:rPr>
                <w:rFonts w:ascii="Times New Roman" w:hAnsi="Times New Roman" w:eastAsia="Times New Roman" w:cs="Times New Roman"/>
                <w:b w:val="0"/>
                <w:sz w:val="28"/>
              </w:rPr>
              <w:t>Yêu cầu xác thực.</w:t>
            </w:r>
          </w:p>
        </w:tc>
      </w:tr>
      <w:tr w14:paraId="5856B0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85" w:type="dxa"/>
              <w:left w:w="85" w:type="dxa"/>
              <w:bottom w:w="85" w:type="dxa"/>
              <w:right w:w="85" w:type="dxa"/>
            </w:tcMar>
          </w:tcPr>
          <w:p w14:paraId="785E2521">
            <w:pPr>
              <w:spacing w:before="40" w:after="60" w:line="312" w:lineRule="auto"/>
              <w:ind w:firstLine="0"/>
              <w:jc w:val="left"/>
            </w:pPr>
            <w:r>
              <w:rPr>
                <w:rFonts w:ascii="Times New Roman" w:hAnsi="Times New Roman" w:eastAsia="Times New Roman" w:cs="Times New Roman"/>
                <w:b w:val="0"/>
                <w:sz w:val="28"/>
              </w:rPr>
              <w:t>POST /api/v1/portfolios</w:t>
            </w:r>
          </w:p>
        </w:tc>
        <w:tc>
          <w:tcPr>
            <w:tcW w:w="2948" w:type="dxa"/>
            <w:tcMar>
              <w:top w:w="85" w:type="dxa"/>
              <w:left w:w="85" w:type="dxa"/>
              <w:bottom w:w="85" w:type="dxa"/>
              <w:right w:w="85" w:type="dxa"/>
            </w:tcMar>
          </w:tcPr>
          <w:p w14:paraId="2AF4E675">
            <w:pPr>
              <w:spacing w:before="40" w:after="60" w:line="312" w:lineRule="auto"/>
              <w:ind w:firstLine="0"/>
              <w:jc w:val="left"/>
            </w:pPr>
            <w:r>
              <w:rPr>
                <w:rFonts w:ascii="Times New Roman" w:hAnsi="Times New Roman" w:eastAsia="Times New Roman" w:cs="Times New Roman"/>
                <w:b w:val="0"/>
                <w:sz w:val="28"/>
              </w:rPr>
              <w:t>Tạo danh mục</w:t>
            </w:r>
          </w:p>
        </w:tc>
        <w:tc>
          <w:tcPr>
            <w:tcW w:w="2494" w:type="dxa"/>
            <w:tcMar>
              <w:top w:w="85" w:type="dxa"/>
              <w:left w:w="85" w:type="dxa"/>
              <w:bottom w:w="85" w:type="dxa"/>
              <w:right w:w="85" w:type="dxa"/>
            </w:tcMar>
          </w:tcPr>
          <w:p w14:paraId="7B25D657">
            <w:pPr>
              <w:spacing w:before="40" w:after="60" w:line="312" w:lineRule="auto"/>
              <w:ind w:firstLine="0"/>
              <w:jc w:val="left"/>
            </w:pPr>
            <w:r>
              <w:rPr>
                <w:rFonts w:ascii="Times New Roman" w:hAnsi="Times New Roman" w:eastAsia="Times New Roman" w:cs="Times New Roman"/>
                <w:b w:val="0"/>
                <w:sz w:val="28"/>
              </w:rPr>
              <w:t>Gắn với người sở hữu từ phiên.</w:t>
            </w:r>
          </w:p>
        </w:tc>
      </w:tr>
      <w:tr w14:paraId="6A75B6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85" w:type="dxa"/>
              <w:left w:w="85" w:type="dxa"/>
              <w:bottom w:w="85" w:type="dxa"/>
              <w:right w:w="85" w:type="dxa"/>
            </w:tcMar>
          </w:tcPr>
          <w:p w14:paraId="027712FF">
            <w:pPr>
              <w:spacing w:before="40" w:after="60" w:line="312" w:lineRule="auto"/>
              <w:ind w:firstLine="0"/>
              <w:jc w:val="left"/>
            </w:pPr>
            <w:r>
              <w:rPr>
                <w:rFonts w:ascii="Times New Roman" w:hAnsi="Times New Roman" w:eastAsia="Times New Roman" w:cs="Times New Roman"/>
                <w:b w:val="0"/>
                <w:sz w:val="28"/>
              </w:rPr>
              <w:t>GET /api/v1/portfolios/{id}/holdings</w:t>
            </w:r>
          </w:p>
        </w:tc>
        <w:tc>
          <w:tcPr>
            <w:tcW w:w="2948" w:type="dxa"/>
            <w:tcMar>
              <w:top w:w="85" w:type="dxa"/>
              <w:left w:w="85" w:type="dxa"/>
              <w:bottom w:w="85" w:type="dxa"/>
              <w:right w:w="85" w:type="dxa"/>
            </w:tcMar>
          </w:tcPr>
          <w:p w14:paraId="6ECE2BED">
            <w:pPr>
              <w:spacing w:before="40" w:after="60" w:line="312" w:lineRule="auto"/>
              <w:ind w:firstLine="0"/>
              <w:jc w:val="left"/>
            </w:pPr>
            <w:r>
              <w:rPr>
                <w:rFonts w:ascii="Times New Roman" w:hAnsi="Times New Roman" w:eastAsia="Times New Roman" w:cs="Times New Roman"/>
                <w:b w:val="0"/>
                <w:sz w:val="28"/>
              </w:rPr>
              <w:t>Đọc tài sản nắm giữ</w:t>
            </w:r>
          </w:p>
        </w:tc>
        <w:tc>
          <w:tcPr>
            <w:tcW w:w="2494" w:type="dxa"/>
            <w:tcMar>
              <w:top w:w="85" w:type="dxa"/>
              <w:left w:w="85" w:type="dxa"/>
              <w:bottom w:w="85" w:type="dxa"/>
              <w:right w:w="85" w:type="dxa"/>
            </w:tcMar>
          </w:tcPr>
          <w:p w14:paraId="2CA1D27D">
            <w:pPr>
              <w:spacing w:before="40" w:after="60" w:line="312" w:lineRule="auto"/>
              <w:ind w:firstLine="0"/>
              <w:jc w:val="left"/>
            </w:pPr>
            <w:r>
              <w:rPr>
                <w:rFonts w:ascii="Times New Roman" w:hAnsi="Times New Roman" w:eastAsia="Times New Roman" w:cs="Times New Roman"/>
                <w:b w:val="0"/>
                <w:sz w:val="28"/>
              </w:rPr>
              <w:t>Kiểm tra sở hữu danh mục.</w:t>
            </w:r>
          </w:p>
        </w:tc>
      </w:tr>
      <w:tr w14:paraId="266D16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85" w:type="dxa"/>
              <w:left w:w="85" w:type="dxa"/>
              <w:bottom w:w="85" w:type="dxa"/>
              <w:right w:w="85" w:type="dxa"/>
            </w:tcMar>
          </w:tcPr>
          <w:p w14:paraId="23963B1F">
            <w:pPr>
              <w:spacing w:before="40" w:after="60" w:line="312" w:lineRule="auto"/>
              <w:ind w:firstLine="0"/>
              <w:jc w:val="left"/>
            </w:pPr>
            <w:r>
              <w:rPr>
                <w:rFonts w:ascii="Times New Roman" w:hAnsi="Times New Roman" w:eastAsia="Times New Roman" w:cs="Times New Roman"/>
                <w:b w:val="0"/>
                <w:sz w:val="28"/>
              </w:rPr>
              <w:t>GET /api/v1/portfolios/{id}/transactions</w:t>
            </w:r>
          </w:p>
        </w:tc>
        <w:tc>
          <w:tcPr>
            <w:tcW w:w="2948" w:type="dxa"/>
            <w:tcMar>
              <w:top w:w="85" w:type="dxa"/>
              <w:left w:w="85" w:type="dxa"/>
              <w:bottom w:w="85" w:type="dxa"/>
              <w:right w:w="85" w:type="dxa"/>
            </w:tcMar>
          </w:tcPr>
          <w:p w14:paraId="5A55E81F">
            <w:pPr>
              <w:spacing w:before="40" w:after="60" w:line="312" w:lineRule="auto"/>
              <w:ind w:firstLine="0"/>
              <w:jc w:val="left"/>
            </w:pPr>
            <w:r>
              <w:rPr>
                <w:rFonts w:ascii="Times New Roman" w:hAnsi="Times New Roman" w:eastAsia="Times New Roman" w:cs="Times New Roman"/>
                <w:b w:val="0"/>
                <w:sz w:val="28"/>
              </w:rPr>
              <w:t>Đọc lịch sử giao dịch</w:t>
            </w:r>
          </w:p>
        </w:tc>
        <w:tc>
          <w:tcPr>
            <w:tcW w:w="2494" w:type="dxa"/>
            <w:tcMar>
              <w:top w:w="85" w:type="dxa"/>
              <w:left w:w="85" w:type="dxa"/>
              <w:bottom w:w="85" w:type="dxa"/>
              <w:right w:w="85" w:type="dxa"/>
            </w:tcMar>
          </w:tcPr>
          <w:p w14:paraId="6B55FA26">
            <w:pPr>
              <w:spacing w:before="40" w:after="60" w:line="312" w:lineRule="auto"/>
              <w:ind w:firstLine="0"/>
              <w:jc w:val="left"/>
            </w:pPr>
            <w:r>
              <w:rPr>
                <w:rFonts w:ascii="Times New Roman" w:hAnsi="Times New Roman" w:eastAsia="Times New Roman" w:cs="Times New Roman"/>
                <w:b w:val="0"/>
                <w:sz w:val="28"/>
              </w:rPr>
              <w:t>Không suy ra giá trị thị trường chỉ từ giá mua.</w:t>
            </w:r>
          </w:p>
        </w:tc>
      </w:tr>
      <w:tr w14:paraId="798F55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85" w:type="dxa"/>
              <w:left w:w="85" w:type="dxa"/>
              <w:bottom w:w="85" w:type="dxa"/>
              <w:right w:w="85" w:type="dxa"/>
            </w:tcMar>
          </w:tcPr>
          <w:p w14:paraId="308C92DB">
            <w:pPr>
              <w:spacing w:before="40" w:after="60" w:line="312" w:lineRule="auto"/>
              <w:ind w:firstLine="0"/>
              <w:jc w:val="left"/>
            </w:pPr>
            <w:r>
              <w:rPr>
                <w:rFonts w:ascii="Times New Roman" w:hAnsi="Times New Roman" w:eastAsia="Times New Roman" w:cs="Times New Roman"/>
                <w:b w:val="0"/>
                <w:sz w:val="28"/>
              </w:rPr>
              <w:t>POST /api/v1/portfolios/{id}/transactions</w:t>
            </w:r>
          </w:p>
        </w:tc>
        <w:tc>
          <w:tcPr>
            <w:tcW w:w="2948" w:type="dxa"/>
            <w:tcMar>
              <w:top w:w="85" w:type="dxa"/>
              <w:left w:w="85" w:type="dxa"/>
              <w:bottom w:w="85" w:type="dxa"/>
              <w:right w:w="85" w:type="dxa"/>
            </w:tcMar>
          </w:tcPr>
          <w:p w14:paraId="0039E127">
            <w:pPr>
              <w:spacing w:before="40" w:after="60" w:line="312" w:lineRule="auto"/>
              <w:ind w:firstLine="0"/>
              <w:jc w:val="left"/>
            </w:pPr>
            <w:r>
              <w:rPr>
                <w:rFonts w:ascii="Times New Roman" w:hAnsi="Times New Roman" w:eastAsia="Times New Roman" w:cs="Times New Roman"/>
                <w:b w:val="0"/>
                <w:sz w:val="28"/>
              </w:rPr>
              <w:t>Ghi nhận giao dịch</w:t>
            </w:r>
          </w:p>
        </w:tc>
        <w:tc>
          <w:tcPr>
            <w:tcW w:w="2494" w:type="dxa"/>
            <w:tcMar>
              <w:top w:w="85" w:type="dxa"/>
              <w:left w:w="85" w:type="dxa"/>
              <w:bottom w:w="85" w:type="dxa"/>
              <w:right w:w="85" w:type="dxa"/>
            </w:tcMar>
          </w:tcPr>
          <w:p w14:paraId="267B103B">
            <w:pPr>
              <w:spacing w:before="40" w:after="60" w:line="312" w:lineRule="auto"/>
              <w:ind w:firstLine="0"/>
              <w:jc w:val="left"/>
            </w:pPr>
            <w:r>
              <w:rPr>
                <w:rFonts w:ascii="Times New Roman" w:hAnsi="Times New Roman" w:eastAsia="Times New Roman" w:cs="Times New Roman"/>
                <w:b w:val="0"/>
                <w:sz w:val="28"/>
              </w:rPr>
              <w:t>Sau lưu cần cập nhật dữ liệu dẫn xuất.</w:t>
            </w:r>
          </w:p>
        </w:tc>
      </w:tr>
      <w:tr w14:paraId="695131B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85" w:type="dxa"/>
              <w:left w:w="85" w:type="dxa"/>
              <w:bottom w:w="85" w:type="dxa"/>
              <w:right w:w="85" w:type="dxa"/>
            </w:tcMar>
          </w:tcPr>
          <w:p w14:paraId="662FFB10">
            <w:pPr>
              <w:spacing w:before="40" w:after="60" w:line="312" w:lineRule="auto"/>
              <w:ind w:firstLine="0"/>
              <w:jc w:val="left"/>
            </w:pPr>
            <w:r>
              <w:rPr>
                <w:rFonts w:ascii="Times New Roman" w:hAnsi="Times New Roman" w:eastAsia="Times New Roman" w:cs="Times New Roman"/>
                <w:b w:val="0"/>
                <w:sz w:val="28"/>
              </w:rPr>
              <w:t>PUT /api/v1/portfolios/{id}/transactions/{txId}</w:t>
            </w:r>
          </w:p>
        </w:tc>
        <w:tc>
          <w:tcPr>
            <w:tcW w:w="2948" w:type="dxa"/>
            <w:tcMar>
              <w:top w:w="85" w:type="dxa"/>
              <w:left w:w="85" w:type="dxa"/>
              <w:bottom w:w="85" w:type="dxa"/>
              <w:right w:w="85" w:type="dxa"/>
            </w:tcMar>
          </w:tcPr>
          <w:p w14:paraId="07D6BD2B">
            <w:pPr>
              <w:spacing w:before="40" w:after="60" w:line="312" w:lineRule="auto"/>
              <w:ind w:firstLine="0"/>
              <w:jc w:val="left"/>
            </w:pPr>
            <w:r>
              <w:rPr>
                <w:rFonts w:ascii="Times New Roman" w:hAnsi="Times New Roman" w:eastAsia="Times New Roman" w:cs="Times New Roman"/>
                <w:b w:val="0"/>
                <w:sz w:val="28"/>
              </w:rPr>
              <w:t>Sửa giao dịch</w:t>
            </w:r>
          </w:p>
        </w:tc>
        <w:tc>
          <w:tcPr>
            <w:tcW w:w="2494" w:type="dxa"/>
            <w:tcMar>
              <w:top w:w="85" w:type="dxa"/>
              <w:left w:w="85" w:type="dxa"/>
              <w:bottom w:w="85" w:type="dxa"/>
              <w:right w:w="85" w:type="dxa"/>
            </w:tcMar>
          </w:tcPr>
          <w:p w14:paraId="25F1E2A9">
            <w:pPr>
              <w:spacing w:before="40" w:after="60" w:line="312" w:lineRule="auto"/>
              <w:ind w:firstLine="0"/>
              <w:jc w:val="left"/>
            </w:pPr>
            <w:r>
              <w:rPr>
                <w:rFonts w:ascii="Times New Roman" w:hAnsi="Times New Roman" w:eastAsia="Times New Roman" w:cs="Times New Roman"/>
                <w:b w:val="0"/>
                <w:sz w:val="28"/>
              </w:rPr>
              <w:t>Kiểm tra quan hệ giữa giao dịch và danh mục.</w:t>
            </w:r>
          </w:p>
        </w:tc>
      </w:tr>
      <w:tr w14:paraId="711525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85" w:type="dxa"/>
              <w:left w:w="85" w:type="dxa"/>
              <w:bottom w:w="85" w:type="dxa"/>
              <w:right w:w="85" w:type="dxa"/>
            </w:tcMar>
          </w:tcPr>
          <w:p w14:paraId="3C1A8F1B">
            <w:pPr>
              <w:spacing w:before="40" w:after="60" w:line="312" w:lineRule="auto"/>
              <w:ind w:firstLine="0"/>
              <w:jc w:val="left"/>
            </w:pPr>
            <w:r>
              <w:rPr>
                <w:rFonts w:ascii="Times New Roman" w:hAnsi="Times New Roman" w:eastAsia="Times New Roman" w:cs="Times New Roman"/>
                <w:b w:val="0"/>
                <w:sz w:val="28"/>
              </w:rPr>
              <w:t>DELETE /api/v1/portfolios/{id}/transactions/{txId}</w:t>
            </w:r>
          </w:p>
        </w:tc>
        <w:tc>
          <w:tcPr>
            <w:tcW w:w="2948" w:type="dxa"/>
            <w:tcMar>
              <w:top w:w="85" w:type="dxa"/>
              <w:left w:w="85" w:type="dxa"/>
              <w:bottom w:w="85" w:type="dxa"/>
              <w:right w:w="85" w:type="dxa"/>
            </w:tcMar>
          </w:tcPr>
          <w:p w14:paraId="59029A41">
            <w:pPr>
              <w:spacing w:before="40" w:after="60" w:line="312" w:lineRule="auto"/>
              <w:ind w:firstLine="0"/>
              <w:jc w:val="left"/>
            </w:pPr>
            <w:r>
              <w:rPr>
                <w:rFonts w:ascii="Times New Roman" w:hAnsi="Times New Roman" w:eastAsia="Times New Roman" w:cs="Times New Roman"/>
                <w:b w:val="0"/>
                <w:sz w:val="28"/>
              </w:rPr>
              <w:t>Xóa giao dịch</w:t>
            </w:r>
          </w:p>
        </w:tc>
        <w:tc>
          <w:tcPr>
            <w:tcW w:w="2494" w:type="dxa"/>
            <w:tcMar>
              <w:top w:w="85" w:type="dxa"/>
              <w:left w:w="85" w:type="dxa"/>
              <w:bottom w:w="85" w:type="dxa"/>
              <w:right w:w="85" w:type="dxa"/>
            </w:tcMar>
          </w:tcPr>
          <w:p w14:paraId="16ACDA6B">
            <w:pPr>
              <w:spacing w:before="40" w:after="60" w:line="312" w:lineRule="auto"/>
              <w:ind w:firstLine="0"/>
              <w:jc w:val="left"/>
            </w:pPr>
            <w:r>
              <w:rPr>
                <w:rFonts w:ascii="Times New Roman" w:hAnsi="Times New Roman" w:eastAsia="Times New Roman" w:cs="Times New Roman"/>
                <w:b w:val="0"/>
                <w:sz w:val="28"/>
              </w:rPr>
              <w:t>Ghi audit và tính lại số liệu.</w:t>
            </w:r>
          </w:p>
        </w:tc>
      </w:tr>
      <w:tr w14:paraId="2C2D69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85" w:type="dxa"/>
              <w:left w:w="85" w:type="dxa"/>
              <w:bottom w:w="85" w:type="dxa"/>
              <w:right w:w="85" w:type="dxa"/>
            </w:tcMar>
          </w:tcPr>
          <w:p w14:paraId="404D868D">
            <w:pPr>
              <w:spacing w:before="40" w:after="60" w:line="312" w:lineRule="auto"/>
              <w:ind w:firstLine="0"/>
              <w:jc w:val="left"/>
            </w:pPr>
            <w:r>
              <w:rPr>
                <w:rFonts w:ascii="Times New Roman" w:hAnsi="Times New Roman" w:eastAsia="Times New Roman" w:cs="Times New Roman"/>
                <w:b w:val="0"/>
                <w:sz w:val="28"/>
              </w:rPr>
              <w:t>GET /api/v1/watchlists</w:t>
            </w:r>
          </w:p>
        </w:tc>
        <w:tc>
          <w:tcPr>
            <w:tcW w:w="2948" w:type="dxa"/>
            <w:tcMar>
              <w:top w:w="85" w:type="dxa"/>
              <w:left w:w="85" w:type="dxa"/>
              <w:bottom w:w="85" w:type="dxa"/>
              <w:right w:w="85" w:type="dxa"/>
            </w:tcMar>
          </w:tcPr>
          <w:p w14:paraId="5FC54736">
            <w:pPr>
              <w:spacing w:before="40" w:after="60" w:line="312" w:lineRule="auto"/>
              <w:ind w:firstLine="0"/>
              <w:jc w:val="left"/>
            </w:pPr>
            <w:r>
              <w:rPr>
                <w:rFonts w:ascii="Times New Roman" w:hAnsi="Times New Roman" w:eastAsia="Times New Roman" w:cs="Times New Roman"/>
                <w:b w:val="0"/>
                <w:sz w:val="28"/>
              </w:rPr>
              <w:t>Đọc danh sách theo dõi</w:t>
            </w:r>
          </w:p>
        </w:tc>
        <w:tc>
          <w:tcPr>
            <w:tcW w:w="2494" w:type="dxa"/>
            <w:tcMar>
              <w:top w:w="85" w:type="dxa"/>
              <w:left w:w="85" w:type="dxa"/>
              <w:bottom w:w="85" w:type="dxa"/>
              <w:right w:w="85" w:type="dxa"/>
            </w:tcMar>
          </w:tcPr>
          <w:p w14:paraId="272C781D">
            <w:pPr>
              <w:spacing w:before="40" w:after="60" w:line="312" w:lineRule="auto"/>
              <w:ind w:firstLine="0"/>
              <w:jc w:val="left"/>
            </w:pPr>
            <w:r>
              <w:rPr>
                <w:rFonts w:ascii="Times New Roman" w:hAnsi="Times New Roman" w:eastAsia="Times New Roman" w:cs="Times New Roman"/>
                <w:b w:val="0"/>
                <w:sz w:val="28"/>
              </w:rPr>
              <w:t>Danh sách thuộc tài khoản hiện tại.</w:t>
            </w:r>
          </w:p>
        </w:tc>
      </w:tr>
      <w:tr w14:paraId="047D9C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28" w:type="dxa"/>
            <w:tcMar>
              <w:top w:w="85" w:type="dxa"/>
              <w:left w:w="85" w:type="dxa"/>
              <w:bottom w:w="85" w:type="dxa"/>
              <w:right w:w="85" w:type="dxa"/>
            </w:tcMar>
          </w:tcPr>
          <w:p w14:paraId="239CAA32">
            <w:pPr>
              <w:spacing w:before="40" w:after="60" w:line="312" w:lineRule="auto"/>
              <w:ind w:firstLine="0"/>
              <w:jc w:val="left"/>
            </w:pPr>
            <w:r>
              <w:rPr>
                <w:rFonts w:ascii="Times New Roman" w:hAnsi="Times New Roman" w:eastAsia="Times New Roman" w:cs="Times New Roman"/>
                <w:b w:val="0"/>
                <w:sz w:val="28"/>
              </w:rPr>
              <w:t>GET /api/v1/goals</w:t>
            </w:r>
          </w:p>
        </w:tc>
        <w:tc>
          <w:tcPr>
            <w:tcW w:w="2948" w:type="dxa"/>
            <w:tcMar>
              <w:top w:w="85" w:type="dxa"/>
              <w:left w:w="85" w:type="dxa"/>
              <w:bottom w:w="85" w:type="dxa"/>
              <w:right w:w="85" w:type="dxa"/>
            </w:tcMar>
          </w:tcPr>
          <w:p w14:paraId="19D8AF59">
            <w:pPr>
              <w:spacing w:before="40" w:after="60" w:line="312" w:lineRule="auto"/>
              <w:ind w:firstLine="0"/>
              <w:jc w:val="left"/>
            </w:pPr>
            <w:r>
              <w:rPr>
                <w:rFonts w:ascii="Times New Roman" w:hAnsi="Times New Roman" w:eastAsia="Times New Roman" w:cs="Times New Roman"/>
                <w:b w:val="0"/>
                <w:sz w:val="28"/>
              </w:rPr>
              <w:t>Đọc mục tiêu</w:t>
            </w:r>
          </w:p>
        </w:tc>
        <w:tc>
          <w:tcPr>
            <w:tcW w:w="2494" w:type="dxa"/>
            <w:tcMar>
              <w:top w:w="85" w:type="dxa"/>
              <w:left w:w="85" w:type="dxa"/>
              <w:bottom w:w="85" w:type="dxa"/>
              <w:right w:w="85" w:type="dxa"/>
            </w:tcMar>
          </w:tcPr>
          <w:p w14:paraId="5FCAE4F3">
            <w:pPr>
              <w:spacing w:before="40" w:after="60" w:line="312" w:lineRule="auto"/>
              <w:ind w:firstLine="0"/>
              <w:jc w:val="left"/>
            </w:pPr>
            <w:r>
              <w:rPr>
                <w:rFonts w:ascii="Times New Roman" w:hAnsi="Times New Roman" w:eastAsia="Times New Roman" w:cs="Times New Roman"/>
                <w:b w:val="0"/>
                <w:sz w:val="28"/>
              </w:rPr>
              <w:t>Số tiền đi cùng tiền tệ và thời hạn.</w:t>
            </w:r>
          </w:p>
        </w:tc>
      </w:tr>
    </w:tbl>
    <w:p w14:paraId="0D4A8904">
      <w:pPr>
        <w:spacing w:after="0"/>
      </w:pPr>
    </w:p>
    <w:p w14:paraId="5679AEDB">
      <w:r>
        <w:rPr>
          <w:rFonts w:ascii="Times New Roman" w:hAnsi="Times New Roman" w:eastAsia="Times New Roman" w:cs="Times New Roman"/>
        </w:rPr>
        <w:t>Payload tạo giao dịch hiện gồm assetSymbol, assetName, type, quantity, price, currency, transactionDate, notes và fee. Khi sửa, controller nhận lại cấu trúc này. Trình duyệt cần gửi số hợp lệ và ngày theo định dạng mà backend nhận được. Không được dựa vào nhãn đã định dạng theo locale như “1.000,50” để gửi trực tiếp vào JSON số nếu chưa phân tích chính xác.</w:t>
      </w:r>
    </w:p>
    <w:p w14:paraId="08115693">
      <w:r>
        <w:rPr>
          <w:rFonts w:ascii="Times New Roman" w:hAnsi="Times New Roman" w:eastAsia="Times New Roman" w:cs="Times New Roman"/>
        </w:rPr>
        <w:t>Các lỗi cần phân biệt theo nguyên nhân. Thiếu xác thực dẫn tới xử lý đăng nhập lại; thiếu quyền không nên lặp vô hạn refresh; lỗi dữ liệu cần chỉ rõ trường nhập; lỗi nguồn giá cần cho phép đọc phần dữ liệu nội bộ. Trộn mọi lỗi thành một thông báo chung gây khó khăn khi vận hành và đối chiếu test case.</w:t>
      </w:r>
    </w:p>
    <w:p w14:paraId="7C6D435B">
      <w:pPr>
        <w:pStyle w:val="4"/>
      </w:pPr>
      <w:r>
        <w:rPr>
          <w:rFonts w:ascii="Times New Roman" w:hAnsi="Times New Roman" w:eastAsia="Times New Roman" w:cs="Times New Roman"/>
        </w:rPr>
        <w:t>2.5.2 Thiết kế màn hình và trạng thái</w:t>
      </w:r>
    </w:p>
    <w:p w14:paraId="1B23449E">
      <w:pPr>
        <w:pStyle w:val="16"/>
        <w:keepNext/>
      </w:pPr>
      <w:r>
        <w:rPr>
          <w:rFonts w:ascii="Times New Roman" w:hAnsi="Times New Roman" w:eastAsia="Times New Roman" w:cs="Times New Roman"/>
        </w:rPr>
        <w:t>Bảng 2.20. Bố cục và mục đích các màn hình</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84"/>
        <w:gridCol w:w="3515"/>
        <w:gridCol w:w="3572"/>
      </w:tblGrid>
      <w:tr w14:paraId="4C0F149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984" w:type="dxa"/>
            <w:shd w:val="clear" w:color="auto" w:fill="E7EDF3"/>
            <w:tcMar>
              <w:top w:w="85" w:type="dxa"/>
              <w:left w:w="85" w:type="dxa"/>
              <w:bottom w:w="85" w:type="dxa"/>
              <w:right w:w="85" w:type="dxa"/>
            </w:tcMar>
          </w:tcPr>
          <w:p w14:paraId="698552FA">
            <w:pPr>
              <w:keepNext/>
              <w:spacing w:before="40" w:after="60" w:line="312" w:lineRule="auto"/>
              <w:ind w:firstLine="0"/>
              <w:jc w:val="left"/>
            </w:pPr>
            <w:r>
              <w:rPr>
                <w:rFonts w:ascii="Times New Roman" w:hAnsi="Times New Roman" w:eastAsia="Times New Roman" w:cs="Times New Roman"/>
                <w:b/>
                <w:sz w:val="28"/>
              </w:rPr>
              <w:t>Màn hình</w:t>
            </w:r>
          </w:p>
        </w:tc>
        <w:tc>
          <w:tcPr>
            <w:tcW w:w="3515" w:type="dxa"/>
            <w:shd w:val="clear" w:color="auto" w:fill="E7EDF3"/>
            <w:tcMar>
              <w:top w:w="85" w:type="dxa"/>
              <w:left w:w="85" w:type="dxa"/>
              <w:bottom w:w="85" w:type="dxa"/>
              <w:right w:w="85" w:type="dxa"/>
            </w:tcMar>
          </w:tcPr>
          <w:p w14:paraId="2BFF1857">
            <w:pPr>
              <w:keepNext/>
              <w:spacing w:before="40" w:after="60" w:line="312" w:lineRule="auto"/>
              <w:ind w:firstLine="0"/>
              <w:jc w:val="left"/>
            </w:pPr>
            <w:r>
              <w:rPr>
                <w:rFonts w:ascii="Times New Roman" w:hAnsi="Times New Roman" w:eastAsia="Times New Roman" w:cs="Times New Roman"/>
                <w:b/>
                <w:sz w:val="28"/>
              </w:rPr>
              <w:t>Thông tin chính</w:t>
            </w:r>
          </w:p>
        </w:tc>
        <w:tc>
          <w:tcPr>
            <w:tcW w:w="3572" w:type="dxa"/>
            <w:shd w:val="clear" w:color="auto" w:fill="E7EDF3"/>
            <w:tcMar>
              <w:top w:w="85" w:type="dxa"/>
              <w:left w:w="85" w:type="dxa"/>
              <w:bottom w:w="85" w:type="dxa"/>
              <w:right w:w="85" w:type="dxa"/>
            </w:tcMar>
          </w:tcPr>
          <w:p w14:paraId="7C598560">
            <w:pPr>
              <w:keepNext/>
              <w:spacing w:before="40" w:after="60" w:line="312" w:lineRule="auto"/>
              <w:ind w:firstLine="0"/>
              <w:jc w:val="left"/>
            </w:pPr>
            <w:r>
              <w:rPr>
                <w:rFonts w:ascii="Times New Roman" w:hAnsi="Times New Roman" w:eastAsia="Times New Roman" w:cs="Times New Roman"/>
                <w:b/>
                <w:sz w:val="28"/>
              </w:rPr>
              <w:t>Trạng thái cần quan sát</w:t>
            </w:r>
          </w:p>
        </w:tc>
      </w:tr>
      <w:tr w14:paraId="52C252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84" w:type="dxa"/>
            <w:tcMar>
              <w:top w:w="85" w:type="dxa"/>
              <w:left w:w="85" w:type="dxa"/>
              <w:bottom w:w="85" w:type="dxa"/>
              <w:right w:w="85" w:type="dxa"/>
            </w:tcMar>
          </w:tcPr>
          <w:p w14:paraId="34D6C6DD">
            <w:pPr>
              <w:spacing w:before="40" w:after="60" w:line="312" w:lineRule="auto"/>
              <w:ind w:firstLine="0"/>
              <w:jc w:val="left"/>
            </w:pPr>
            <w:r>
              <w:rPr>
                <w:rFonts w:ascii="Times New Roman" w:hAnsi="Times New Roman" w:eastAsia="Times New Roman" w:cs="Times New Roman"/>
                <w:b w:val="0"/>
                <w:sz w:val="28"/>
              </w:rPr>
              <w:t>Dashboard</w:t>
            </w:r>
          </w:p>
        </w:tc>
        <w:tc>
          <w:tcPr>
            <w:tcW w:w="3515" w:type="dxa"/>
            <w:tcMar>
              <w:top w:w="85" w:type="dxa"/>
              <w:left w:w="85" w:type="dxa"/>
              <w:bottom w:w="85" w:type="dxa"/>
              <w:right w:w="85" w:type="dxa"/>
            </w:tcMar>
          </w:tcPr>
          <w:p w14:paraId="14ADA02A">
            <w:pPr>
              <w:spacing w:before="40" w:after="60" w:line="312" w:lineRule="auto"/>
              <w:ind w:firstLine="0"/>
              <w:jc w:val="left"/>
            </w:pPr>
            <w:r>
              <w:rPr>
                <w:rFonts w:ascii="Times New Roman" w:hAnsi="Times New Roman" w:eastAsia="Times New Roman" w:cs="Times New Roman"/>
                <w:b w:val="0"/>
                <w:sz w:val="28"/>
              </w:rPr>
              <w:t>Tổng quan danh mục và chỉ tiêu</w:t>
            </w:r>
          </w:p>
        </w:tc>
        <w:tc>
          <w:tcPr>
            <w:tcW w:w="3572" w:type="dxa"/>
            <w:tcMar>
              <w:top w:w="85" w:type="dxa"/>
              <w:left w:w="85" w:type="dxa"/>
              <w:bottom w:w="85" w:type="dxa"/>
              <w:right w:w="85" w:type="dxa"/>
            </w:tcMar>
          </w:tcPr>
          <w:p w14:paraId="40C6F426">
            <w:pPr>
              <w:spacing w:before="40" w:after="60" w:line="312" w:lineRule="auto"/>
              <w:ind w:firstLine="0"/>
              <w:jc w:val="left"/>
            </w:pPr>
            <w:r>
              <w:rPr>
                <w:rFonts w:ascii="Times New Roman" w:hAnsi="Times New Roman" w:eastAsia="Times New Roman" w:cs="Times New Roman"/>
                <w:b w:val="0"/>
                <w:sz w:val="28"/>
              </w:rPr>
              <w:t>Đang tải, có dữ liệu, danh mục rỗng, lỗi nguồn.</w:t>
            </w:r>
          </w:p>
        </w:tc>
      </w:tr>
      <w:tr w14:paraId="008BA8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84" w:type="dxa"/>
            <w:tcMar>
              <w:top w:w="85" w:type="dxa"/>
              <w:left w:w="85" w:type="dxa"/>
              <w:bottom w:w="85" w:type="dxa"/>
              <w:right w:w="85" w:type="dxa"/>
            </w:tcMar>
          </w:tcPr>
          <w:p w14:paraId="50A3270D">
            <w:pPr>
              <w:spacing w:before="40" w:after="60" w:line="312" w:lineRule="auto"/>
              <w:ind w:firstLine="0"/>
              <w:jc w:val="left"/>
            </w:pPr>
            <w:r>
              <w:rPr>
                <w:rFonts w:ascii="Times New Roman" w:hAnsi="Times New Roman" w:eastAsia="Times New Roman" w:cs="Times New Roman"/>
                <w:b w:val="0"/>
                <w:sz w:val="28"/>
              </w:rPr>
              <w:t>Holdings</w:t>
            </w:r>
          </w:p>
        </w:tc>
        <w:tc>
          <w:tcPr>
            <w:tcW w:w="3515" w:type="dxa"/>
            <w:tcMar>
              <w:top w:w="85" w:type="dxa"/>
              <w:left w:w="85" w:type="dxa"/>
              <w:bottom w:w="85" w:type="dxa"/>
              <w:right w:w="85" w:type="dxa"/>
            </w:tcMar>
          </w:tcPr>
          <w:p w14:paraId="5130F134">
            <w:pPr>
              <w:spacing w:before="40" w:after="60" w:line="312" w:lineRule="auto"/>
              <w:ind w:firstLine="0"/>
              <w:jc w:val="left"/>
            </w:pPr>
            <w:r>
              <w:rPr>
                <w:rFonts w:ascii="Times New Roman" w:hAnsi="Times New Roman" w:eastAsia="Times New Roman" w:cs="Times New Roman"/>
                <w:b w:val="0"/>
                <w:sz w:val="28"/>
              </w:rPr>
              <w:t>Vị thế, giá vốn, giá thị trường, tỷ trọng</w:t>
            </w:r>
          </w:p>
        </w:tc>
        <w:tc>
          <w:tcPr>
            <w:tcW w:w="3572" w:type="dxa"/>
            <w:tcMar>
              <w:top w:w="85" w:type="dxa"/>
              <w:left w:w="85" w:type="dxa"/>
              <w:bottom w:w="85" w:type="dxa"/>
              <w:right w:w="85" w:type="dxa"/>
            </w:tcMar>
          </w:tcPr>
          <w:p w14:paraId="5DA5D4C3">
            <w:pPr>
              <w:spacing w:before="40" w:after="60" w:line="312" w:lineRule="auto"/>
              <w:ind w:firstLine="0"/>
              <w:jc w:val="left"/>
            </w:pPr>
            <w:r>
              <w:rPr>
                <w:rFonts w:ascii="Times New Roman" w:hAnsi="Times New Roman" w:eastAsia="Times New Roman" w:cs="Times New Roman"/>
                <w:b w:val="0"/>
                <w:sz w:val="28"/>
              </w:rPr>
              <w:t>Giá thiếu; bộ lọc; đơn vị tiền tệ.</w:t>
            </w:r>
          </w:p>
        </w:tc>
      </w:tr>
      <w:tr w14:paraId="02B0E62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84" w:type="dxa"/>
            <w:tcMar>
              <w:top w:w="85" w:type="dxa"/>
              <w:left w:w="85" w:type="dxa"/>
              <w:bottom w:w="85" w:type="dxa"/>
              <w:right w:w="85" w:type="dxa"/>
            </w:tcMar>
          </w:tcPr>
          <w:p w14:paraId="52E4805A">
            <w:pPr>
              <w:spacing w:before="40" w:after="60" w:line="312" w:lineRule="auto"/>
              <w:ind w:firstLine="0"/>
              <w:jc w:val="left"/>
            </w:pPr>
            <w:r>
              <w:rPr>
                <w:rFonts w:ascii="Times New Roman" w:hAnsi="Times New Roman" w:eastAsia="Times New Roman" w:cs="Times New Roman"/>
                <w:b w:val="0"/>
                <w:sz w:val="28"/>
              </w:rPr>
              <w:t>Ledger</w:t>
            </w:r>
          </w:p>
        </w:tc>
        <w:tc>
          <w:tcPr>
            <w:tcW w:w="3515" w:type="dxa"/>
            <w:tcMar>
              <w:top w:w="85" w:type="dxa"/>
              <w:left w:w="85" w:type="dxa"/>
              <w:bottom w:w="85" w:type="dxa"/>
              <w:right w:w="85" w:type="dxa"/>
            </w:tcMar>
          </w:tcPr>
          <w:p w14:paraId="7A03F720">
            <w:pPr>
              <w:spacing w:before="40" w:after="60" w:line="312" w:lineRule="auto"/>
              <w:ind w:firstLine="0"/>
              <w:jc w:val="left"/>
            </w:pPr>
            <w:r>
              <w:rPr>
                <w:rFonts w:ascii="Times New Roman" w:hAnsi="Times New Roman" w:eastAsia="Times New Roman" w:cs="Times New Roman"/>
                <w:b w:val="0"/>
                <w:sz w:val="28"/>
              </w:rPr>
              <w:t>Các giao dịch và công cụ quản lý</w:t>
            </w:r>
          </w:p>
        </w:tc>
        <w:tc>
          <w:tcPr>
            <w:tcW w:w="3572" w:type="dxa"/>
            <w:tcMar>
              <w:top w:w="85" w:type="dxa"/>
              <w:left w:w="85" w:type="dxa"/>
              <w:bottom w:w="85" w:type="dxa"/>
              <w:right w:w="85" w:type="dxa"/>
            </w:tcMar>
          </w:tcPr>
          <w:p w14:paraId="59E36B2C">
            <w:pPr>
              <w:spacing w:before="40" w:after="60" w:line="312" w:lineRule="auto"/>
              <w:ind w:firstLine="0"/>
              <w:jc w:val="left"/>
            </w:pPr>
            <w:r>
              <w:rPr>
                <w:rFonts w:ascii="Times New Roman" w:hAnsi="Times New Roman" w:eastAsia="Times New Roman" w:cs="Times New Roman"/>
                <w:b w:val="0"/>
                <w:sz w:val="28"/>
              </w:rPr>
              <w:t>Đọc lại dữ liệu sau thay đổi; thông báo lỗi.</w:t>
            </w:r>
          </w:p>
        </w:tc>
      </w:tr>
      <w:tr w14:paraId="437004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84" w:type="dxa"/>
            <w:tcMar>
              <w:top w:w="85" w:type="dxa"/>
              <w:left w:w="85" w:type="dxa"/>
              <w:bottom w:w="85" w:type="dxa"/>
              <w:right w:w="85" w:type="dxa"/>
            </w:tcMar>
          </w:tcPr>
          <w:p w14:paraId="5DD2B825">
            <w:pPr>
              <w:spacing w:before="40" w:after="60" w:line="312" w:lineRule="auto"/>
              <w:ind w:firstLine="0"/>
              <w:jc w:val="left"/>
            </w:pPr>
            <w:r>
              <w:rPr>
                <w:rFonts w:ascii="Times New Roman" w:hAnsi="Times New Roman" w:eastAsia="Times New Roman" w:cs="Times New Roman"/>
                <w:b w:val="0"/>
                <w:sz w:val="28"/>
              </w:rPr>
              <w:t>Chi tiết danh mục</w:t>
            </w:r>
          </w:p>
        </w:tc>
        <w:tc>
          <w:tcPr>
            <w:tcW w:w="3515" w:type="dxa"/>
            <w:tcMar>
              <w:top w:w="85" w:type="dxa"/>
              <w:left w:w="85" w:type="dxa"/>
              <w:bottom w:w="85" w:type="dxa"/>
              <w:right w:w="85" w:type="dxa"/>
            </w:tcMar>
          </w:tcPr>
          <w:p w14:paraId="64082915">
            <w:pPr>
              <w:spacing w:before="40" w:after="60" w:line="312" w:lineRule="auto"/>
              <w:ind w:firstLine="0"/>
              <w:jc w:val="left"/>
            </w:pPr>
            <w:r>
              <w:rPr>
                <w:rFonts w:ascii="Times New Roman" w:hAnsi="Times New Roman" w:eastAsia="Times New Roman" w:cs="Times New Roman"/>
                <w:b w:val="0"/>
                <w:sz w:val="28"/>
              </w:rPr>
              <w:t>Biểu đồ và các nhóm tài sản</w:t>
            </w:r>
          </w:p>
        </w:tc>
        <w:tc>
          <w:tcPr>
            <w:tcW w:w="3572" w:type="dxa"/>
            <w:tcMar>
              <w:top w:w="85" w:type="dxa"/>
              <w:left w:w="85" w:type="dxa"/>
              <w:bottom w:w="85" w:type="dxa"/>
              <w:right w:w="85" w:type="dxa"/>
            </w:tcMar>
          </w:tcPr>
          <w:p w14:paraId="57E280EE">
            <w:pPr>
              <w:spacing w:before="40" w:after="60" w:line="312" w:lineRule="auto"/>
              <w:ind w:firstLine="0"/>
              <w:jc w:val="left"/>
            </w:pPr>
            <w:r>
              <w:rPr>
                <w:rFonts w:ascii="Times New Roman" w:hAnsi="Times New Roman" w:eastAsia="Times New Roman" w:cs="Times New Roman"/>
                <w:b w:val="0"/>
                <w:sz w:val="28"/>
              </w:rPr>
              <w:t>Chuẩn hóa STOCK/BOND/ETF/CRYPTO.</w:t>
            </w:r>
          </w:p>
        </w:tc>
      </w:tr>
      <w:tr w14:paraId="5634D9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84" w:type="dxa"/>
            <w:tcMar>
              <w:top w:w="85" w:type="dxa"/>
              <w:left w:w="85" w:type="dxa"/>
              <w:bottom w:w="85" w:type="dxa"/>
              <w:right w:w="85" w:type="dxa"/>
            </w:tcMar>
          </w:tcPr>
          <w:p w14:paraId="2E7CB7BA">
            <w:pPr>
              <w:spacing w:before="40" w:after="60" w:line="312" w:lineRule="auto"/>
              <w:ind w:firstLine="0"/>
              <w:jc w:val="left"/>
            </w:pPr>
            <w:r>
              <w:rPr>
                <w:rFonts w:ascii="Times New Roman" w:hAnsi="Times New Roman" w:eastAsia="Times New Roman" w:cs="Times New Roman"/>
                <w:b w:val="0"/>
                <w:sz w:val="28"/>
              </w:rPr>
              <w:t>Watchlist</w:t>
            </w:r>
          </w:p>
        </w:tc>
        <w:tc>
          <w:tcPr>
            <w:tcW w:w="3515" w:type="dxa"/>
            <w:tcMar>
              <w:top w:w="85" w:type="dxa"/>
              <w:left w:w="85" w:type="dxa"/>
              <w:bottom w:w="85" w:type="dxa"/>
              <w:right w:w="85" w:type="dxa"/>
            </w:tcMar>
          </w:tcPr>
          <w:p w14:paraId="76B00911">
            <w:pPr>
              <w:spacing w:before="40" w:after="60" w:line="312" w:lineRule="auto"/>
              <w:ind w:firstLine="0"/>
              <w:jc w:val="left"/>
            </w:pPr>
            <w:r>
              <w:rPr>
                <w:rFonts w:ascii="Times New Roman" w:hAnsi="Times New Roman" w:eastAsia="Times New Roman" w:cs="Times New Roman"/>
                <w:b w:val="0"/>
                <w:sz w:val="28"/>
              </w:rPr>
              <w:t>Các mã quan tâm</w:t>
            </w:r>
          </w:p>
        </w:tc>
        <w:tc>
          <w:tcPr>
            <w:tcW w:w="3572" w:type="dxa"/>
            <w:tcMar>
              <w:top w:w="85" w:type="dxa"/>
              <w:left w:w="85" w:type="dxa"/>
              <w:bottom w:w="85" w:type="dxa"/>
              <w:right w:w="85" w:type="dxa"/>
            </w:tcMar>
          </w:tcPr>
          <w:p w14:paraId="69122C16">
            <w:pPr>
              <w:spacing w:before="40" w:after="60" w:line="312" w:lineRule="auto"/>
              <w:ind w:firstLine="0"/>
              <w:jc w:val="left"/>
            </w:pPr>
            <w:r>
              <w:rPr>
                <w:rFonts w:ascii="Times New Roman" w:hAnsi="Times New Roman" w:eastAsia="Times New Roman" w:cs="Times New Roman"/>
                <w:b w:val="0"/>
                <w:sz w:val="28"/>
              </w:rPr>
              <w:t>Không nhầm với tài sản sở hữu.</w:t>
            </w:r>
          </w:p>
        </w:tc>
      </w:tr>
      <w:tr w14:paraId="6C6D81C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84" w:type="dxa"/>
            <w:tcMar>
              <w:top w:w="85" w:type="dxa"/>
              <w:left w:w="85" w:type="dxa"/>
              <w:bottom w:w="85" w:type="dxa"/>
              <w:right w:w="85" w:type="dxa"/>
            </w:tcMar>
          </w:tcPr>
          <w:p w14:paraId="0A9765A6">
            <w:pPr>
              <w:spacing w:before="40" w:after="60" w:line="312" w:lineRule="auto"/>
              <w:ind w:firstLine="0"/>
              <w:jc w:val="left"/>
            </w:pPr>
            <w:r>
              <w:rPr>
                <w:rFonts w:ascii="Times New Roman" w:hAnsi="Times New Roman" w:eastAsia="Times New Roman" w:cs="Times New Roman"/>
                <w:b w:val="0"/>
                <w:sz w:val="28"/>
              </w:rPr>
              <w:t>Market</w:t>
            </w:r>
          </w:p>
        </w:tc>
        <w:tc>
          <w:tcPr>
            <w:tcW w:w="3515" w:type="dxa"/>
            <w:tcMar>
              <w:top w:w="85" w:type="dxa"/>
              <w:left w:w="85" w:type="dxa"/>
              <w:bottom w:w="85" w:type="dxa"/>
              <w:right w:w="85" w:type="dxa"/>
            </w:tcMar>
          </w:tcPr>
          <w:p w14:paraId="3F6B1F5B">
            <w:pPr>
              <w:spacing w:before="40" w:after="60" w:line="312" w:lineRule="auto"/>
              <w:ind w:firstLine="0"/>
              <w:jc w:val="left"/>
            </w:pPr>
            <w:r>
              <w:rPr>
                <w:rFonts w:ascii="Times New Roman" w:hAnsi="Times New Roman" w:eastAsia="Times New Roman" w:cs="Times New Roman"/>
                <w:b w:val="0"/>
                <w:sz w:val="28"/>
              </w:rPr>
              <w:t>Tra cứu và thông tin thị trường</w:t>
            </w:r>
          </w:p>
        </w:tc>
        <w:tc>
          <w:tcPr>
            <w:tcW w:w="3572" w:type="dxa"/>
            <w:tcMar>
              <w:top w:w="85" w:type="dxa"/>
              <w:left w:w="85" w:type="dxa"/>
              <w:bottom w:w="85" w:type="dxa"/>
              <w:right w:w="85" w:type="dxa"/>
            </w:tcMar>
          </w:tcPr>
          <w:p w14:paraId="748D876F">
            <w:pPr>
              <w:spacing w:before="40" w:after="60" w:line="312" w:lineRule="auto"/>
              <w:ind w:firstLine="0"/>
              <w:jc w:val="left"/>
            </w:pPr>
            <w:r>
              <w:rPr>
                <w:rFonts w:ascii="Times New Roman" w:hAnsi="Times New Roman" w:eastAsia="Times New Roman" w:cs="Times New Roman"/>
                <w:b w:val="0"/>
                <w:sz w:val="28"/>
              </w:rPr>
              <w:t>Nguồn ngoài có thể chậm hoặc thiếu dữ liệu.</w:t>
            </w:r>
          </w:p>
        </w:tc>
      </w:tr>
      <w:tr w14:paraId="10B422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84" w:type="dxa"/>
            <w:tcMar>
              <w:top w:w="85" w:type="dxa"/>
              <w:left w:w="85" w:type="dxa"/>
              <w:bottom w:w="85" w:type="dxa"/>
              <w:right w:w="85" w:type="dxa"/>
            </w:tcMar>
          </w:tcPr>
          <w:p w14:paraId="0D83CE73">
            <w:pPr>
              <w:spacing w:before="40" w:after="60" w:line="312" w:lineRule="auto"/>
              <w:ind w:firstLine="0"/>
              <w:jc w:val="left"/>
            </w:pPr>
            <w:r>
              <w:rPr>
                <w:rFonts w:ascii="Times New Roman" w:hAnsi="Times New Roman" w:eastAsia="Times New Roman" w:cs="Times New Roman"/>
                <w:b w:val="0"/>
                <w:sz w:val="28"/>
              </w:rPr>
              <w:t>Deep analysis</w:t>
            </w:r>
          </w:p>
        </w:tc>
        <w:tc>
          <w:tcPr>
            <w:tcW w:w="3515" w:type="dxa"/>
            <w:tcMar>
              <w:top w:w="85" w:type="dxa"/>
              <w:left w:w="85" w:type="dxa"/>
              <w:bottom w:w="85" w:type="dxa"/>
              <w:right w:w="85" w:type="dxa"/>
            </w:tcMar>
          </w:tcPr>
          <w:p w14:paraId="0AD63BEF">
            <w:pPr>
              <w:spacing w:before="40" w:after="60" w:line="312" w:lineRule="auto"/>
              <w:ind w:firstLine="0"/>
              <w:jc w:val="left"/>
            </w:pPr>
            <w:r>
              <w:rPr>
                <w:rFonts w:ascii="Times New Roman" w:hAnsi="Times New Roman" w:eastAsia="Times New Roman" w:cs="Times New Roman"/>
                <w:b w:val="0"/>
                <w:sz w:val="28"/>
              </w:rPr>
              <w:t>Các kết quả phân tích</w:t>
            </w:r>
          </w:p>
        </w:tc>
        <w:tc>
          <w:tcPr>
            <w:tcW w:w="3572" w:type="dxa"/>
            <w:tcMar>
              <w:top w:w="85" w:type="dxa"/>
              <w:left w:w="85" w:type="dxa"/>
              <w:bottom w:w="85" w:type="dxa"/>
              <w:right w:w="85" w:type="dxa"/>
            </w:tcMar>
          </w:tcPr>
          <w:p w14:paraId="080820DE">
            <w:pPr>
              <w:spacing w:before="40" w:after="60" w:line="312" w:lineRule="auto"/>
              <w:ind w:firstLine="0"/>
              <w:jc w:val="left"/>
            </w:pPr>
            <w:r>
              <w:rPr>
                <w:rFonts w:ascii="Times New Roman" w:hAnsi="Times New Roman" w:eastAsia="Times New Roman" w:cs="Times New Roman"/>
                <w:b w:val="0"/>
                <w:sz w:val="28"/>
              </w:rPr>
              <w:t>Dữ liệu đầu vào và giới hạn kết luận.</w:t>
            </w:r>
          </w:p>
        </w:tc>
      </w:tr>
      <w:tr w14:paraId="3DA1CA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984" w:type="dxa"/>
            <w:tcMar>
              <w:top w:w="85" w:type="dxa"/>
              <w:left w:w="85" w:type="dxa"/>
              <w:bottom w:w="85" w:type="dxa"/>
              <w:right w:w="85" w:type="dxa"/>
            </w:tcMar>
          </w:tcPr>
          <w:p w14:paraId="1FB58AA3">
            <w:pPr>
              <w:spacing w:before="40" w:after="60" w:line="312" w:lineRule="auto"/>
              <w:ind w:firstLine="0"/>
              <w:jc w:val="left"/>
            </w:pPr>
            <w:r>
              <w:rPr>
                <w:rFonts w:ascii="Times New Roman" w:hAnsi="Times New Roman" w:eastAsia="Times New Roman" w:cs="Times New Roman"/>
                <w:b w:val="0"/>
                <w:sz w:val="28"/>
              </w:rPr>
              <w:t>Scoring</w:t>
            </w:r>
          </w:p>
        </w:tc>
        <w:tc>
          <w:tcPr>
            <w:tcW w:w="3515" w:type="dxa"/>
            <w:tcMar>
              <w:top w:w="85" w:type="dxa"/>
              <w:left w:w="85" w:type="dxa"/>
              <w:bottom w:w="85" w:type="dxa"/>
              <w:right w:w="85" w:type="dxa"/>
            </w:tcMar>
          </w:tcPr>
          <w:p w14:paraId="2FCFDE2F">
            <w:pPr>
              <w:spacing w:before="40" w:after="60" w:line="312" w:lineRule="auto"/>
              <w:ind w:firstLine="0"/>
              <w:jc w:val="left"/>
            </w:pPr>
            <w:r>
              <w:rPr>
                <w:rFonts w:ascii="Times New Roman" w:hAnsi="Times New Roman" w:eastAsia="Times New Roman" w:cs="Times New Roman"/>
                <w:b w:val="0"/>
                <w:sz w:val="28"/>
              </w:rPr>
              <w:t>Góc nhìn điểm số nghiên cứu</w:t>
            </w:r>
          </w:p>
        </w:tc>
        <w:tc>
          <w:tcPr>
            <w:tcW w:w="3572" w:type="dxa"/>
            <w:tcMar>
              <w:top w:w="85" w:type="dxa"/>
              <w:left w:w="85" w:type="dxa"/>
              <w:bottom w:w="85" w:type="dxa"/>
              <w:right w:w="85" w:type="dxa"/>
            </w:tcMar>
          </w:tcPr>
          <w:p w14:paraId="22B3204B">
            <w:pPr>
              <w:spacing w:before="40" w:after="60" w:line="312" w:lineRule="auto"/>
              <w:ind w:firstLine="0"/>
              <w:jc w:val="left"/>
            </w:pPr>
            <w:r>
              <w:rPr>
                <w:rFonts w:ascii="Times New Roman" w:hAnsi="Times New Roman" w:eastAsia="Times New Roman" w:cs="Times New Roman"/>
                <w:b w:val="0"/>
                <w:sz w:val="28"/>
              </w:rPr>
              <w:t>Cần chọn mã và có dữ liệu trước diễn giải.</w:t>
            </w:r>
          </w:p>
        </w:tc>
      </w:tr>
    </w:tbl>
    <w:p w14:paraId="3C0AD9E4">
      <w:pPr>
        <w:spacing w:after="0"/>
      </w:pPr>
    </w:p>
    <w:p w14:paraId="3D605FA4">
      <w:r>
        <w:rPr>
          <w:rFonts w:ascii="Times New Roman" w:hAnsi="Times New Roman" w:eastAsia="Times New Roman" w:cs="Times New Roman"/>
        </w:rPr>
        <w:t>Trạng thái rỗng khác với lỗi. Người dùng mới chưa có giao dịch cần lời hướng dẫn bắt đầu; một danh mục có giao dịch nhưng không lấy được giá cần thông báo dữ liệu thị trường chưa sẵn sàng. Nếu cùng hiển thị số 0 cho cả hai trường hợp, người dùng có thể hiểu sai về tài sản của mình.</w:t>
      </w:r>
    </w:p>
    <w:p w14:paraId="207EE8FB">
      <w:r>
        <w:rPr>
          <w:rFonts w:ascii="Times New Roman" w:hAnsi="Times New Roman" w:eastAsia="Times New Roman" w:cs="Times New Roman"/>
        </w:rPr>
        <w:t>Các bảng tài chính phải ghi rõ đơn vị. Màu xanh hoặc đỏ chỉ là dấu hiệu hỗ trợ, không nên là cách duy nhất để biểu đạt dấu của số. Bộ định dạng tiền cần xử lý số âm mà không tạo hai dấu trừ và xử lý số lớn nhất quán. Các kiểm thử currency ở frontend bao gồm các tình huống định dạng như vậy.</w:t>
      </w:r>
    </w:p>
    <w:p w14:paraId="2DC44E3C">
      <w:r>
        <w:rPr>
          <w:rFonts w:ascii="Times New Roman" w:hAnsi="Times New Roman" w:eastAsia="Times New Roman" w:cs="Times New Roman"/>
        </w:rPr>
        <w:t>Một màn hình có nhiều nhóm dữ liệu không nên khóa toàn bộ nội dung chỉ vì một widget còn chờ. Tách trạng thái tải theo khu vực giúp người dùng vẫn đọc được phần đã hoàn thành. Tuy nhiên, chỉ tiêu tổng hợp phải có điều kiện sẵn sàng rõ ràng để không cộng dữ liệu một phần rồi trình bày như đầy đủ.</w:t>
      </w:r>
    </w:p>
    <w:p w14:paraId="7D90A3E1">
      <w:pPr>
        <w:pStyle w:val="4"/>
      </w:pPr>
      <w:r>
        <w:rPr>
          <w:rFonts w:ascii="Times New Roman" w:hAnsi="Times New Roman" w:eastAsia="Times New Roman" w:cs="Times New Roman"/>
        </w:rPr>
        <w:t>2.5.3 Quy tắc phân loại tài sản</w:t>
      </w:r>
    </w:p>
    <w:p w14:paraId="6D1F6568">
      <w:r>
        <w:rPr>
          <w:rFonts w:ascii="Times New Roman" w:hAnsi="Times New Roman" w:eastAsia="Times New Roman" w:cs="Times New Roman"/>
        </w:rPr>
        <w:t>Dữ liệu cùng ý nghĩa có thể xuất hiện dưới nhiều tên: STOCK và STOCKS, BOND và BONDS, hoặc EQUITY. Nếu component chỉ nhận một dạng, dữ liệu hợp lệ từ backend có thể bị đưa vào nhóm khác. Trong lỗi được kiểm tra, tên BND có chứa chữ ETF khiến heuristic theo tên thắng khi giá trị BOND không được nhận diện.</w:t>
      </w:r>
    </w:p>
    <w:p w14:paraId="3F2573BC">
      <w:r>
        <w:rPr>
          <w:rFonts w:ascii="Times New Roman" w:hAnsi="Times New Roman" w:eastAsia="Times New Roman" w:cs="Times New Roman"/>
        </w:rPr>
        <w:t>Thiết kế sửa lỗi đưa các bí danh về nhóm chuẩn của bộ lọc trước khi áp dụng suy đoán theo tên. Bảng ánh xạ nhỏ làm rõ hợp đồng và có thể kiểm thử. Riêng nhận diện một số mã crypto đã có trong mã nguồn được giữ để bảo toàn hành vi hồi quy; giới hạn này được ghi lại thay vì tuyên bố metadata luôn tuyệt đối ưu tiên trong mọi tình huống.</w:t>
      </w:r>
    </w:p>
    <w:p w14:paraId="55624D52">
      <w:pPr>
        <w:pStyle w:val="16"/>
        <w:keepNext/>
      </w:pPr>
      <w:r>
        <w:rPr>
          <w:rFonts w:ascii="Times New Roman" w:hAnsi="Times New Roman" w:eastAsia="Times New Roman" w:cs="Times New Roman"/>
        </w:rPr>
        <w:t>Bảng 2.21. Ánh xạ loại tài sản sau cải tiến</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5669"/>
        <w:gridCol w:w="3402"/>
      </w:tblGrid>
      <w:tr w14:paraId="78BCC9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5669" w:type="dxa"/>
            <w:shd w:val="clear" w:color="auto" w:fill="E7EDF3"/>
            <w:tcMar>
              <w:top w:w="85" w:type="dxa"/>
              <w:left w:w="85" w:type="dxa"/>
              <w:bottom w:w="85" w:type="dxa"/>
              <w:right w:w="85" w:type="dxa"/>
            </w:tcMar>
          </w:tcPr>
          <w:p w14:paraId="7A3F2D0C">
            <w:pPr>
              <w:keepNext/>
              <w:spacing w:before="40" w:after="60" w:line="312" w:lineRule="auto"/>
              <w:ind w:firstLine="0"/>
              <w:jc w:val="left"/>
            </w:pPr>
            <w:r>
              <w:rPr>
                <w:rFonts w:ascii="Times New Roman" w:hAnsi="Times New Roman" w:eastAsia="Times New Roman" w:cs="Times New Roman"/>
                <w:b/>
                <w:sz w:val="28"/>
              </w:rPr>
              <w:t>Đầu vào</w:t>
            </w:r>
          </w:p>
        </w:tc>
        <w:tc>
          <w:tcPr>
            <w:tcW w:w="3402" w:type="dxa"/>
            <w:shd w:val="clear" w:color="auto" w:fill="E7EDF3"/>
            <w:tcMar>
              <w:top w:w="85" w:type="dxa"/>
              <w:left w:w="85" w:type="dxa"/>
              <w:bottom w:w="85" w:type="dxa"/>
              <w:right w:w="85" w:type="dxa"/>
            </w:tcMar>
          </w:tcPr>
          <w:p w14:paraId="1EBABEBD">
            <w:pPr>
              <w:keepNext/>
              <w:spacing w:before="40" w:after="60" w:line="312" w:lineRule="auto"/>
              <w:ind w:firstLine="0"/>
              <w:jc w:val="left"/>
            </w:pPr>
            <w:r>
              <w:rPr>
                <w:rFonts w:ascii="Times New Roman" w:hAnsi="Times New Roman" w:eastAsia="Times New Roman" w:cs="Times New Roman"/>
                <w:b/>
                <w:sz w:val="28"/>
              </w:rPr>
              <w:t>Nhóm chuẩn trên giao diện</w:t>
            </w:r>
          </w:p>
        </w:tc>
      </w:tr>
      <w:tr w14:paraId="0CDEE6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5669" w:type="dxa"/>
            <w:tcMar>
              <w:top w:w="85" w:type="dxa"/>
              <w:left w:w="85" w:type="dxa"/>
              <w:bottom w:w="85" w:type="dxa"/>
              <w:right w:w="85" w:type="dxa"/>
            </w:tcMar>
          </w:tcPr>
          <w:p w14:paraId="0960CFA1">
            <w:pPr>
              <w:spacing w:before="40" w:after="60" w:line="312" w:lineRule="auto"/>
              <w:ind w:firstLine="0"/>
              <w:jc w:val="left"/>
            </w:pPr>
            <w:r>
              <w:rPr>
                <w:rFonts w:ascii="Times New Roman" w:hAnsi="Times New Roman" w:eastAsia="Times New Roman" w:cs="Times New Roman"/>
                <w:b w:val="0"/>
                <w:sz w:val="28"/>
              </w:rPr>
              <w:t>STOCK, STOCKS, EQUITY, EQUITIES</w:t>
            </w:r>
          </w:p>
        </w:tc>
        <w:tc>
          <w:tcPr>
            <w:tcW w:w="3402" w:type="dxa"/>
            <w:tcMar>
              <w:top w:w="85" w:type="dxa"/>
              <w:left w:w="85" w:type="dxa"/>
              <w:bottom w:w="85" w:type="dxa"/>
              <w:right w:w="85" w:type="dxa"/>
            </w:tcMar>
          </w:tcPr>
          <w:p w14:paraId="2C319244">
            <w:pPr>
              <w:spacing w:before="40" w:after="60" w:line="312" w:lineRule="auto"/>
              <w:ind w:firstLine="0"/>
              <w:jc w:val="left"/>
            </w:pPr>
            <w:r>
              <w:rPr>
                <w:rFonts w:ascii="Times New Roman" w:hAnsi="Times New Roman" w:eastAsia="Times New Roman" w:cs="Times New Roman"/>
                <w:b w:val="0"/>
                <w:sz w:val="28"/>
              </w:rPr>
              <w:t>STOCKS</w:t>
            </w:r>
          </w:p>
        </w:tc>
      </w:tr>
      <w:tr w14:paraId="4D198F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5669" w:type="dxa"/>
            <w:tcMar>
              <w:top w:w="85" w:type="dxa"/>
              <w:left w:w="85" w:type="dxa"/>
              <w:bottom w:w="85" w:type="dxa"/>
              <w:right w:w="85" w:type="dxa"/>
            </w:tcMar>
          </w:tcPr>
          <w:p w14:paraId="634D0458">
            <w:pPr>
              <w:spacing w:before="40" w:after="60" w:line="312" w:lineRule="auto"/>
              <w:ind w:firstLine="0"/>
              <w:jc w:val="left"/>
            </w:pPr>
            <w:r>
              <w:rPr>
                <w:rFonts w:ascii="Times New Roman" w:hAnsi="Times New Roman" w:eastAsia="Times New Roman" w:cs="Times New Roman"/>
                <w:b w:val="0"/>
                <w:sz w:val="28"/>
              </w:rPr>
              <w:t>ETF, ETFS</w:t>
            </w:r>
          </w:p>
        </w:tc>
        <w:tc>
          <w:tcPr>
            <w:tcW w:w="3402" w:type="dxa"/>
            <w:tcMar>
              <w:top w:w="85" w:type="dxa"/>
              <w:left w:w="85" w:type="dxa"/>
              <w:bottom w:w="85" w:type="dxa"/>
              <w:right w:w="85" w:type="dxa"/>
            </w:tcMar>
          </w:tcPr>
          <w:p w14:paraId="28B3CC85">
            <w:pPr>
              <w:spacing w:before="40" w:after="60" w:line="312" w:lineRule="auto"/>
              <w:ind w:firstLine="0"/>
              <w:jc w:val="left"/>
            </w:pPr>
            <w:r>
              <w:rPr>
                <w:rFonts w:ascii="Times New Roman" w:hAnsi="Times New Roman" w:eastAsia="Times New Roman" w:cs="Times New Roman"/>
                <w:b w:val="0"/>
                <w:sz w:val="28"/>
              </w:rPr>
              <w:t>ETF</w:t>
            </w:r>
          </w:p>
        </w:tc>
      </w:tr>
      <w:tr w14:paraId="433A08E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5669" w:type="dxa"/>
            <w:tcMar>
              <w:top w:w="85" w:type="dxa"/>
              <w:left w:w="85" w:type="dxa"/>
              <w:bottom w:w="85" w:type="dxa"/>
              <w:right w:w="85" w:type="dxa"/>
            </w:tcMar>
          </w:tcPr>
          <w:p w14:paraId="5995BBE7">
            <w:pPr>
              <w:spacing w:before="40" w:after="60" w:line="312" w:lineRule="auto"/>
              <w:ind w:firstLine="0"/>
              <w:jc w:val="left"/>
            </w:pPr>
            <w:r>
              <w:rPr>
                <w:rFonts w:ascii="Times New Roman" w:hAnsi="Times New Roman" w:eastAsia="Times New Roman" w:cs="Times New Roman"/>
                <w:b w:val="0"/>
                <w:sz w:val="28"/>
              </w:rPr>
              <w:t>CRYPTO, CRYPTOCURRENCY</w:t>
            </w:r>
          </w:p>
        </w:tc>
        <w:tc>
          <w:tcPr>
            <w:tcW w:w="3402" w:type="dxa"/>
            <w:tcMar>
              <w:top w:w="85" w:type="dxa"/>
              <w:left w:w="85" w:type="dxa"/>
              <w:bottom w:w="85" w:type="dxa"/>
              <w:right w:w="85" w:type="dxa"/>
            </w:tcMar>
          </w:tcPr>
          <w:p w14:paraId="14C1AF2F">
            <w:pPr>
              <w:spacing w:before="40" w:after="60" w:line="312" w:lineRule="auto"/>
              <w:ind w:firstLine="0"/>
              <w:jc w:val="left"/>
            </w:pPr>
            <w:r>
              <w:rPr>
                <w:rFonts w:ascii="Times New Roman" w:hAnsi="Times New Roman" w:eastAsia="Times New Roman" w:cs="Times New Roman"/>
                <w:b w:val="0"/>
                <w:sz w:val="28"/>
              </w:rPr>
              <w:t>CRYPTO</w:t>
            </w:r>
          </w:p>
        </w:tc>
      </w:tr>
      <w:tr w14:paraId="27665D5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5669" w:type="dxa"/>
            <w:tcMar>
              <w:top w:w="85" w:type="dxa"/>
              <w:left w:w="85" w:type="dxa"/>
              <w:bottom w:w="85" w:type="dxa"/>
              <w:right w:w="85" w:type="dxa"/>
            </w:tcMar>
          </w:tcPr>
          <w:p w14:paraId="22618C6A">
            <w:pPr>
              <w:spacing w:before="40" w:after="60" w:line="312" w:lineRule="auto"/>
              <w:ind w:firstLine="0"/>
              <w:jc w:val="left"/>
            </w:pPr>
            <w:r>
              <w:rPr>
                <w:rFonts w:ascii="Times New Roman" w:hAnsi="Times New Roman" w:eastAsia="Times New Roman" w:cs="Times New Roman"/>
                <w:b w:val="0"/>
                <w:sz w:val="28"/>
              </w:rPr>
              <w:t>BOND, BONDS, FIXED_INCOME</w:t>
            </w:r>
          </w:p>
        </w:tc>
        <w:tc>
          <w:tcPr>
            <w:tcW w:w="3402" w:type="dxa"/>
            <w:tcMar>
              <w:top w:w="85" w:type="dxa"/>
              <w:left w:w="85" w:type="dxa"/>
              <w:bottom w:w="85" w:type="dxa"/>
              <w:right w:w="85" w:type="dxa"/>
            </w:tcMar>
          </w:tcPr>
          <w:p w14:paraId="261DACCF">
            <w:pPr>
              <w:spacing w:before="40" w:after="60" w:line="312" w:lineRule="auto"/>
              <w:ind w:firstLine="0"/>
              <w:jc w:val="left"/>
            </w:pPr>
            <w:r>
              <w:rPr>
                <w:rFonts w:ascii="Times New Roman" w:hAnsi="Times New Roman" w:eastAsia="Times New Roman" w:cs="Times New Roman"/>
                <w:b w:val="0"/>
                <w:sz w:val="28"/>
              </w:rPr>
              <w:t>BONDS</w:t>
            </w:r>
          </w:p>
        </w:tc>
      </w:tr>
      <w:tr w14:paraId="3A68EE9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5669" w:type="dxa"/>
            <w:tcMar>
              <w:top w:w="85" w:type="dxa"/>
              <w:left w:w="85" w:type="dxa"/>
              <w:bottom w:w="85" w:type="dxa"/>
              <w:right w:w="85" w:type="dxa"/>
            </w:tcMar>
          </w:tcPr>
          <w:p w14:paraId="61F7A1A1">
            <w:pPr>
              <w:spacing w:before="40" w:after="60" w:line="312" w:lineRule="auto"/>
              <w:ind w:firstLine="0"/>
              <w:jc w:val="left"/>
            </w:pPr>
            <w:r>
              <w:rPr>
                <w:rFonts w:ascii="Times New Roman" w:hAnsi="Times New Roman" w:eastAsia="Times New Roman" w:cs="Times New Roman"/>
                <w:b w:val="0"/>
                <w:sz w:val="28"/>
              </w:rPr>
              <w:t>CASH</w:t>
            </w:r>
          </w:p>
        </w:tc>
        <w:tc>
          <w:tcPr>
            <w:tcW w:w="3402" w:type="dxa"/>
            <w:tcMar>
              <w:top w:w="85" w:type="dxa"/>
              <w:left w:w="85" w:type="dxa"/>
              <w:bottom w:w="85" w:type="dxa"/>
              <w:right w:w="85" w:type="dxa"/>
            </w:tcMar>
          </w:tcPr>
          <w:p w14:paraId="2F8631CB">
            <w:pPr>
              <w:spacing w:before="40" w:after="60" w:line="312" w:lineRule="auto"/>
              <w:ind w:firstLine="0"/>
              <w:jc w:val="left"/>
            </w:pPr>
            <w:r>
              <w:rPr>
                <w:rFonts w:ascii="Times New Roman" w:hAnsi="Times New Roman" w:eastAsia="Times New Roman" w:cs="Times New Roman"/>
                <w:b w:val="0"/>
                <w:sz w:val="28"/>
              </w:rPr>
              <w:t>CASH</w:t>
            </w:r>
          </w:p>
        </w:tc>
      </w:tr>
    </w:tbl>
    <w:p w14:paraId="352D34AE">
      <w:pPr>
        <w:spacing w:after="0"/>
      </w:pPr>
    </w:p>
    <w:p w14:paraId="37F5E9D8">
      <w:pPr>
        <w:pStyle w:val="2"/>
      </w:pPr>
      <w:bookmarkStart w:id="13" w:name="_Toc25545"/>
      <w:r>
        <w:rPr>
          <w:rFonts w:ascii="Times New Roman" w:hAnsi="Times New Roman" w:eastAsia="Times New Roman" w:cs="Times New Roman"/>
        </w:rPr>
        <w:t>CHƯƠNG 3</w:t>
      </w:r>
      <w:r>
        <w:rPr>
          <w:rFonts w:ascii="Times New Roman" w:hAnsi="Times New Roman" w:eastAsia="Times New Roman" w:cs="Times New Roman"/>
        </w:rPr>
        <w:br w:type="textWrapping"/>
      </w:r>
      <w:r>
        <w:rPr>
          <w:rFonts w:ascii="Times New Roman" w:hAnsi="Times New Roman" w:eastAsia="Times New Roman" w:cs="Times New Roman"/>
        </w:rPr>
        <w:t>XÂY DỰNG SẢN PHẨM KIỂM THỬ VÀ ĐÁNH GIÁ</w:t>
      </w:r>
      <w:bookmarkEnd w:id="13"/>
    </w:p>
    <w:p w14:paraId="29117DEA">
      <w:pPr>
        <w:pStyle w:val="3"/>
      </w:pPr>
      <w:bookmarkStart w:id="14" w:name="_Toc8449"/>
      <w:r>
        <w:rPr>
          <w:rFonts w:ascii="Times New Roman" w:hAnsi="Times New Roman" w:eastAsia="Times New Roman" w:cs="Times New Roman"/>
        </w:rPr>
        <w:t>3.1 Xây dựng và triển khai sản phẩm</w:t>
      </w:r>
      <w:bookmarkEnd w:id="14"/>
    </w:p>
    <w:p w14:paraId="38A74495">
      <w:pPr>
        <w:pStyle w:val="4"/>
      </w:pPr>
      <w:r>
        <w:rPr>
          <w:rFonts w:ascii="Times New Roman" w:hAnsi="Times New Roman" w:eastAsia="Times New Roman" w:cs="Times New Roman"/>
        </w:rPr>
        <w:t>3.1.1 Môi trường và cấu hình chạy</w:t>
      </w:r>
    </w:p>
    <w:p w14:paraId="571FCA3A">
      <w:pPr>
        <w:pStyle w:val="16"/>
        <w:keepNext/>
      </w:pPr>
      <w:r>
        <w:rPr>
          <w:rFonts w:ascii="Times New Roman" w:hAnsi="Times New Roman" w:eastAsia="Times New Roman" w:cs="Times New Roman"/>
        </w:rPr>
        <w:t>Bảng 3.1. Môi trường kiểm chứng ngày 02 tháng 10 năm 2026</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81"/>
        <w:gridCol w:w="6690"/>
      </w:tblGrid>
      <w:tr w14:paraId="3B5D150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381" w:type="dxa"/>
            <w:shd w:val="clear" w:color="auto" w:fill="E7EDF3"/>
            <w:tcMar>
              <w:top w:w="85" w:type="dxa"/>
              <w:left w:w="85" w:type="dxa"/>
              <w:bottom w:w="85" w:type="dxa"/>
              <w:right w:w="85" w:type="dxa"/>
            </w:tcMar>
          </w:tcPr>
          <w:p w14:paraId="38A54182">
            <w:pPr>
              <w:keepNext/>
              <w:spacing w:before="40" w:after="60" w:line="312" w:lineRule="auto"/>
              <w:ind w:firstLine="0"/>
              <w:jc w:val="left"/>
            </w:pPr>
            <w:r>
              <w:rPr>
                <w:rFonts w:ascii="Times New Roman" w:hAnsi="Times New Roman" w:eastAsia="Times New Roman" w:cs="Times New Roman"/>
                <w:b/>
                <w:sz w:val="28"/>
              </w:rPr>
              <w:t>Thành phần</w:t>
            </w:r>
          </w:p>
        </w:tc>
        <w:tc>
          <w:tcPr>
            <w:tcW w:w="6690" w:type="dxa"/>
            <w:shd w:val="clear" w:color="auto" w:fill="E7EDF3"/>
            <w:tcMar>
              <w:top w:w="85" w:type="dxa"/>
              <w:left w:w="85" w:type="dxa"/>
              <w:bottom w:w="85" w:type="dxa"/>
              <w:right w:w="85" w:type="dxa"/>
            </w:tcMar>
          </w:tcPr>
          <w:p w14:paraId="71272E27">
            <w:pPr>
              <w:keepNext/>
              <w:spacing w:before="40" w:after="60" w:line="312" w:lineRule="auto"/>
              <w:ind w:firstLine="0"/>
              <w:jc w:val="left"/>
            </w:pPr>
            <w:r>
              <w:rPr>
                <w:rFonts w:ascii="Times New Roman" w:hAnsi="Times New Roman" w:eastAsia="Times New Roman" w:cs="Times New Roman"/>
                <w:b/>
                <w:sz w:val="28"/>
              </w:rPr>
              <w:t>Thông tin</w:t>
            </w:r>
          </w:p>
        </w:tc>
      </w:tr>
      <w:tr w14:paraId="5FCBEE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tcMar>
              <w:top w:w="85" w:type="dxa"/>
              <w:left w:w="85" w:type="dxa"/>
              <w:bottom w:w="85" w:type="dxa"/>
              <w:right w:w="85" w:type="dxa"/>
            </w:tcMar>
          </w:tcPr>
          <w:p w14:paraId="0CE802D2">
            <w:pPr>
              <w:spacing w:before="40" w:after="60" w:line="312" w:lineRule="auto"/>
              <w:ind w:firstLine="0"/>
              <w:jc w:val="left"/>
            </w:pPr>
            <w:r>
              <w:rPr>
                <w:rFonts w:ascii="Times New Roman" w:hAnsi="Times New Roman" w:eastAsia="Times New Roman" w:cs="Times New Roman"/>
                <w:b w:val="0"/>
                <w:sz w:val="28"/>
              </w:rPr>
              <w:t>Hệ điều hành</w:t>
            </w:r>
          </w:p>
        </w:tc>
        <w:tc>
          <w:tcPr>
            <w:tcW w:w="6690" w:type="dxa"/>
            <w:tcMar>
              <w:top w:w="85" w:type="dxa"/>
              <w:left w:w="85" w:type="dxa"/>
              <w:bottom w:w="85" w:type="dxa"/>
              <w:right w:w="85" w:type="dxa"/>
            </w:tcMar>
          </w:tcPr>
          <w:p w14:paraId="09F78274">
            <w:pPr>
              <w:spacing w:before="40" w:after="60" w:line="312" w:lineRule="auto"/>
              <w:ind w:firstLine="0"/>
              <w:jc w:val="left"/>
            </w:pPr>
            <w:r>
              <w:rPr>
                <w:rFonts w:ascii="Times New Roman" w:hAnsi="Times New Roman" w:eastAsia="Times New Roman" w:cs="Times New Roman"/>
                <w:b w:val="0"/>
                <w:sz w:val="28"/>
              </w:rPr>
              <w:t>Windows; ứng dụng chạy local trên máy phát triển.</w:t>
            </w:r>
          </w:p>
        </w:tc>
      </w:tr>
      <w:tr w14:paraId="5BCEAE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tcMar>
              <w:top w:w="85" w:type="dxa"/>
              <w:left w:w="85" w:type="dxa"/>
              <w:bottom w:w="85" w:type="dxa"/>
              <w:right w:w="85" w:type="dxa"/>
            </w:tcMar>
          </w:tcPr>
          <w:p w14:paraId="48167FEA">
            <w:pPr>
              <w:spacing w:before="40" w:after="60" w:line="312" w:lineRule="auto"/>
              <w:ind w:firstLine="0"/>
              <w:jc w:val="left"/>
            </w:pPr>
            <w:r>
              <w:rPr>
                <w:rFonts w:ascii="Times New Roman" w:hAnsi="Times New Roman" w:eastAsia="Times New Roman" w:cs="Times New Roman"/>
                <w:b w:val="0"/>
                <w:sz w:val="28"/>
              </w:rPr>
              <w:t>Frontend</w:t>
            </w:r>
          </w:p>
        </w:tc>
        <w:tc>
          <w:tcPr>
            <w:tcW w:w="6690" w:type="dxa"/>
            <w:tcMar>
              <w:top w:w="85" w:type="dxa"/>
              <w:left w:w="85" w:type="dxa"/>
              <w:bottom w:w="85" w:type="dxa"/>
              <w:right w:w="85" w:type="dxa"/>
            </w:tcMar>
          </w:tcPr>
          <w:p w14:paraId="0944EF58">
            <w:pPr>
              <w:spacing w:before="40" w:after="60" w:line="312" w:lineRule="auto"/>
              <w:ind w:firstLine="0"/>
              <w:jc w:val="left"/>
            </w:pPr>
            <w:r>
              <w:rPr>
                <w:rFonts w:ascii="Times New Roman" w:hAnsi="Times New Roman" w:eastAsia="Times New Roman" w:cs="Times New Roman"/>
                <w:b w:val="0"/>
                <w:sz w:val="28"/>
              </w:rPr>
              <w:t>Next.js 15.5.19 quan sát ở bản chạy production; React 18.3.1 theo package.json.</w:t>
            </w:r>
          </w:p>
        </w:tc>
      </w:tr>
      <w:tr w14:paraId="454A519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tcMar>
              <w:top w:w="85" w:type="dxa"/>
              <w:left w:w="85" w:type="dxa"/>
              <w:bottom w:w="85" w:type="dxa"/>
              <w:right w:w="85" w:type="dxa"/>
            </w:tcMar>
          </w:tcPr>
          <w:p w14:paraId="30B84AF9">
            <w:pPr>
              <w:spacing w:before="40" w:after="60" w:line="312" w:lineRule="auto"/>
              <w:ind w:firstLine="0"/>
              <w:jc w:val="left"/>
            </w:pPr>
            <w:r>
              <w:rPr>
                <w:rFonts w:ascii="Times New Roman" w:hAnsi="Times New Roman" w:eastAsia="Times New Roman" w:cs="Times New Roman"/>
                <w:b w:val="0"/>
                <w:sz w:val="28"/>
              </w:rPr>
              <w:t>Backend</w:t>
            </w:r>
          </w:p>
        </w:tc>
        <w:tc>
          <w:tcPr>
            <w:tcW w:w="6690" w:type="dxa"/>
            <w:tcMar>
              <w:top w:w="85" w:type="dxa"/>
              <w:left w:w="85" w:type="dxa"/>
              <w:bottom w:w="85" w:type="dxa"/>
              <w:right w:w="85" w:type="dxa"/>
            </w:tcMar>
          </w:tcPr>
          <w:p w14:paraId="0645D473">
            <w:pPr>
              <w:spacing w:before="40" w:after="60" w:line="312" w:lineRule="auto"/>
              <w:ind w:firstLine="0"/>
              <w:jc w:val="left"/>
            </w:pPr>
            <w:r>
              <w:rPr>
                <w:rFonts w:ascii="Times New Roman" w:hAnsi="Times New Roman" w:eastAsia="Times New Roman" w:cs="Times New Roman"/>
                <w:b w:val="0"/>
                <w:sz w:val="28"/>
              </w:rPr>
              <w:t>Spring Boot 3.3.5; mức Java 17 theo pom.xml.</w:t>
            </w:r>
          </w:p>
        </w:tc>
      </w:tr>
      <w:tr w14:paraId="069842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tcMar>
              <w:top w:w="85" w:type="dxa"/>
              <w:left w:w="85" w:type="dxa"/>
              <w:bottom w:w="85" w:type="dxa"/>
              <w:right w:w="85" w:type="dxa"/>
            </w:tcMar>
          </w:tcPr>
          <w:p w14:paraId="696EE099">
            <w:pPr>
              <w:spacing w:before="40" w:after="60" w:line="312" w:lineRule="auto"/>
              <w:ind w:firstLine="0"/>
              <w:jc w:val="left"/>
            </w:pPr>
            <w:r>
              <w:rPr>
                <w:rFonts w:ascii="Times New Roman" w:hAnsi="Times New Roman" w:eastAsia="Times New Roman" w:cs="Times New Roman"/>
                <w:b w:val="0"/>
                <w:sz w:val="28"/>
              </w:rPr>
              <w:t>Dữ liệu</w:t>
            </w:r>
          </w:p>
        </w:tc>
        <w:tc>
          <w:tcPr>
            <w:tcW w:w="6690" w:type="dxa"/>
            <w:tcMar>
              <w:top w:w="85" w:type="dxa"/>
              <w:left w:w="85" w:type="dxa"/>
              <w:bottom w:w="85" w:type="dxa"/>
              <w:right w:w="85" w:type="dxa"/>
            </w:tcMar>
          </w:tcPr>
          <w:p w14:paraId="2A4549D6">
            <w:pPr>
              <w:spacing w:before="40" w:after="60" w:line="312" w:lineRule="auto"/>
              <w:ind w:firstLine="0"/>
              <w:jc w:val="left"/>
            </w:pPr>
            <w:r>
              <w:rPr>
                <w:rFonts w:ascii="Times New Roman" w:hAnsi="Times New Roman" w:eastAsia="Times New Roman" w:cs="Times New Roman"/>
                <w:b w:val="0"/>
                <w:sz w:val="28"/>
              </w:rPr>
              <w:t>PostgreSQL; thông tin kết nối được lấy từ biến môi trường hoặc cấu hình local.</w:t>
            </w:r>
          </w:p>
        </w:tc>
      </w:tr>
      <w:tr w14:paraId="4525D6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tcMar>
              <w:top w:w="85" w:type="dxa"/>
              <w:left w:w="85" w:type="dxa"/>
              <w:bottom w:w="85" w:type="dxa"/>
              <w:right w:w="85" w:type="dxa"/>
            </w:tcMar>
          </w:tcPr>
          <w:p w14:paraId="30076531">
            <w:pPr>
              <w:spacing w:before="40" w:after="60" w:line="312" w:lineRule="auto"/>
              <w:ind w:firstLine="0"/>
              <w:jc w:val="left"/>
            </w:pPr>
            <w:r>
              <w:rPr>
                <w:rFonts w:ascii="Times New Roman" w:hAnsi="Times New Roman" w:eastAsia="Times New Roman" w:cs="Times New Roman"/>
                <w:b w:val="0"/>
                <w:sz w:val="28"/>
              </w:rPr>
              <w:t>Production web</w:t>
            </w:r>
          </w:p>
        </w:tc>
        <w:tc>
          <w:tcPr>
            <w:tcW w:w="6690" w:type="dxa"/>
            <w:tcMar>
              <w:top w:w="85" w:type="dxa"/>
              <w:left w:w="85" w:type="dxa"/>
              <w:bottom w:w="85" w:type="dxa"/>
              <w:right w:w="85" w:type="dxa"/>
            </w:tcMar>
          </w:tcPr>
          <w:p w14:paraId="5A627352">
            <w:pPr>
              <w:spacing w:before="40" w:after="60" w:line="312" w:lineRule="auto"/>
              <w:ind w:firstLine="0"/>
              <w:jc w:val="left"/>
            </w:pPr>
            <w:r>
              <w:rPr>
                <w:rFonts w:ascii="Times New Roman" w:hAnsi="Times New Roman" w:eastAsia="Times New Roman" w:cs="Times New Roman"/>
                <w:b w:val="0"/>
                <w:sz w:val="28"/>
              </w:rPr>
              <w:t>http://127.0.0.1:3010 trong đợt kiểm chứng.</w:t>
            </w:r>
          </w:p>
        </w:tc>
      </w:tr>
      <w:tr w14:paraId="08869D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tcMar>
              <w:top w:w="85" w:type="dxa"/>
              <w:left w:w="85" w:type="dxa"/>
              <w:bottom w:w="85" w:type="dxa"/>
              <w:right w:w="85" w:type="dxa"/>
            </w:tcMar>
          </w:tcPr>
          <w:p w14:paraId="3AFB2E4B">
            <w:pPr>
              <w:spacing w:before="40" w:after="60" w:line="312" w:lineRule="auto"/>
              <w:ind w:firstLine="0"/>
              <w:jc w:val="left"/>
            </w:pPr>
            <w:r>
              <w:rPr>
                <w:rFonts w:ascii="Times New Roman" w:hAnsi="Times New Roman" w:eastAsia="Times New Roman" w:cs="Times New Roman"/>
                <w:b w:val="0"/>
                <w:sz w:val="28"/>
              </w:rPr>
              <w:t>Backend local</w:t>
            </w:r>
          </w:p>
        </w:tc>
        <w:tc>
          <w:tcPr>
            <w:tcW w:w="6690" w:type="dxa"/>
            <w:tcMar>
              <w:top w:w="85" w:type="dxa"/>
              <w:left w:w="85" w:type="dxa"/>
              <w:bottom w:w="85" w:type="dxa"/>
              <w:right w:w="85" w:type="dxa"/>
            </w:tcMar>
          </w:tcPr>
          <w:p w14:paraId="6309DA48">
            <w:pPr>
              <w:spacing w:before="40" w:after="60" w:line="312" w:lineRule="auto"/>
              <w:ind w:firstLine="0"/>
              <w:jc w:val="left"/>
            </w:pPr>
            <w:r>
              <w:rPr>
                <w:rFonts w:ascii="Times New Roman" w:hAnsi="Times New Roman" w:eastAsia="Times New Roman" w:cs="Times New Roman"/>
                <w:b w:val="0"/>
                <w:sz w:val="28"/>
              </w:rPr>
              <w:t>http://127.0.0.1:8080; frontend chuyển tiếp qua /api/backend.</w:t>
            </w:r>
          </w:p>
        </w:tc>
      </w:tr>
      <w:tr w14:paraId="60E3134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tcMar>
              <w:top w:w="85" w:type="dxa"/>
              <w:left w:w="85" w:type="dxa"/>
              <w:bottom w:w="85" w:type="dxa"/>
              <w:right w:w="85" w:type="dxa"/>
            </w:tcMar>
          </w:tcPr>
          <w:p w14:paraId="02295514">
            <w:pPr>
              <w:spacing w:before="40" w:after="60" w:line="312" w:lineRule="auto"/>
              <w:ind w:firstLine="0"/>
              <w:jc w:val="left"/>
            </w:pPr>
            <w:r>
              <w:rPr>
                <w:rFonts w:ascii="Times New Roman" w:hAnsi="Times New Roman" w:eastAsia="Times New Roman" w:cs="Times New Roman"/>
                <w:b w:val="0"/>
                <w:sz w:val="28"/>
              </w:rPr>
              <w:t>Frontend tests</w:t>
            </w:r>
          </w:p>
        </w:tc>
        <w:tc>
          <w:tcPr>
            <w:tcW w:w="6690" w:type="dxa"/>
            <w:tcMar>
              <w:top w:w="85" w:type="dxa"/>
              <w:left w:w="85" w:type="dxa"/>
              <w:bottom w:w="85" w:type="dxa"/>
              <w:right w:w="85" w:type="dxa"/>
            </w:tcMar>
          </w:tcPr>
          <w:p w14:paraId="00D18F11">
            <w:pPr>
              <w:spacing w:before="40" w:after="60" w:line="312" w:lineRule="auto"/>
              <w:ind w:firstLine="0"/>
              <w:jc w:val="left"/>
            </w:pPr>
            <w:r>
              <w:rPr>
                <w:rFonts w:ascii="Times New Roman" w:hAnsi="Times New Roman" w:eastAsia="Times New Roman" w:cs="Times New Roman"/>
                <w:b w:val="0"/>
                <w:sz w:val="28"/>
              </w:rPr>
              <w:t>npm run test; Vitest; 20 tệp kiểm thử.</w:t>
            </w:r>
          </w:p>
        </w:tc>
      </w:tr>
      <w:tr w14:paraId="03AFFF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tcMar>
              <w:top w:w="85" w:type="dxa"/>
              <w:left w:w="85" w:type="dxa"/>
              <w:bottom w:w="85" w:type="dxa"/>
              <w:right w:w="85" w:type="dxa"/>
            </w:tcMar>
          </w:tcPr>
          <w:p w14:paraId="56DAD99D">
            <w:pPr>
              <w:spacing w:before="40" w:after="60" w:line="312" w:lineRule="auto"/>
              <w:ind w:firstLine="0"/>
              <w:jc w:val="left"/>
            </w:pPr>
            <w:r>
              <w:rPr>
                <w:rFonts w:ascii="Times New Roman" w:hAnsi="Times New Roman" w:eastAsia="Times New Roman" w:cs="Times New Roman"/>
                <w:b w:val="0"/>
                <w:sz w:val="28"/>
              </w:rPr>
              <w:t>Backend tests</w:t>
            </w:r>
          </w:p>
        </w:tc>
        <w:tc>
          <w:tcPr>
            <w:tcW w:w="6690" w:type="dxa"/>
            <w:tcMar>
              <w:top w:w="85" w:type="dxa"/>
              <w:left w:w="85" w:type="dxa"/>
              <w:bottom w:w="85" w:type="dxa"/>
              <w:right w:w="85" w:type="dxa"/>
            </w:tcMar>
          </w:tcPr>
          <w:p w14:paraId="4D33908B">
            <w:pPr>
              <w:spacing w:before="40" w:after="60" w:line="312" w:lineRule="auto"/>
              <w:ind w:firstLine="0"/>
              <w:jc w:val="left"/>
            </w:pPr>
            <w:r>
              <w:rPr>
                <w:rFonts w:ascii="Times New Roman" w:hAnsi="Times New Roman" w:eastAsia="Times New Roman" w:cs="Times New Roman"/>
                <w:b w:val="0"/>
                <w:sz w:val="28"/>
              </w:rPr>
              <w:t>mvnw.cmd test; Maven Surefire; 17 lớp kiểm thử.</w:t>
            </w:r>
          </w:p>
        </w:tc>
      </w:tr>
    </w:tbl>
    <w:p w14:paraId="3B25C346">
      <w:pPr>
        <w:spacing w:after="0"/>
      </w:pPr>
    </w:p>
    <w:p w14:paraId="09454971">
      <w:r>
        <w:rPr>
          <w:rFonts w:ascii="Times New Roman" w:hAnsi="Times New Roman" w:eastAsia="Times New Roman" w:cs="Times New Roman"/>
        </w:rPr>
        <w:t>Thư mục build production của frontend là .next-build, tách khỏi .next-dev. Cách tách này tránh việc build production ghi đè manifest đang dùng bởi máy chủ development. Bản production đã khởi động bằng lệnh npm run start với hostname 127.0.0.1 và cổng 3010. Các manifest và BUILD_ID tồn tại trong đầu ra build; việc khởi động thành công được kiểm chứng riêng bằng truy cập HTTP.</w:t>
      </w:r>
    </w:p>
    <w:p w14:paraId="15A7CA8E">
      <w:r>
        <w:rPr>
          <w:rFonts w:ascii="Times New Roman" w:hAnsi="Times New Roman" w:eastAsia="Times New Roman" w:cs="Times New Roman"/>
        </w:rPr>
        <w:t>Backend cần cấu hình kết nối cơ sở dữ liệu, khóa JWT và các tùy chọn dịch vụ ngoài. Khóa API cho AI hoặc dữ liệu không được đóng gói vào báo cáo hay mã nguồn bàn giao. Khi không cấu hình nguồn tùy chọn, phải kiểm tra hành vi suy giảm thay vì ghi rằng toàn bộ chức năng phụ thuộc đã sẵn sàng.</w:t>
      </w:r>
    </w:p>
    <w:p w14:paraId="4010292A">
      <w:r>
        <w:rPr>
          <w:rFonts w:ascii="Times New Roman" w:hAnsi="Times New Roman" w:eastAsia="Times New Roman" w:cs="Times New Roman"/>
        </w:rPr>
        <w:t>Cấu hình Docker hiện tại không được chọn làm hướng chạy đã xác nhận. Frontend dùng BACKEND_API_URL để tạo rewrite, trong khi cấu hình container đang sử dụng một tên biến khác cho địa chỉ API. Ngoài ra, chính sách production yêu cầu HTTPS với backend không phải localhost. Những điểm này cần được giải quyết và kiểm thử trong một phạm vi triển khai riêng trước khi giới thiệu Docker là cách cài đặt hoàn tất.</w:t>
      </w:r>
    </w:p>
    <w:p w14:paraId="0D71DCD4">
      <w:pPr>
        <w:pStyle w:val="4"/>
      </w:pPr>
      <w:r>
        <w:rPr>
          <w:rFonts w:ascii="Times New Roman" w:hAnsi="Times New Roman" w:eastAsia="Times New Roman" w:cs="Times New Roman"/>
        </w:rPr>
        <w:t>3.1.2 Quy trình khởi động và kiểm tra</w:t>
      </w:r>
    </w:p>
    <w:p w14:paraId="302D60F2">
      <w:r>
        <w:rPr>
          <w:rFonts w:ascii="Times New Roman" w:hAnsi="Times New Roman" w:eastAsia="Times New Roman" w:cs="Times New Roman"/>
        </w:rPr>
        <w:t>Trước hết cần chuẩn bị cơ sở dữ liệu local dành riêng cho trình diễn và biến môi trường của backend. Sau khi backend khởi động, kiểm tra endpoint bằng một yêu cầu không có xác thực để xác nhận tiến trình trả lời, rồi dùng tài khoản demo để kiểm tra dữ liệu riêng. Không sử dụng tài khoản hoặc cơ sở dữ liệu thật làm vật thử cho thao tác sửa và xóa.</w:t>
      </w:r>
    </w:p>
    <w:p w14:paraId="1CE42A92">
      <w:r>
        <w:rPr>
          <w:rFonts w:ascii="Times New Roman" w:hAnsi="Times New Roman" w:eastAsia="Times New Roman" w:cs="Times New Roman"/>
        </w:rPr>
        <w:t>Ở frontend, cài đặt dependency theo lockfile, chạy kiểm thử, tạo build rồi khởi động bằng script start. BACKEND_API_URL phải trỏ tới backend dự kiến từ phía tiến trình Next.js, không phải từ phía trình duyệt. Với chạy trên cùng máy, địa chỉ loopback là lựa chọn đã được kiểm tra trong đợt này.</w:t>
      </w:r>
    </w:p>
    <w:p w14:paraId="3389AAAA">
      <w:r>
        <w:rPr>
          <w:rFonts w:ascii="Times New Roman" w:hAnsi="Times New Roman" w:eastAsia="Times New Roman" w:cs="Times New Roman"/>
        </w:rPr>
        <w:t>Sau khi khởi động, kiểm tra theo hai lớp. Lớp đầu là trang HTML và tài nguyên giao diện tải được. Lớp tiếp theo là API có xác thực trả dữ liệu và màn hình hiển thị đúng tài khoản. Một màn hình tự chuyển về đăng nhập hoặc chỉ hiện skeleton không được tính là minh chứng tính năng đã hoạt động.</w:t>
      </w:r>
    </w:p>
    <w:p w14:paraId="264FC1BF">
      <w:pPr>
        <w:pStyle w:val="4"/>
      </w:pPr>
      <w:r>
        <w:rPr>
          <w:rFonts w:ascii="Times New Roman" w:hAnsi="Times New Roman" w:eastAsia="Times New Roman" w:cs="Times New Roman"/>
        </w:rPr>
        <w:t>3.1.3 Bộ dữ liệu demo</w:t>
      </w:r>
    </w:p>
    <w:p w14:paraId="505B6439">
      <w:pPr>
        <w:pStyle w:val="16"/>
        <w:keepNext/>
      </w:pPr>
      <w:r>
        <w:rPr>
          <w:rFonts w:ascii="Times New Roman" w:hAnsi="Times New Roman" w:eastAsia="Times New Roman" w:cs="Times New Roman"/>
        </w:rPr>
        <w:t>Bảng 3.2. Các giao dịch mua minh họa trong danh mục demo</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247"/>
        <w:gridCol w:w="1701"/>
        <w:gridCol w:w="2438"/>
        <w:gridCol w:w="3685"/>
      </w:tblGrid>
      <w:tr w14:paraId="4DFB3D4F">
        <w:tblPrEx>
          <w:tblCellMar>
            <w:top w:w="0" w:type="dxa"/>
            <w:left w:w="108" w:type="dxa"/>
            <w:bottom w:w="0" w:type="dxa"/>
            <w:right w:w="108" w:type="dxa"/>
          </w:tblCellMar>
        </w:tblPrEx>
        <w:trPr>
          <w:cantSplit/>
          <w:tblHeader/>
        </w:trPr>
        <w:tc>
          <w:tcPr>
            <w:tcW w:w="1247" w:type="dxa"/>
            <w:shd w:val="clear" w:color="auto" w:fill="E7EDF3"/>
            <w:tcMar>
              <w:top w:w="85" w:type="dxa"/>
              <w:left w:w="85" w:type="dxa"/>
              <w:bottom w:w="85" w:type="dxa"/>
              <w:right w:w="85" w:type="dxa"/>
            </w:tcMar>
          </w:tcPr>
          <w:p w14:paraId="31AF39D3">
            <w:pPr>
              <w:keepNext/>
              <w:spacing w:before="40" w:after="60" w:line="312" w:lineRule="auto"/>
              <w:ind w:firstLine="0"/>
              <w:jc w:val="left"/>
            </w:pPr>
            <w:r>
              <w:rPr>
                <w:rFonts w:ascii="Times New Roman" w:hAnsi="Times New Roman" w:eastAsia="Times New Roman" w:cs="Times New Roman"/>
                <w:b/>
                <w:sz w:val="28"/>
              </w:rPr>
              <w:t>Mã</w:t>
            </w:r>
          </w:p>
        </w:tc>
        <w:tc>
          <w:tcPr>
            <w:tcW w:w="1701" w:type="dxa"/>
            <w:shd w:val="clear" w:color="auto" w:fill="E7EDF3"/>
            <w:tcMar>
              <w:top w:w="85" w:type="dxa"/>
              <w:left w:w="85" w:type="dxa"/>
              <w:bottom w:w="85" w:type="dxa"/>
              <w:right w:w="85" w:type="dxa"/>
            </w:tcMar>
          </w:tcPr>
          <w:p w14:paraId="2836EEB7">
            <w:pPr>
              <w:keepNext/>
              <w:spacing w:before="40" w:after="60" w:line="312" w:lineRule="auto"/>
              <w:ind w:firstLine="0"/>
              <w:jc w:val="left"/>
            </w:pPr>
            <w:r>
              <w:rPr>
                <w:rFonts w:ascii="Times New Roman" w:hAnsi="Times New Roman" w:eastAsia="Times New Roman" w:cs="Times New Roman"/>
                <w:b/>
                <w:sz w:val="28"/>
              </w:rPr>
              <w:t>Số lượng</w:t>
            </w:r>
          </w:p>
        </w:tc>
        <w:tc>
          <w:tcPr>
            <w:tcW w:w="2438" w:type="dxa"/>
            <w:shd w:val="clear" w:color="auto" w:fill="E7EDF3"/>
            <w:tcMar>
              <w:top w:w="85" w:type="dxa"/>
              <w:left w:w="85" w:type="dxa"/>
              <w:bottom w:w="85" w:type="dxa"/>
              <w:right w:w="85" w:type="dxa"/>
            </w:tcMar>
          </w:tcPr>
          <w:p w14:paraId="36873B87">
            <w:pPr>
              <w:keepNext/>
              <w:spacing w:before="40" w:after="60" w:line="312" w:lineRule="auto"/>
              <w:ind w:firstLine="0"/>
              <w:jc w:val="left"/>
            </w:pPr>
            <w:r>
              <w:rPr>
                <w:rFonts w:ascii="Times New Roman" w:hAnsi="Times New Roman" w:eastAsia="Times New Roman" w:cs="Times New Roman"/>
                <w:b/>
                <w:sz w:val="28"/>
              </w:rPr>
              <w:t>Giá mua USD</w:t>
            </w:r>
          </w:p>
        </w:tc>
        <w:tc>
          <w:tcPr>
            <w:tcW w:w="3685" w:type="dxa"/>
            <w:shd w:val="clear" w:color="auto" w:fill="E7EDF3"/>
            <w:tcMar>
              <w:top w:w="85" w:type="dxa"/>
              <w:left w:w="85" w:type="dxa"/>
              <w:bottom w:w="85" w:type="dxa"/>
              <w:right w:w="85" w:type="dxa"/>
            </w:tcMar>
          </w:tcPr>
          <w:p w14:paraId="44DF15C5">
            <w:pPr>
              <w:keepNext/>
              <w:spacing w:before="40" w:after="60" w:line="312" w:lineRule="auto"/>
              <w:ind w:firstLine="0"/>
              <w:jc w:val="left"/>
            </w:pPr>
            <w:r>
              <w:rPr>
                <w:rFonts w:ascii="Times New Roman" w:hAnsi="Times New Roman" w:eastAsia="Times New Roman" w:cs="Times New Roman"/>
                <w:b/>
                <w:sz w:val="28"/>
              </w:rPr>
              <w:t>Giá vốn chưa tính phí USD</w:t>
            </w:r>
          </w:p>
        </w:tc>
      </w:tr>
      <w:tr w14:paraId="05D7CD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47" w:type="dxa"/>
            <w:tcMar>
              <w:top w:w="85" w:type="dxa"/>
              <w:left w:w="85" w:type="dxa"/>
              <w:bottom w:w="85" w:type="dxa"/>
              <w:right w:w="85" w:type="dxa"/>
            </w:tcMar>
          </w:tcPr>
          <w:p w14:paraId="7F84EB3B">
            <w:pPr>
              <w:spacing w:before="40" w:after="60" w:line="312" w:lineRule="auto"/>
              <w:ind w:firstLine="0"/>
              <w:jc w:val="left"/>
            </w:pPr>
            <w:r>
              <w:rPr>
                <w:rFonts w:ascii="Times New Roman" w:hAnsi="Times New Roman" w:eastAsia="Times New Roman" w:cs="Times New Roman"/>
                <w:b w:val="0"/>
                <w:sz w:val="28"/>
              </w:rPr>
              <w:t>AAPL</w:t>
            </w:r>
          </w:p>
        </w:tc>
        <w:tc>
          <w:tcPr>
            <w:tcW w:w="1701" w:type="dxa"/>
            <w:tcMar>
              <w:top w:w="85" w:type="dxa"/>
              <w:left w:w="85" w:type="dxa"/>
              <w:bottom w:w="85" w:type="dxa"/>
              <w:right w:w="85" w:type="dxa"/>
            </w:tcMar>
          </w:tcPr>
          <w:p w14:paraId="0636A07D">
            <w:pPr>
              <w:spacing w:before="40" w:after="60" w:line="312" w:lineRule="auto"/>
              <w:ind w:firstLine="0"/>
              <w:jc w:val="left"/>
            </w:pPr>
            <w:r>
              <w:rPr>
                <w:rFonts w:ascii="Times New Roman" w:hAnsi="Times New Roman" w:eastAsia="Times New Roman" w:cs="Times New Roman"/>
                <w:b w:val="0"/>
                <w:sz w:val="28"/>
              </w:rPr>
              <w:t>12</w:t>
            </w:r>
          </w:p>
        </w:tc>
        <w:tc>
          <w:tcPr>
            <w:tcW w:w="2438" w:type="dxa"/>
            <w:tcMar>
              <w:top w:w="85" w:type="dxa"/>
              <w:left w:w="85" w:type="dxa"/>
              <w:bottom w:w="85" w:type="dxa"/>
              <w:right w:w="85" w:type="dxa"/>
            </w:tcMar>
          </w:tcPr>
          <w:p w14:paraId="109E2295">
            <w:pPr>
              <w:spacing w:before="40" w:after="60" w:line="312" w:lineRule="auto"/>
              <w:ind w:firstLine="0"/>
              <w:jc w:val="left"/>
            </w:pPr>
            <w:r>
              <w:rPr>
                <w:rFonts w:ascii="Times New Roman" w:hAnsi="Times New Roman" w:eastAsia="Times New Roman" w:cs="Times New Roman"/>
                <w:b w:val="0"/>
                <w:sz w:val="28"/>
              </w:rPr>
              <w:t>195,25</w:t>
            </w:r>
          </w:p>
        </w:tc>
        <w:tc>
          <w:tcPr>
            <w:tcW w:w="3685" w:type="dxa"/>
            <w:tcMar>
              <w:top w:w="85" w:type="dxa"/>
              <w:left w:w="85" w:type="dxa"/>
              <w:bottom w:w="85" w:type="dxa"/>
              <w:right w:w="85" w:type="dxa"/>
            </w:tcMar>
          </w:tcPr>
          <w:p w14:paraId="7647E441">
            <w:pPr>
              <w:spacing w:before="40" w:after="60" w:line="312" w:lineRule="auto"/>
              <w:ind w:firstLine="0"/>
              <w:jc w:val="left"/>
            </w:pPr>
            <w:r>
              <w:rPr>
                <w:rFonts w:ascii="Times New Roman" w:hAnsi="Times New Roman" w:eastAsia="Times New Roman" w:cs="Times New Roman"/>
                <w:b w:val="0"/>
                <w:sz w:val="28"/>
              </w:rPr>
              <w:t>2.343,00</w:t>
            </w:r>
          </w:p>
        </w:tc>
      </w:tr>
      <w:tr w14:paraId="2CB1D2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47" w:type="dxa"/>
            <w:tcMar>
              <w:top w:w="85" w:type="dxa"/>
              <w:left w:w="85" w:type="dxa"/>
              <w:bottom w:w="85" w:type="dxa"/>
              <w:right w:w="85" w:type="dxa"/>
            </w:tcMar>
          </w:tcPr>
          <w:p w14:paraId="35C1AAC6">
            <w:pPr>
              <w:spacing w:before="40" w:after="60" w:line="312" w:lineRule="auto"/>
              <w:ind w:firstLine="0"/>
              <w:jc w:val="left"/>
            </w:pPr>
            <w:r>
              <w:rPr>
                <w:rFonts w:ascii="Times New Roman" w:hAnsi="Times New Roman" w:eastAsia="Times New Roman" w:cs="Times New Roman"/>
                <w:b w:val="0"/>
                <w:sz w:val="28"/>
              </w:rPr>
              <w:t>NVDA</w:t>
            </w:r>
          </w:p>
        </w:tc>
        <w:tc>
          <w:tcPr>
            <w:tcW w:w="1701" w:type="dxa"/>
            <w:tcMar>
              <w:top w:w="85" w:type="dxa"/>
              <w:left w:w="85" w:type="dxa"/>
              <w:bottom w:w="85" w:type="dxa"/>
              <w:right w:w="85" w:type="dxa"/>
            </w:tcMar>
          </w:tcPr>
          <w:p w14:paraId="6D03ACC2">
            <w:pPr>
              <w:spacing w:before="40" w:after="60" w:line="312" w:lineRule="auto"/>
              <w:ind w:firstLine="0"/>
              <w:jc w:val="left"/>
            </w:pPr>
            <w:r>
              <w:rPr>
                <w:rFonts w:ascii="Times New Roman" w:hAnsi="Times New Roman" w:eastAsia="Times New Roman" w:cs="Times New Roman"/>
                <w:b w:val="0"/>
                <w:sz w:val="28"/>
              </w:rPr>
              <w:t>8</w:t>
            </w:r>
          </w:p>
        </w:tc>
        <w:tc>
          <w:tcPr>
            <w:tcW w:w="2438" w:type="dxa"/>
            <w:tcMar>
              <w:top w:w="85" w:type="dxa"/>
              <w:left w:w="85" w:type="dxa"/>
              <w:bottom w:w="85" w:type="dxa"/>
              <w:right w:w="85" w:type="dxa"/>
            </w:tcMar>
          </w:tcPr>
          <w:p w14:paraId="70C9745F">
            <w:pPr>
              <w:spacing w:before="40" w:after="60" w:line="312" w:lineRule="auto"/>
              <w:ind w:firstLine="0"/>
              <w:jc w:val="left"/>
            </w:pPr>
            <w:r>
              <w:rPr>
                <w:rFonts w:ascii="Times New Roman" w:hAnsi="Times New Roman" w:eastAsia="Times New Roman" w:cs="Times New Roman"/>
                <w:b w:val="0"/>
                <w:sz w:val="28"/>
              </w:rPr>
              <w:t>143,40</w:t>
            </w:r>
          </w:p>
        </w:tc>
        <w:tc>
          <w:tcPr>
            <w:tcW w:w="3685" w:type="dxa"/>
            <w:tcMar>
              <w:top w:w="85" w:type="dxa"/>
              <w:left w:w="85" w:type="dxa"/>
              <w:bottom w:w="85" w:type="dxa"/>
              <w:right w:w="85" w:type="dxa"/>
            </w:tcMar>
          </w:tcPr>
          <w:p w14:paraId="4396D290">
            <w:pPr>
              <w:spacing w:before="40" w:after="60" w:line="312" w:lineRule="auto"/>
              <w:ind w:firstLine="0"/>
              <w:jc w:val="left"/>
            </w:pPr>
            <w:r>
              <w:rPr>
                <w:rFonts w:ascii="Times New Roman" w:hAnsi="Times New Roman" w:eastAsia="Times New Roman" w:cs="Times New Roman"/>
                <w:b w:val="0"/>
                <w:sz w:val="28"/>
              </w:rPr>
              <w:t>1.147,20</w:t>
            </w:r>
          </w:p>
        </w:tc>
      </w:tr>
      <w:tr w14:paraId="44CC8E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47" w:type="dxa"/>
            <w:tcMar>
              <w:top w:w="85" w:type="dxa"/>
              <w:left w:w="85" w:type="dxa"/>
              <w:bottom w:w="85" w:type="dxa"/>
              <w:right w:w="85" w:type="dxa"/>
            </w:tcMar>
          </w:tcPr>
          <w:p w14:paraId="0B694778">
            <w:pPr>
              <w:spacing w:before="40" w:after="60" w:line="312" w:lineRule="auto"/>
              <w:ind w:firstLine="0"/>
              <w:jc w:val="left"/>
            </w:pPr>
            <w:r>
              <w:rPr>
                <w:rFonts w:ascii="Times New Roman" w:hAnsi="Times New Roman" w:eastAsia="Times New Roman" w:cs="Times New Roman"/>
                <w:b w:val="0"/>
                <w:sz w:val="28"/>
              </w:rPr>
              <w:t>VTI</w:t>
            </w:r>
          </w:p>
        </w:tc>
        <w:tc>
          <w:tcPr>
            <w:tcW w:w="1701" w:type="dxa"/>
            <w:tcMar>
              <w:top w:w="85" w:type="dxa"/>
              <w:left w:w="85" w:type="dxa"/>
              <w:bottom w:w="85" w:type="dxa"/>
              <w:right w:w="85" w:type="dxa"/>
            </w:tcMar>
          </w:tcPr>
          <w:p w14:paraId="29E27605">
            <w:pPr>
              <w:spacing w:before="40" w:after="60" w:line="312" w:lineRule="auto"/>
              <w:ind w:firstLine="0"/>
              <w:jc w:val="left"/>
            </w:pPr>
            <w:r>
              <w:rPr>
                <w:rFonts w:ascii="Times New Roman" w:hAnsi="Times New Roman" w:eastAsia="Times New Roman" w:cs="Times New Roman"/>
                <w:b w:val="0"/>
                <w:sz w:val="28"/>
              </w:rPr>
              <w:t>20</w:t>
            </w:r>
          </w:p>
        </w:tc>
        <w:tc>
          <w:tcPr>
            <w:tcW w:w="2438" w:type="dxa"/>
            <w:tcMar>
              <w:top w:w="85" w:type="dxa"/>
              <w:left w:w="85" w:type="dxa"/>
              <w:bottom w:w="85" w:type="dxa"/>
              <w:right w:w="85" w:type="dxa"/>
            </w:tcMar>
          </w:tcPr>
          <w:p w14:paraId="7BC1C415">
            <w:pPr>
              <w:spacing w:before="40" w:after="60" w:line="312" w:lineRule="auto"/>
              <w:ind w:firstLine="0"/>
              <w:jc w:val="left"/>
            </w:pPr>
            <w:r>
              <w:rPr>
                <w:rFonts w:ascii="Times New Roman" w:hAnsi="Times New Roman" w:eastAsia="Times New Roman" w:cs="Times New Roman"/>
                <w:b w:val="0"/>
                <w:sz w:val="28"/>
              </w:rPr>
              <w:t>289,10</w:t>
            </w:r>
          </w:p>
        </w:tc>
        <w:tc>
          <w:tcPr>
            <w:tcW w:w="3685" w:type="dxa"/>
            <w:tcMar>
              <w:top w:w="85" w:type="dxa"/>
              <w:left w:w="85" w:type="dxa"/>
              <w:bottom w:w="85" w:type="dxa"/>
              <w:right w:w="85" w:type="dxa"/>
            </w:tcMar>
          </w:tcPr>
          <w:p w14:paraId="1C6EBAE2">
            <w:pPr>
              <w:spacing w:before="40" w:after="60" w:line="312" w:lineRule="auto"/>
              <w:ind w:firstLine="0"/>
              <w:jc w:val="left"/>
            </w:pPr>
            <w:r>
              <w:rPr>
                <w:rFonts w:ascii="Times New Roman" w:hAnsi="Times New Roman" w:eastAsia="Times New Roman" w:cs="Times New Roman"/>
                <w:b w:val="0"/>
                <w:sz w:val="28"/>
              </w:rPr>
              <w:t>5.782,00</w:t>
            </w:r>
          </w:p>
        </w:tc>
      </w:tr>
      <w:tr w14:paraId="3E9F53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47" w:type="dxa"/>
            <w:tcMar>
              <w:top w:w="85" w:type="dxa"/>
              <w:left w:w="85" w:type="dxa"/>
              <w:bottom w:w="85" w:type="dxa"/>
              <w:right w:w="85" w:type="dxa"/>
            </w:tcMar>
          </w:tcPr>
          <w:p w14:paraId="1241B981">
            <w:pPr>
              <w:spacing w:before="40" w:after="60" w:line="312" w:lineRule="auto"/>
              <w:ind w:firstLine="0"/>
              <w:jc w:val="left"/>
            </w:pPr>
            <w:r>
              <w:rPr>
                <w:rFonts w:ascii="Times New Roman" w:hAnsi="Times New Roman" w:eastAsia="Times New Roman" w:cs="Times New Roman"/>
                <w:b w:val="0"/>
                <w:sz w:val="28"/>
              </w:rPr>
              <w:t>BND</w:t>
            </w:r>
          </w:p>
        </w:tc>
        <w:tc>
          <w:tcPr>
            <w:tcW w:w="1701" w:type="dxa"/>
            <w:tcMar>
              <w:top w:w="85" w:type="dxa"/>
              <w:left w:w="85" w:type="dxa"/>
              <w:bottom w:w="85" w:type="dxa"/>
              <w:right w:w="85" w:type="dxa"/>
            </w:tcMar>
          </w:tcPr>
          <w:p w14:paraId="4966BD28">
            <w:pPr>
              <w:spacing w:before="40" w:after="60" w:line="312" w:lineRule="auto"/>
              <w:ind w:firstLine="0"/>
              <w:jc w:val="left"/>
            </w:pPr>
            <w:r>
              <w:rPr>
                <w:rFonts w:ascii="Times New Roman" w:hAnsi="Times New Roman" w:eastAsia="Times New Roman" w:cs="Times New Roman"/>
                <w:b w:val="0"/>
                <w:sz w:val="28"/>
              </w:rPr>
              <w:t>30</w:t>
            </w:r>
          </w:p>
        </w:tc>
        <w:tc>
          <w:tcPr>
            <w:tcW w:w="2438" w:type="dxa"/>
            <w:tcMar>
              <w:top w:w="85" w:type="dxa"/>
              <w:left w:w="85" w:type="dxa"/>
              <w:bottom w:w="85" w:type="dxa"/>
              <w:right w:w="85" w:type="dxa"/>
            </w:tcMar>
          </w:tcPr>
          <w:p w14:paraId="17171493">
            <w:pPr>
              <w:spacing w:before="40" w:after="60" w:line="312" w:lineRule="auto"/>
              <w:ind w:firstLine="0"/>
              <w:jc w:val="left"/>
            </w:pPr>
            <w:r>
              <w:rPr>
                <w:rFonts w:ascii="Times New Roman" w:hAnsi="Times New Roman" w:eastAsia="Times New Roman" w:cs="Times New Roman"/>
                <w:b w:val="0"/>
                <w:sz w:val="28"/>
              </w:rPr>
              <w:t>73,50</w:t>
            </w:r>
          </w:p>
        </w:tc>
        <w:tc>
          <w:tcPr>
            <w:tcW w:w="3685" w:type="dxa"/>
            <w:tcMar>
              <w:top w:w="85" w:type="dxa"/>
              <w:left w:w="85" w:type="dxa"/>
              <w:bottom w:w="85" w:type="dxa"/>
              <w:right w:w="85" w:type="dxa"/>
            </w:tcMar>
          </w:tcPr>
          <w:p w14:paraId="7B9B776A">
            <w:pPr>
              <w:spacing w:before="40" w:after="60" w:line="312" w:lineRule="auto"/>
              <w:ind w:firstLine="0"/>
              <w:jc w:val="left"/>
            </w:pPr>
            <w:r>
              <w:rPr>
                <w:rFonts w:ascii="Times New Roman" w:hAnsi="Times New Roman" w:eastAsia="Times New Roman" w:cs="Times New Roman"/>
                <w:b w:val="0"/>
                <w:sz w:val="28"/>
              </w:rPr>
              <w:t>2.205,00</w:t>
            </w:r>
          </w:p>
        </w:tc>
      </w:tr>
      <w:tr w14:paraId="70056F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47" w:type="dxa"/>
            <w:tcMar>
              <w:top w:w="85" w:type="dxa"/>
              <w:left w:w="85" w:type="dxa"/>
              <w:bottom w:w="85" w:type="dxa"/>
              <w:right w:w="85" w:type="dxa"/>
            </w:tcMar>
          </w:tcPr>
          <w:p w14:paraId="1A918820">
            <w:pPr>
              <w:spacing w:before="40" w:after="60" w:line="312" w:lineRule="auto"/>
              <w:ind w:firstLine="0"/>
              <w:jc w:val="left"/>
            </w:pPr>
            <w:r>
              <w:rPr>
                <w:rFonts w:ascii="Times New Roman" w:hAnsi="Times New Roman" w:eastAsia="Times New Roman" w:cs="Times New Roman"/>
                <w:b w:val="0"/>
                <w:sz w:val="28"/>
              </w:rPr>
              <w:t>BTC</w:t>
            </w:r>
          </w:p>
        </w:tc>
        <w:tc>
          <w:tcPr>
            <w:tcW w:w="1701" w:type="dxa"/>
            <w:tcMar>
              <w:top w:w="85" w:type="dxa"/>
              <w:left w:w="85" w:type="dxa"/>
              <w:bottom w:w="85" w:type="dxa"/>
              <w:right w:w="85" w:type="dxa"/>
            </w:tcMar>
          </w:tcPr>
          <w:p w14:paraId="7FE1F1F9">
            <w:pPr>
              <w:spacing w:before="40" w:after="60" w:line="312" w:lineRule="auto"/>
              <w:ind w:firstLine="0"/>
              <w:jc w:val="left"/>
            </w:pPr>
            <w:r>
              <w:rPr>
                <w:rFonts w:ascii="Times New Roman" w:hAnsi="Times New Roman" w:eastAsia="Times New Roman" w:cs="Times New Roman"/>
                <w:b w:val="0"/>
                <w:sz w:val="28"/>
              </w:rPr>
              <w:t>0,08</w:t>
            </w:r>
          </w:p>
        </w:tc>
        <w:tc>
          <w:tcPr>
            <w:tcW w:w="2438" w:type="dxa"/>
            <w:tcMar>
              <w:top w:w="85" w:type="dxa"/>
              <w:left w:w="85" w:type="dxa"/>
              <w:bottom w:w="85" w:type="dxa"/>
              <w:right w:w="85" w:type="dxa"/>
            </w:tcMar>
          </w:tcPr>
          <w:p w14:paraId="137DFB23">
            <w:pPr>
              <w:spacing w:before="40" w:after="60" w:line="312" w:lineRule="auto"/>
              <w:ind w:firstLine="0"/>
              <w:jc w:val="left"/>
            </w:pPr>
            <w:r>
              <w:rPr>
                <w:rFonts w:ascii="Times New Roman" w:hAnsi="Times New Roman" w:eastAsia="Times New Roman" w:cs="Times New Roman"/>
                <w:b w:val="0"/>
                <w:sz w:val="28"/>
              </w:rPr>
              <w:t>65.000,00</w:t>
            </w:r>
          </w:p>
        </w:tc>
        <w:tc>
          <w:tcPr>
            <w:tcW w:w="3685" w:type="dxa"/>
            <w:tcMar>
              <w:top w:w="85" w:type="dxa"/>
              <w:left w:w="85" w:type="dxa"/>
              <w:bottom w:w="85" w:type="dxa"/>
              <w:right w:w="85" w:type="dxa"/>
            </w:tcMar>
          </w:tcPr>
          <w:p w14:paraId="69C62F4C">
            <w:pPr>
              <w:spacing w:before="40" w:after="60" w:line="312" w:lineRule="auto"/>
              <w:ind w:firstLine="0"/>
              <w:jc w:val="left"/>
            </w:pPr>
            <w:r>
              <w:rPr>
                <w:rFonts w:ascii="Times New Roman" w:hAnsi="Times New Roman" w:eastAsia="Times New Roman" w:cs="Times New Roman"/>
                <w:b w:val="0"/>
                <w:sz w:val="28"/>
              </w:rPr>
              <w:t>5.200,00</w:t>
            </w:r>
          </w:p>
        </w:tc>
      </w:tr>
      <w:tr w14:paraId="402380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47" w:type="dxa"/>
            <w:tcMar>
              <w:top w:w="85" w:type="dxa"/>
              <w:left w:w="85" w:type="dxa"/>
              <w:bottom w:w="85" w:type="dxa"/>
              <w:right w:w="85" w:type="dxa"/>
            </w:tcMar>
          </w:tcPr>
          <w:p w14:paraId="364FF585">
            <w:pPr>
              <w:spacing w:before="40" w:after="60" w:line="312" w:lineRule="auto"/>
              <w:ind w:firstLine="0"/>
              <w:jc w:val="left"/>
            </w:pPr>
            <w:r>
              <w:rPr>
                <w:rFonts w:ascii="Times New Roman" w:hAnsi="Times New Roman" w:eastAsia="Times New Roman" w:cs="Times New Roman"/>
                <w:b w:val="0"/>
                <w:sz w:val="28"/>
              </w:rPr>
              <w:t>Tổng</w:t>
            </w:r>
          </w:p>
        </w:tc>
        <w:tc>
          <w:tcPr>
            <w:tcW w:w="1701" w:type="dxa"/>
            <w:tcMar>
              <w:top w:w="85" w:type="dxa"/>
              <w:left w:w="85" w:type="dxa"/>
              <w:bottom w:w="85" w:type="dxa"/>
              <w:right w:w="85" w:type="dxa"/>
            </w:tcMar>
          </w:tcPr>
          <w:p w14:paraId="49CBEFAD">
            <w:pPr>
              <w:spacing w:before="40" w:after="60" w:line="312" w:lineRule="auto"/>
              <w:ind w:firstLine="0"/>
              <w:jc w:val="left"/>
            </w:pPr>
          </w:p>
        </w:tc>
        <w:tc>
          <w:tcPr>
            <w:tcW w:w="2438" w:type="dxa"/>
            <w:tcMar>
              <w:top w:w="85" w:type="dxa"/>
              <w:left w:w="85" w:type="dxa"/>
              <w:bottom w:w="85" w:type="dxa"/>
              <w:right w:w="85" w:type="dxa"/>
            </w:tcMar>
          </w:tcPr>
          <w:p w14:paraId="17976228">
            <w:pPr>
              <w:spacing w:before="40" w:after="60" w:line="312" w:lineRule="auto"/>
              <w:ind w:firstLine="0"/>
              <w:jc w:val="left"/>
            </w:pPr>
          </w:p>
        </w:tc>
        <w:tc>
          <w:tcPr>
            <w:tcW w:w="3685" w:type="dxa"/>
            <w:tcMar>
              <w:top w:w="85" w:type="dxa"/>
              <w:left w:w="85" w:type="dxa"/>
              <w:bottom w:w="85" w:type="dxa"/>
              <w:right w:w="85" w:type="dxa"/>
            </w:tcMar>
          </w:tcPr>
          <w:p w14:paraId="31E43036">
            <w:pPr>
              <w:spacing w:before="40" w:after="60" w:line="312" w:lineRule="auto"/>
              <w:ind w:firstLine="0"/>
              <w:jc w:val="left"/>
            </w:pPr>
            <w:r>
              <w:rPr>
                <w:rFonts w:ascii="Times New Roman" w:hAnsi="Times New Roman" w:eastAsia="Times New Roman" w:cs="Times New Roman"/>
                <w:b w:val="0"/>
                <w:sz w:val="28"/>
              </w:rPr>
              <w:t>16.677,20</w:t>
            </w:r>
          </w:p>
        </w:tc>
      </w:tr>
    </w:tbl>
    <w:p w14:paraId="7DB68B80">
      <w:pPr>
        <w:spacing w:after="0"/>
      </w:pPr>
    </w:p>
    <w:p w14:paraId="192B752D">
      <w:r>
        <w:rPr>
          <w:rFonts w:ascii="Times New Roman" w:hAnsi="Times New Roman" w:eastAsia="Times New Roman" w:cs="Times New Roman"/>
        </w:rPr>
        <w:t>Danh mục demo có tên “Danh mục tăng trưởng”, tiền tệ cơ sở USD. Các mã được chọn để tạo nhiều nhóm tài sản và có cả số lượng nguyên lẫn số lượng thập phân. Giá vốn trong bảng là phép nhân số lượng với giá mua, chưa cộng phí; do đó không nên dùng tổng này để đối chiếu trực tiếp một chỉ tiêu đã bao gồm phí mà không điều chỉnh cùng quy ước.</w:t>
      </w:r>
    </w:p>
    <w:p w14:paraId="21577981">
      <w:r>
        <w:rPr>
          <w:rFonts w:ascii="Times New Roman" w:hAnsi="Times New Roman" w:eastAsia="Times New Roman" w:cs="Times New Roman"/>
        </w:rPr>
        <w:t>Watchlist demo có tên “Cổ phiếu đang theo dõi”, chứa MSFT, GOOGL, AMZN và QQQ. Mục tiêu demo có số tiền đích 50.000 USD và ngày 31/12/2030. Đây là dữ liệu kiểm thử minh họa cấu trúc đầu vào, không phải lời khuyên phân bổ tài sản hay cam kết tăng trưởng.</w:t>
      </w:r>
    </w:p>
    <w:p w14:paraId="638D602B">
      <w:r>
        <w:rPr>
          <w:rFonts w:ascii="Times New Roman" w:hAnsi="Times New Roman" w:eastAsia="Times New Roman" w:cs="Times New Roman"/>
        </w:rPr>
        <w:t>Các bản ghi được đọc lại qua API trong bản production. Ảnh màn hình ở các mục tiếp theo thể hiện trạng thái app tại lần chụp. Báo giá lấy từ nguồn ngoài có thể thay đổi giữa các lần chụp; để kiểm tra công thức một cách tái lập, các ca kiểm thử dùng giá đầu vào cố định thay vì phụ thuộc giá live.</w:t>
      </w:r>
    </w:p>
    <w:p w14:paraId="2FFE3B1C">
      <w:pPr>
        <w:pStyle w:val="4"/>
      </w:pPr>
      <w:r>
        <w:rPr>
          <w:rFonts w:ascii="Times New Roman" w:hAnsi="Times New Roman" w:eastAsia="Times New Roman" w:cs="Times New Roman"/>
        </w:rPr>
        <w:t>3.1.4 Giao diện và kết quả quan sát</w:t>
      </w:r>
    </w:p>
    <w:p w14:paraId="2FE90236">
      <w:r>
        <w:rPr>
          <w:rFonts w:ascii="Times New Roman" w:hAnsi="Times New Roman" w:eastAsia="Times New Roman" w:cs="Times New Roman"/>
        </w:rPr>
        <w:t>Các ảnh dưới đây ghi nhận bản production local trước đợt sửa bổ sung về số lượng và snapshot. Ảnh được giữ để mô tả giao diện và dấu vết lỗi, không dùng các số liệu rủi ro hoặc tổng hợp chưa đối chiếu làm kết quả nghiệm thu. Bản mã nguồn sau sửa đạt kiểm thử tự động và build frontend; việc khởi động backend mới đang cần hoàn tất cấu hình kết nối cơ sở dữ liệu.</w:t>
      </w:r>
    </w:p>
    <w:p w14:paraId="1B0A07F6">
      <w:r>
        <w:rPr>
          <w:rFonts w:ascii="Times New Roman" w:hAnsi="Times New Roman" w:eastAsia="Times New Roman" w:cs="Times New Roman"/>
        </w:rPr>
        <w:t>Trang tổng quan tập hợp các chỉ tiêu và điểm truy cập chức năng. Khi đọc ảnh, cần phân biệt dữ liệu giao dịch nội bộ với báo giá ngoài. Một chỉ tiêu chỉ có ý nghĩa nếu tiền tệ và phạm vi danh mục được xác định.</w:t>
      </w:r>
    </w:p>
    <w:p w14:paraId="22BDEE93">
      <w:pPr>
        <w:keepNext/>
        <w:ind w:firstLine="0"/>
        <w:jc w:val="center"/>
      </w:pPr>
      <w:r>
        <w:rPr>
          <w:rFonts w:ascii="Times New Roman" w:hAnsi="Times New Roman" w:eastAsia="Times New Roman" w:cs="Times New Roman"/>
        </w:rPr>
        <w:drawing>
          <wp:inline distT="0" distB="0" distL="114300" distR="114300">
            <wp:extent cx="5759450" cy="3999865"/>
            <wp:effectExtent l="0" t="0" r="1270" b="8255"/>
            <wp:docPr id="5" name="Picture 5" descr="Trang tổng quan danh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rang tổng quan danh mục"/>
                    <pic:cNvPicPr>
                      <a:picLocks noChangeAspect="1"/>
                    </pic:cNvPicPr>
                  </pic:nvPicPr>
                  <pic:blipFill>
                    <a:blip r:embed="rId11"/>
                    <a:stretch>
                      <a:fillRect/>
                    </a:stretch>
                  </pic:blipFill>
                  <pic:spPr>
                    <a:xfrm>
                      <a:off x="0" y="0"/>
                      <a:ext cx="5760000" cy="4000000"/>
                    </a:xfrm>
                    <a:prstGeom prst="rect">
                      <a:avLst/>
                    </a:prstGeom>
                  </pic:spPr>
                </pic:pic>
              </a:graphicData>
            </a:graphic>
          </wp:inline>
        </w:drawing>
      </w:r>
    </w:p>
    <w:p w14:paraId="3AB844A0">
      <w:pPr>
        <w:pStyle w:val="16"/>
      </w:pPr>
      <w:r>
        <w:rPr>
          <w:rFonts w:ascii="Times New Roman" w:hAnsi="Times New Roman" w:eastAsia="Times New Roman" w:cs="Times New Roman"/>
        </w:rPr>
        <w:t>Hình 3.1. Trang tổng quan danh mục</w:t>
      </w:r>
    </w:p>
    <w:p w14:paraId="5C64D3A2">
      <w:r>
        <w:rPr>
          <w:rFonts w:ascii="Times New Roman" w:hAnsi="Times New Roman" w:eastAsia="Times New Roman" w:cs="Times New Roman"/>
        </w:rPr>
        <w:t>Bảng tài sản là nơi đối chiếu số lượng với lịch sử giao dịch. Tên tài sản, đơn vị tiền tệ và các trạng thái thiếu giá cần được giữ rõ ràng. Không sử dụng màu sắc của chỉ tiêu như bằng chứng duy nhất cho tính đúng.</w:t>
      </w:r>
    </w:p>
    <w:p w14:paraId="54F887EF">
      <w:pPr>
        <w:keepNext/>
        <w:ind w:firstLine="0"/>
        <w:jc w:val="center"/>
      </w:pPr>
      <w:r>
        <w:rPr>
          <w:rFonts w:ascii="Times New Roman" w:hAnsi="Times New Roman" w:eastAsia="Times New Roman" w:cs="Times New Roman"/>
        </w:rPr>
        <w:drawing>
          <wp:inline distT="0" distB="0" distL="114300" distR="114300">
            <wp:extent cx="5759450" cy="3999865"/>
            <wp:effectExtent l="0" t="0" r="1270" b="8255"/>
            <wp:docPr id="6" name="Picture 6" descr="Màn hình tài sản nắm gi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Màn hình tài sản nắm giữ"/>
                    <pic:cNvPicPr>
                      <a:picLocks noChangeAspect="1"/>
                    </pic:cNvPicPr>
                  </pic:nvPicPr>
                  <pic:blipFill>
                    <a:blip r:embed="rId12"/>
                    <a:stretch>
                      <a:fillRect/>
                    </a:stretch>
                  </pic:blipFill>
                  <pic:spPr>
                    <a:xfrm>
                      <a:off x="0" y="0"/>
                      <a:ext cx="5760000" cy="4000000"/>
                    </a:xfrm>
                    <a:prstGeom prst="rect">
                      <a:avLst/>
                    </a:prstGeom>
                  </pic:spPr>
                </pic:pic>
              </a:graphicData>
            </a:graphic>
          </wp:inline>
        </w:drawing>
      </w:r>
    </w:p>
    <w:p w14:paraId="2FA95286">
      <w:pPr>
        <w:pStyle w:val="16"/>
      </w:pPr>
      <w:r>
        <w:rPr>
          <w:rFonts w:ascii="Times New Roman" w:hAnsi="Times New Roman" w:eastAsia="Times New Roman" w:cs="Times New Roman"/>
        </w:rPr>
        <w:t>Hình 3.2. Màn hình tài sản nắm giữ</w:t>
      </w:r>
    </w:p>
    <w:p w14:paraId="4B679AC5">
      <w:r>
        <w:rPr>
          <w:rFonts w:ascii="Times New Roman" w:hAnsi="Times New Roman" w:eastAsia="Times New Roman" w:cs="Times New Roman"/>
        </w:rPr>
        <w:t>Sổ giao dịch lưu dấu vết đầu vào để giải thích vị thế hiện tại. Bộ demo có nhiều mã và số lượng khác nhau, giúp phát hiện lỗi định dạng hoặc cộng nhầm giữa giao dịch và vị thế.</w:t>
      </w:r>
    </w:p>
    <w:p w14:paraId="11A57FA2">
      <w:pPr>
        <w:keepNext/>
        <w:ind w:firstLine="0"/>
        <w:jc w:val="center"/>
      </w:pPr>
      <w:r>
        <w:rPr>
          <w:rFonts w:ascii="Times New Roman" w:hAnsi="Times New Roman" w:eastAsia="Times New Roman" w:cs="Times New Roman"/>
        </w:rPr>
        <w:drawing>
          <wp:inline distT="0" distB="0" distL="114300" distR="114300">
            <wp:extent cx="5759450" cy="3999865"/>
            <wp:effectExtent l="0" t="0" r="1270" b="8255"/>
            <wp:docPr id="7" name="Picture 7" descr="Sổ giao dịch của tài khoản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ổ giao dịch của tài khoản demo"/>
                    <pic:cNvPicPr>
                      <a:picLocks noChangeAspect="1"/>
                    </pic:cNvPicPr>
                  </pic:nvPicPr>
                  <pic:blipFill>
                    <a:blip r:embed="rId13"/>
                    <a:stretch>
                      <a:fillRect/>
                    </a:stretch>
                  </pic:blipFill>
                  <pic:spPr>
                    <a:xfrm>
                      <a:off x="0" y="0"/>
                      <a:ext cx="5760000" cy="4000000"/>
                    </a:xfrm>
                    <a:prstGeom prst="rect">
                      <a:avLst/>
                    </a:prstGeom>
                  </pic:spPr>
                </pic:pic>
              </a:graphicData>
            </a:graphic>
          </wp:inline>
        </w:drawing>
      </w:r>
    </w:p>
    <w:p w14:paraId="441CCBE0">
      <w:pPr>
        <w:pStyle w:val="16"/>
      </w:pPr>
      <w:r>
        <w:rPr>
          <w:rFonts w:ascii="Times New Roman" w:hAnsi="Times New Roman" w:eastAsia="Times New Roman" w:cs="Times New Roman"/>
        </w:rPr>
        <w:t>Hình 3.3. Sổ giao dịch của tài khoản demo</w:t>
      </w:r>
    </w:p>
    <w:p w14:paraId="1ED126C6">
      <w:r>
        <w:rPr>
          <w:rFonts w:ascii="Times New Roman" w:hAnsi="Times New Roman" w:eastAsia="Times New Roman" w:cs="Times New Roman"/>
        </w:rPr>
        <w:t>Màn hình chi tiết tập trung vào một danh mục. Các bộ lọc nhóm tài sản sử dụng quy tắc chuẩn hóa đã mô tả ở chương 2. Lỗi phân loại BOND được sửa tại thành phần biểu đồ và được đối chiếu bằng kiểm thử hồi quy.</w:t>
      </w:r>
    </w:p>
    <w:p w14:paraId="234E4FB7">
      <w:pPr>
        <w:keepNext/>
        <w:ind w:firstLine="0"/>
        <w:jc w:val="center"/>
      </w:pPr>
      <w:r>
        <w:rPr>
          <w:rFonts w:ascii="Times New Roman" w:hAnsi="Times New Roman" w:eastAsia="Times New Roman" w:cs="Times New Roman"/>
        </w:rPr>
        <w:drawing>
          <wp:inline distT="0" distB="0" distL="114300" distR="114300">
            <wp:extent cx="5759450" cy="3999865"/>
            <wp:effectExtent l="0" t="0" r="1270" b="8255"/>
            <wp:docPr id="8" name="Picture 8" descr="Chi tiết danh mục và biểu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i tiết danh mục và biểu đồ"/>
                    <pic:cNvPicPr>
                      <a:picLocks noChangeAspect="1"/>
                    </pic:cNvPicPr>
                  </pic:nvPicPr>
                  <pic:blipFill>
                    <a:blip r:embed="rId14"/>
                    <a:stretch>
                      <a:fillRect/>
                    </a:stretch>
                  </pic:blipFill>
                  <pic:spPr>
                    <a:xfrm>
                      <a:off x="0" y="0"/>
                      <a:ext cx="5760000" cy="4000000"/>
                    </a:xfrm>
                    <a:prstGeom prst="rect">
                      <a:avLst/>
                    </a:prstGeom>
                  </pic:spPr>
                </pic:pic>
              </a:graphicData>
            </a:graphic>
          </wp:inline>
        </w:drawing>
      </w:r>
    </w:p>
    <w:p w14:paraId="684156AE">
      <w:pPr>
        <w:pStyle w:val="16"/>
      </w:pPr>
      <w:r>
        <w:rPr>
          <w:rFonts w:ascii="Times New Roman" w:hAnsi="Times New Roman" w:eastAsia="Times New Roman" w:cs="Times New Roman"/>
        </w:rPr>
        <w:t>Hình 3.4. Chi tiết danh mục và biểu đồ</w:t>
      </w:r>
    </w:p>
    <w:p w14:paraId="0CE517E4">
      <w:r>
        <w:rPr>
          <w:rFonts w:ascii="Times New Roman" w:hAnsi="Times New Roman" w:eastAsia="Times New Roman" w:cs="Times New Roman"/>
        </w:rPr>
        <w:t>Danh sách theo dõi được tách khỏi phần tài sản sở hữu. Giá hiển thị phụ thuộc nhà cung cấp và thời điểm truy xuất; thêm mã quan tâm không phải là ghi nhận một giao dịch mua.</w:t>
      </w:r>
    </w:p>
    <w:p w14:paraId="19DEFACD">
      <w:pPr>
        <w:keepNext/>
        <w:ind w:firstLine="0"/>
        <w:jc w:val="center"/>
      </w:pPr>
      <w:r>
        <w:rPr>
          <w:rFonts w:ascii="Times New Roman" w:hAnsi="Times New Roman" w:eastAsia="Times New Roman" w:cs="Times New Roman"/>
        </w:rPr>
        <w:drawing>
          <wp:inline distT="0" distB="0" distL="114300" distR="114300">
            <wp:extent cx="5759450" cy="3999865"/>
            <wp:effectExtent l="0" t="0" r="1270" b="8255"/>
            <wp:docPr id="9" name="Picture 9" descr="Danh sách mã đang theo dõ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anh sách mã đang theo dõi"/>
                    <pic:cNvPicPr>
                      <a:picLocks noChangeAspect="1"/>
                    </pic:cNvPicPr>
                  </pic:nvPicPr>
                  <pic:blipFill>
                    <a:blip r:embed="rId15"/>
                    <a:stretch>
                      <a:fillRect/>
                    </a:stretch>
                  </pic:blipFill>
                  <pic:spPr>
                    <a:xfrm>
                      <a:off x="0" y="0"/>
                      <a:ext cx="5760000" cy="4000000"/>
                    </a:xfrm>
                    <a:prstGeom prst="rect">
                      <a:avLst/>
                    </a:prstGeom>
                  </pic:spPr>
                </pic:pic>
              </a:graphicData>
            </a:graphic>
          </wp:inline>
        </w:drawing>
      </w:r>
    </w:p>
    <w:p w14:paraId="78EE61A6">
      <w:pPr>
        <w:pStyle w:val="16"/>
      </w:pPr>
      <w:r>
        <w:rPr>
          <w:rFonts w:ascii="Times New Roman" w:hAnsi="Times New Roman" w:eastAsia="Times New Roman" w:cs="Times New Roman"/>
        </w:rPr>
        <w:t>Hình 3.5. Danh sách mã đang theo dõi</w:t>
      </w:r>
    </w:p>
    <w:p w14:paraId="03685C3D">
      <w:r>
        <w:rPr>
          <w:rFonts w:ascii="Times New Roman" w:hAnsi="Times New Roman" w:eastAsia="Times New Roman" w:cs="Times New Roman"/>
        </w:rPr>
        <w:t>Màn hình phân tích sử dụng dữ liệu đầu vào của danh mục. Những khu vực không đủ dữ liệu không được diễn giải thành dự báo. Phạm vi kiểm chứng của báo cáo tập trung vào khả năng hiển thị và các kiểm thử đã ghi nhận.</w:t>
      </w:r>
    </w:p>
    <w:p w14:paraId="67915C74">
      <w:pPr>
        <w:keepNext/>
        <w:ind w:firstLine="0"/>
        <w:jc w:val="center"/>
      </w:pPr>
      <w:r>
        <w:rPr>
          <w:rFonts w:ascii="Times New Roman" w:hAnsi="Times New Roman" w:eastAsia="Times New Roman" w:cs="Times New Roman"/>
        </w:rPr>
        <w:drawing>
          <wp:inline distT="0" distB="0" distL="114300" distR="114300">
            <wp:extent cx="5759450" cy="3999865"/>
            <wp:effectExtent l="0" t="0" r="1270" b="8255"/>
            <wp:docPr id="10" name="Picture 10" descr="Màn hình phân tích danh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Màn hình phân tích danh mục"/>
                    <pic:cNvPicPr>
                      <a:picLocks noChangeAspect="1"/>
                    </pic:cNvPicPr>
                  </pic:nvPicPr>
                  <pic:blipFill>
                    <a:blip r:embed="rId16"/>
                    <a:stretch>
                      <a:fillRect/>
                    </a:stretch>
                  </pic:blipFill>
                  <pic:spPr>
                    <a:xfrm>
                      <a:off x="0" y="0"/>
                      <a:ext cx="5760000" cy="4000000"/>
                    </a:xfrm>
                    <a:prstGeom prst="rect">
                      <a:avLst/>
                    </a:prstGeom>
                  </pic:spPr>
                </pic:pic>
              </a:graphicData>
            </a:graphic>
          </wp:inline>
        </w:drawing>
      </w:r>
    </w:p>
    <w:p w14:paraId="16378614">
      <w:pPr>
        <w:pStyle w:val="16"/>
      </w:pPr>
      <w:r>
        <w:rPr>
          <w:rFonts w:ascii="Times New Roman" w:hAnsi="Times New Roman" w:eastAsia="Times New Roman" w:cs="Times New Roman"/>
        </w:rPr>
        <w:t>Hình 3.6. Màn hình phân tích danh mục</w:t>
      </w:r>
    </w:p>
    <w:p w14:paraId="68D7DB35">
      <w:r>
        <w:rPr>
          <w:rFonts w:ascii="Times New Roman" w:hAnsi="Times New Roman" w:eastAsia="Times New Roman" w:cs="Times New Roman"/>
        </w:rPr>
        <w:t>Màn hình thị trường cho phép tiếp cận các nhóm mã và thông tin tra cứu. Dữ liệu có thể biến đổi theo phiên. Báo cáo không lấy ảnh này làm bằng chứng về độ trễ thời gian thực hoặc độ bao phủ tất cả thị trường.</w:t>
      </w:r>
    </w:p>
    <w:p w14:paraId="5D880156">
      <w:pPr>
        <w:keepNext/>
        <w:ind w:firstLine="0"/>
        <w:jc w:val="center"/>
      </w:pPr>
      <w:r>
        <w:rPr>
          <w:rFonts w:ascii="Times New Roman" w:hAnsi="Times New Roman" w:eastAsia="Times New Roman" w:cs="Times New Roman"/>
        </w:rPr>
        <w:drawing>
          <wp:inline distT="0" distB="0" distL="114300" distR="114300">
            <wp:extent cx="5759450" cy="3999865"/>
            <wp:effectExtent l="0" t="0" r="1270" b="8255"/>
            <wp:docPr id="11" name="Picture 11" descr="Màn hình thông tin thị tr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Màn hình thông tin thị trường"/>
                    <pic:cNvPicPr>
                      <a:picLocks noChangeAspect="1"/>
                    </pic:cNvPicPr>
                  </pic:nvPicPr>
                  <pic:blipFill>
                    <a:blip r:embed="rId17"/>
                    <a:stretch>
                      <a:fillRect/>
                    </a:stretch>
                  </pic:blipFill>
                  <pic:spPr>
                    <a:xfrm>
                      <a:off x="0" y="0"/>
                      <a:ext cx="5760000" cy="4000000"/>
                    </a:xfrm>
                    <a:prstGeom prst="rect">
                      <a:avLst/>
                    </a:prstGeom>
                  </pic:spPr>
                </pic:pic>
              </a:graphicData>
            </a:graphic>
          </wp:inline>
        </w:drawing>
      </w:r>
    </w:p>
    <w:p w14:paraId="44E76631">
      <w:pPr>
        <w:pStyle w:val="16"/>
      </w:pPr>
      <w:r>
        <w:rPr>
          <w:rFonts w:ascii="Times New Roman" w:hAnsi="Times New Roman" w:eastAsia="Times New Roman" w:cs="Times New Roman"/>
        </w:rPr>
        <w:t>Hình 3.7. Màn hình thông tin thị trường</w:t>
      </w:r>
    </w:p>
    <w:p w14:paraId="10330C9D">
      <w:pPr>
        <w:pStyle w:val="3"/>
      </w:pPr>
      <w:bookmarkStart w:id="15" w:name="_Toc27"/>
      <w:r>
        <w:rPr>
          <w:rFonts w:ascii="Times New Roman" w:hAnsi="Times New Roman" w:eastAsia="Times New Roman" w:cs="Times New Roman"/>
        </w:rPr>
        <w:t>3.2 Kiểm thử và đánh giá sản phẩm</w:t>
      </w:r>
      <w:bookmarkEnd w:id="15"/>
    </w:p>
    <w:p w14:paraId="642AB0FD">
      <w:pPr>
        <w:pStyle w:val="4"/>
      </w:pPr>
      <w:r>
        <w:rPr>
          <w:rFonts w:ascii="Times New Roman" w:hAnsi="Times New Roman" w:eastAsia="Times New Roman" w:cs="Times New Roman"/>
        </w:rPr>
        <w:t>3.2.1 Phương pháp kiểm thử và mức độ bằng chứng</w:t>
      </w:r>
    </w:p>
    <w:p w14:paraId="62974E60">
      <w:r>
        <w:rPr>
          <w:rFonts w:ascii="Times New Roman" w:hAnsi="Times New Roman" w:eastAsia="Times New Roman" w:cs="Times New Roman"/>
        </w:rPr>
        <w:t>Bộ kiểm thử tự động được chạy lại sau khi sửa lỗi phân loại tài sản. Frontend có 20 tệp kiểm thử với 100 ca đạt. Backend có 17 lớp với 37 ca đạt, không có ca thất bại, lỗi hoặc bỏ qua theo kết quả Surefire. Đây là số ca được test runner báo cáo, không phải tỷ lệ bao phủ mã nguồn. [7]</w:t>
      </w:r>
    </w:p>
    <w:p w14:paraId="517B9DF6">
      <w:r>
        <w:rPr>
          <w:rFonts w:ascii="Times New Roman" w:hAnsi="Times New Roman" w:eastAsia="Times New Roman" w:cs="Times New Roman"/>
        </w:rPr>
        <w:t>Ở bước kiểm tra trực tiếp, đăng nhập qua proxy của bản production thành công. Các API đọc danh mục, holdings, giao dịch, watchlist và mục tiêu trả mã 200. Yêu cầu đọc danh mục khi không có xác thực trả 401. Kiểm tra trực tiếp này bổ sung cho unit test bằng cách đi qua cấu hình proxy và backend đang chạy.</w:t>
      </w:r>
    </w:p>
    <w:p w14:paraId="7ABE8C7C">
      <w:r>
        <w:rPr>
          <w:rFonts w:ascii="Times New Roman" w:hAnsi="Times New Roman" w:eastAsia="Times New Roman" w:cs="Times New Roman"/>
        </w:rPr>
        <w:t>Các test backend sử dụng mock ở nhiều dịch vụ. Vì vậy, một kết quả đạt có thể xác nhận đúng lời gọi phụ thuộc mà chưa xác nhận tính nguyên tử trên cơ sở dữ liệu. Tương tự, các test component frontend không thay thế cho kiểm thử đầy đủ trên trình duyệt. Báo cáo giữ riêng phạm vi này để người nghiệm thu chọn bước kiểm tra tiếp theo phù hợp.</w:t>
      </w:r>
    </w:p>
    <w:p w14:paraId="0BF5086E">
      <w:pPr>
        <w:pStyle w:val="16"/>
        <w:keepNext/>
      </w:pPr>
      <w:r>
        <w:rPr>
          <w:rFonts w:ascii="Times New Roman" w:hAnsi="Times New Roman" w:eastAsia="Times New Roman" w:cs="Times New Roman"/>
        </w:rPr>
        <w:t>Bảng 3.3. Tổng hợp kết quả kiểm chứng</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81"/>
        <w:gridCol w:w="2438"/>
        <w:gridCol w:w="4252"/>
      </w:tblGrid>
      <w:tr w14:paraId="4CA1F4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381" w:type="dxa"/>
            <w:shd w:val="clear" w:color="auto" w:fill="E7EDF3"/>
            <w:tcMar>
              <w:top w:w="85" w:type="dxa"/>
              <w:left w:w="85" w:type="dxa"/>
              <w:bottom w:w="85" w:type="dxa"/>
              <w:right w:w="85" w:type="dxa"/>
            </w:tcMar>
          </w:tcPr>
          <w:p w14:paraId="46A1BA94">
            <w:pPr>
              <w:keepNext/>
              <w:spacing w:before="40" w:after="60" w:line="312" w:lineRule="auto"/>
              <w:ind w:firstLine="0"/>
              <w:jc w:val="left"/>
            </w:pPr>
            <w:r>
              <w:rPr>
                <w:rFonts w:ascii="Times New Roman" w:hAnsi="Times New Roman" w:eastAsia="Times New Roman" w:cs="Times New Roman"/>
                <w:b/>
                <w:sz w:val="28"/>
              </w:rPr>
              <w:t>Nhóm</w:t>
            </w:r>
          </w:p>
        </w:tc>
        <w:tc>
          <w:tcPr>
            <w:tcW w:w="2438" w:type="dxa"/>
            <w:shd w:val="clear" w:color="auto" w:fill="E7EDF3"/>
            <w:tcMar>
              <w:top w:w="85" w:type="dxa"/>
              <w:left w:w="85" w:type="dxa"/>
              <w:bottom w:w="85" w:type="dxa"/>
              <w:right w:w="85" w:type="dxa"/>
            </w:tcMar>
          </w:tcPr>
          <w:p w14:paraId="09471FC0">
            <w:pPr>
              <w:keepNext/>
              <w:spacing w:before="40" w:after="60" w:line="312" w:lineRule="auto"/>
              <w:ind w:firstLine="0"/>
              <w:jc w:val="left"/>
            </w:pPr>
            <w:r>
              <w:rPr>
                <w:rFonts w:ascii="Times New Roman" w:hAnsi="Times New Roman" w:eastAsia="Times New Roman" w:cs="Times New Roman"/>
                <w:b/>
                <w:sz w:val="28"/>
              </w:rPr>
              <w:t>Kết quả</w:t>
            </w:r>
          </w:p>
        </w:tc>
        <w:tc>
          <w:tcPr>
            <w:tcW w:w="4252" w:type="dxa"/>
            <w:shd w:val="clear" w:color="auto" w:fill="E7EDF3"/>
            <w:tcMar>
              <w:top w:w="85" w:type="dxa"/>
              <w:left w:w="85" w:type="dxa"/>
              <w:bottom w:w="85" w:type="dxa"/>
              <w:right w:w="85" w:type="dxa"/>
            </w:tcMar>
          </w:tcPr>
          <w:p w14:paraId="1BFD6B23">
            <w:pPr>
              <w:keepNext/>
              <w:spacing w:before="40" w:after="60" w:line="312" w:lineRule="auto"/>
              <w:ind w:firstLine="0"/>
              <w:jc w:val="left"/>
            </w:pPr>
            <w:r>
              <w:rPr>
                <w:rFonts w:ascii="Times New Roman" w:hAnsi="Times New Roman" w:eastAsia="Times New Roman" w:cs="Times New Roman"/>
                <w:b/>
                <w:sz w:val="28"/>
              </w:rPr>
              <w:t>Diễn giải</w:t>
            </w:r>
          </w:p>
        </w:tc>
      </w:tr>
      <w:tr w14:paraId="329D24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tcMar>
              <w:top w:w="85" w:type="dxa"/>
              <w:left w:w="85" w:type="dxa"/>
              <w:bottom w:w="85" w:type="dxa"/>
              <w:right w:w="85" w:type="dxa"/>
            </w:tcMar>
          </w:tcPr>
          <w:p w14:paraId="5B3B17F7">
            <w:pPr>
              <w:spacing w:before="40" w:after="60" w:line="312" w:lineRule="auto"/>
              <w:ind w:firstLine="0"/>
              <w:jc w:val="left"/>
            </w:pPr>
            <w:r>
              <w:rPr>
                <w:rFonts w:ascii="Times New Roman" w:hAnsi="Times New Roman" w:eastAsia="Times New Roman" w:cs="Times New Roman"/>
                <w:b w:val="0"/>
                <w:sz w:val="28"/>
              </w:rPr>
              <w:t>Frontend tự động</w:t>
            </w:r>
          </w:p>
        </w:tc>
        <w:tc>
          <w:tcPr>
            <w:tcW w:w="2438" w:type="dxa"/>
            <w:tcMar>
              <w:top w:w="85" w:type="dxa"/>
              <w:left w:w="85" w:type="dxa"/>
              <w:bottom w:w="85" w:type="dxa"/>
              <w:right w:w="85" w:type="dxa"/>
            </w:tcMar>
          </w:tcPr>
          <w:p w14:paraId="18D0D621">
            <w:pPr>
              <w:spacing w:before="40" w:after="60" w:line="312" w:lineRule="auto"/>
              <w:ind w:firstLine="0"/>
              <w:jc w:val="left"/>
            </w:pPr>
            <w:r>
              <w:rPr>
                <w:rFonts w:ascii="Times New Roman" w:hAnsi="Times New Roman" w:eastAsia="Times New Roman" w:cs="Times New Roman"/>
                <w:b w:val="0"/>
                <w:sz w:val="28"/>
              </w:rPr>
              <w:t>100 đạt / 100</w:t>
            </w:r>
          </w:p>
        </w:tc>
        <w:tc>
          <w:tcPr>
            <w:tcW w:w="4252" w:type="dxa"/>
            <w:tcMar>
              <w:top w:w="85" w:type="dxa"/>
              <w:left w:w="85" w:type="dxa"/>
              <w:bottom w:w="85" w:type="dxa"/>
              <w:right w:w="85" w:type="dxa"/>
            </w:tcMar>
          </w:tcPr>
          <w:p w14:paraId="7DF941D4">
            <w:pPr>
              <w:spacing w:before="40" w:after="60" w:line="312" w:lineRule="auto"/>
              <w:ind w:firstLine="0"/>
              <w:jc w:val="left"/>
            </w:pPr>
            <w:r>
              <w:rPr>
                <w:rFonts w:ascii="Times New Roman" w:hAnsi="Times New Roman" w:eastAsia="Times New Roman" w:cs="Times New Roman"/>
                <w:b w:val="0"/>
                <w:sz w:val="28"/>
              </w:rPr>
              <w:t>20 tệp; sau sửa lỗi phân loại tài sản.</w:t>
            </w:r>
          </w:p>
        </w:tc>
      </w:tr>
      <w:tr w14:paraId="5AB2C0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tcMar>
              <w:top w:w="85" w:type="dxa"/>
              <w:left w:w="85" w:type="dxa"/>
              <w:bottom w:w="85" w:type="dxa"/>
              <w:right w:w="85" w:type="dxa"/>
            </w:tcMar>
          </w:tcPr>
          <w:p w14:paraId="1615601B">
            <w:pPr>
              <w:spacing w:before="40" w:after="60" w:line="312" w:lineRule="auto"/>
              <w:ind w:firstLine="0"/>
              <w:jc w:val="left"/>
            </w:pPr>
            <w:r>
              <w:rPr>
                <w:rFonts w:ascii="Times New Roman" w:hAnsi="Times New Roman" w:eastAsia="Times New Roman" w:cs="Times New Roman"/>
                <w:b w:val="0"/>
                <w:sz w:val="28"/>
              </w:rPr>
              <w:t>Backend tự động</w:t>
            </w:r>
          </w:p>
        </w:tc>
        <w:tc>
          <w:tcPr>
            <w:tcW w:w="2438" w:type="dxa"/>
            <w:tcMar>
              <w:top w:w="85" w:type="dxa"/>
              <w:left w:w="85" w:type="dxa"/>
              <w:bottom w:w="85" w:type="dxa"/>
              <w:right w:w="85" w:type="dxa"/>
            </w:tcMar>
          </w:tcPr>
          <w:p w14:paraId="68E9152F">
            <w:pPr>
              <w:spacing w:before="40" w:after="60" w:line="312" w:lineRule="auto"/>
              <w:ind w:firstLine="0"/>
              <w:jc w:val="left"/>
            </w:pPr>
            <w:r>
              <w:rPr>
                <w:rFonts w:ascii="Times New Roman" w:hAnsi="Times New Roman" w:eastAsia="Times New Roman" w:cs="Times New Roman"/>
                <w:b w:val="0"/>
                <w:sz w:val="28"/>
              </w:rPr>
              <w:t>37 đạt / 37</w:t>
            </w:r>
          </w:p>
        </w:tc>
        <w:tc>
          <w:tcPr>
            <w:tcW w:w="4252" w:type="dxa"/>
            <w:tcMar>
              <w:top w:w="85" w:type="dxa"/>
              <w:left w:w="85" w:type="dxa"/>
              <w:bottom w:w="85" w:type="dxa"/>
              <w:right w:w="85" w:type="dxa"/>
            </w:tcMar>
          </w:tcPr>
          <w:p w14:paraId="3979DCF0">
            <w:pPr>
              <w:spacing w:before="40" w:after="60" w:line="312" w:lineRule="auto"/>
              <w:ind w:firstLine="0"/>
              <w:jc w:val="left"/>
            </w:pPr>
            <w:r>
              <w:rPr>
                <w:rFonts w:ascii="Times New Roman" w:hAnsi="Times New Roman" w:eastAsia="Times New Roman" w:cs="Times New Roman"/>
                <w:b w:val="0"/>
                <w:sz w:val="28"/>
              </w:rPr>
              <w:t>17 lớp; 0 failure, 0 error, 0 skipped.</w:t>
            </w:r>
          </w:p>
        </w:tc>
      </w:tr>
      <w:tr w14:paraId="5A8D4C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tcMar>
              <w:top w:w="85" w:type="dxa"/>
              <w:left w:w="85" w:type="dxa"/>
              <w:bottom w:w="85" w:type="dxa"/>
              <w:right w:w="85" w:type="dxa"/>
            </w:tcMar>
          </w:tcPr>
          <w:p w14:paraId="0C9EA094">
            <w:pPr>
              <w:spacing w:before="40" w:after="60" w:line="312" w:lineRule="auto"/>
              <w:ind w:firstLine="0"/>
              <w:jc w:val="left"/>
            </w:pPr>
            <w:r>
              <w:rPr>
                <w:rFonts w:ascii="Times New Roman" w:hAnsi="Times New Roman" w:eastAsia="Times New Roman" w:cs="Times New Roman"/>
                <w:b w:val="0"/>
                <w:sz w:val="28"/>
              </w:rPr>
              <w:t>Khởi động production</w:t>
            </w:r>
          </w:p>
        </w:tc>
        <w:tc>
          <w:tcPr>
            <w:tcW w:w="2438" w:type="dxa"/>
            <w:tcMar>
              <w:top w:w="85" w:type="dxa"/>
              <w:left w:w="85" w:type="dxa"/>
              <w:bottom w:w="85" w:type="dxa"/>
              <w:right w:w="85" w:type="dxa"/>
            </w:tcMar>
          </w:tcPr>
          <w:p w14:paraId="23E8983D">
            <w:pPr>
              <w:spacing w:before="40" w:after="60" w:line="312" w:lineRule="auto"/>
              <w:ind w:firstLine="0"/>
              <w:jc w:val="left"/>
            </w:pPr>
            <w:r>
              <w:rPr>
                <w:rFonts w:ascii="Times New Roman" w:hAnsi="Times New Roman" w:eastAsia="Times New Roman" w:cs="Times New Roman"/>
                <w:b w:val="0"/>
                <w:sz w:val="28"/>
              </w:rPr>
              <w:t>Đạt tại local</w:t>
            </w:r>
          </w:p>
        </w:tc>
        <w:tc>
          <w:tcPr>
            <w:tcW w:w="4252" w:type="dxa"/>
            <w:tcMar>
              <w:top w:w="85" w:type="dxa"/>
              <w:left w:w="85" w:type="dxa"/>
              <w:bottom w:w="85" w:type="dxa"/>
              <w:right w:w="85" w:type="dxa"/>
            </w:tcMar>
          </w:tcPr>
          <w:p w14:paraId="207B1FE6">
            <w:pPr>
              <w:spacing w:before="40" w:after="60" w:line="312" w:lineRule="auto"/>
              <w:ind w:firstLine="0"/>
              <w:jc w:val="left"/>
            </w:pPr>
            <w:r>
              <w:rPr>
                <w:rFonts w:ascii="Times New Roman" w:hAnsi="Times New Roman" w:eastAsia="Times New Roman" w:cs="Times New Roman"/>
                <w:b w:val="0"/>
                <w:sz w:val="28"/>
              </w:rPr>
              <w:t>Next.js start chạy trên cổng 3010.</w:t>
            </w:r>
          </w:p>
        </w:tc>
      </w:tr>
      <w:tr w14:paraId="0E79DE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tcMar>
              <w:top w:w="85" w:type="dxa"/>
              <w:left w:w="85" w:type="dxa"/>
              <w:bottom w:w="85" w:type="dxa"/>
              <w:right w:w="85" w:type="dxa"/>
            </w:tcMar>
          </w:tcPr>
          <w:p w14:paraId="46E70AAA">
            <w:pPr>
              <w:spacing w:before="40" w:after="60" w:line="312" w:lineRule="auto"/>
              <w:ind w:firstLine="0"/>
              <w:jc w:val="left"/>
            </w:pPr>
            <w:r>
              <w:rPr>
                <w:rFonts w:ascii="Times New Roman" w:hAnsi="Times New Roman" w:eastAsia="Times New Roman" w:cs="Times New Roman"/>
                <w:b w:val="0"/>
                <w:sz w:val="28"/>
              </w:rPr>
              <w:t>API có xác thực</w:t>
            </w:r>
          </w:p>
        </w:tc>
        <w:tc>
          <w:tcPr>
            <w:tcW w:w="2438" w:type="dxa"/>
            <w:tcMar>
              <w:top w:w="85" w:type="dxa"/>
              <w:left w:w="85" w:type="dxa"/>
              <w:bottom w:w="85" w:type="dxa"/>
              <w:right w:w="85" w:type="dxa"/>
            </w:tcMar>
          </w:tcPr>
          <w:p w14:paraId="089782AA">
            <w:pPr>
              <w:spacing w:before="40" w:after="60" w:line="312" w:lineRule="auto"/>
              <w:ind w:firstLine="0"/>
              <w:jc w:val="left"/>
            </w:pPr>
            <w:r>
              <w:rPr>
                <w:rFonts w:ascii="Times New Roman" w:hAnsi="Times New Roman" w:eastAsia="Times New Roman" w:cs="Times New Roman"/>
                <w:b w:val="0"/>
                <w:sz w:val="28"/>
              </w:rPr>
              <w:t>5 nhóm đọc trả 200</w:t>
            </w:r>
          </w:p>
        </w:tc>
        <w:tc>
          <w:tcPr>
            <w:tcW w:w="4252" w:type="dxa"/>
            <w:tcMar>
              <w:top w:w="85" w:type="dxa"/>
              <w:left w:w="85" w:type="dxa"/>
              <w:bottom w:w="85" w:type="dxa"/>
              <w:right w:w="85" w:type="dxa"/>
            </w:tcMar>
          </w:tcPr>
          <w:p w14:paraId="0DAF4932">
            <w:pPr>
              <w:spacing w:before="40" w:after="60" w:line="312" w:lineRule="auto"/>
              <w:ind w:firstLine="0"/>
              <w:jc w:val="left"/>
            </w:pPr>
            <w:r>
              <w:rPr>
                <w:rFonts w:ascii="Times New Roman" w:hAnsi="Times New Roman" w:eastAsia="Times New Roman" w:cs="Times New Roman"/>
                <w:b w:val="0"/>
                <w:sz w:val="28"/>
              </w:rPr>
              <w:t>Danh mục, holdings, giao dịch, watchlist, mục tiêu.</w:t>
            </w:r>
          </w:p>
        </w:tc>
      </w:tr>
      <w:tr w14:paraId="6DBC2E8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tcMar>
              <w:top w:w="85" w:type="dxa"/>
              <w:left w:w="85" w:type="dxa"/>
              <w:bottom w:w="85" w:type="dxa"/>
              <w:right w:w="85" w:type="dxa"/>
            </w:tcMar>
          </w:tcPr>
          <w:p w14:paraId="56C29880">
            <w:pPr>
              <w:spacing w:before="40" w:after="60" w:line="312" w:lineRule="auto"/>
              <w:ind w:firstLine="0"/>
              <w:jc w:val="left"/>
            </w:pPr>
            <w:r>
              <w:rPr>
                <w:rFonts w:ascii="Times New Roman" w:hAnsi="Times New Roman" w:eastAsia="Times New Roman" w:cs="Times New Roman"/>
                <w:b w:val="0"/>
                <w:sz w:val="28"/>
              </w:rPr>
              <w:t>API chưa xác thực</w:t>
            </w:r>
          </w:p>
        </w:tc>
        <w:tc>
          <w:tcPr>
            <w:tcW w:w="2438" w:type="dxa"/>
            <w:tcMar>
              <w:top w:w="85" w:type="dxa"/>
              <w:left w:w="85" w:type="dxa"/>
              <w:bottom w:w="85" w:type="dxa"/>
              <w:right w:w="85" w:type="dxa"/>
            </w:tcMar>
          </w:tcPr>
          <w:p w14:paraId="6CEF627F">
            <w:pPr>
              <w:spacing w:before="40" w:after="60" w:line="312" w:lineRule="auto"/>
              <w:ind w:firstLine="0"/>
              <w:jc w:val="left"/>
            </w:pPr>
            <w:r>
              <w:rPr>
                <w:rFonts w:ascii="Times New Roman" w:hAnsi="Times New Roman" w:eastAsia="Times New Roman" w:cs="Times New Roman"/>
                <w:b w:val="0"/>
                <w:sz w:val="28"/>
              </w:rPr>
              <w:t>401</w:t>
            </w:r>
          </w:p>
        </w:tc>
        <w:tc>
          <w:tcPr>
            <w:tcW w:w="4252" w:type="dxa"/>
            <w:tcMar>
              <w:top w:w="85" w:type="dxa"/>
              <w:left w:w="85" w:type="dxa"/>
              <w:bottom w:w="85" w:type="dxa"/>
              <w:right w:w="85" w:type="dxa"/>
            </w:tcMar>
          </w:tcPr>
          <w:p w14:paraId="7ACAFCA0">
            <w:pPr>
              <w:spacing w:before="40" w:after="60" w:line="312" w:lineRule="auto"/>
              <w:ind w:firstLine="0"/>
              <w:jc w:val="left"/>
            </w:pPr>
            <w:r>
              <w:rPr>
                <w:rFonts w:ascii="Times New Roman" w:hAnsi="Times New Roman" w:eastAsia="Times New Roman" w:cs="Times New Roman"/>
                <w:b w:val="0"/>
                <w:sz w:val="28"/>
              </w:rPr>
              <w:t>Endpoint danh mục từ chối truy cập.</w:t>
            </w:r>
          </w:p>
        </w:tc>
      </w:tr>
      <w:tr w14:paraId="7F20D7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tcMar>
              <w:top w:w="85" w:type="dxa"/>
              <w:left w:w="85" w:type="dxa"/>
              <w:bottom w:w="85" w:type="dxa"/>
              <w:right w:w="85" w:type="dxa"/>
            </w:tcMar>
          </w:tcPr>
          <w:p w14:paraId="7152D542">
            <w:pPr>
              <w:spacing w:before="40" w:after="60" w:line="312" w:lineRule="auto"/>
              <w:ind w:firstLine="0"/>
              <w:jc w:val="left"/>
            </w:pPr>
            <w:r>
              <w:rPr>
                <w:rFonts w:ascii="Times New Roman" w:hAnsi="Times New Roman" w:eastAsia="Times New Roman" w:cs="Times New Roman"/>
                <w:b w:val="0"/>
                <w:sz w:val="28"/>
              </w:rPr>
              <w:t>Hiệu năng tải</w:t>
            </w:r>
          </w:p>
        </w:tc>
        <w:tc>
          <w:tcPr>
            <w:tcW w:w="2438" w:type="dxa"/>
            <w:tcMar>
              <w:top w:w="85" w:type="dxa"/>
              <w:left w:w="85" w:type="dxa"/>
              <w:bottom w:w="85" w:type="dxa"/>
              <w:right w:w="85" w:type="dxa"/>
            </w:tcMar>
          </w:tcPr>
          <w:p w14:paraId="0FC31861">
            <w:pPr>
              <w:spacing w:before="40" w:after="60" w:line="312" w:lineRule="auto"/>
              <w:ind w:firstLine="0"/>
              <w:jc w:val="left"/>
            </w:pPr>
            <w:r>
              <w:rPr>
                <w:rFonts w:ascii="Times New Roman" w:hAnsi="Times New Roman" w:eastAsia="Times New Roman" w:cs="Times New Roman"/>
                <w:b w:val="0"/>
                <w:sz w:val="28"/>
              </w:rPr>
              <w:t>Chưa đo</w:t>
            </w:r>
          </w:p>
        </w:tc>
        <w:tc>
          <w:tcPr>
            <w:tcW w:w="4252" w:type="dxa"/>
            <w:tcMar>
              <w:top w:w="85" w:type="dxa"/>
              <w:left w:w="85" w:type="dxa"/>
              <w:bottom w:w="85" w:type="dxa"/>
              <w:right w:w="85" w:type="dxa"/>
            </w:tcMar>
          </w:tcPr>
          <w:p w14:paraId="5AF1E0D5">
            <w:pPr>
              <w:spacing w:before="40" w:after="60" w:line="312" w:lineRule="auto"/>
              <w:ind w:firstLine="0"/>
              <w:jc w:val="left"/>
            </w:pPr>
            <w:r>
              <w:rPr>
                <w:rFonts w:ascii="Times New Roman" w:hAnsi="Times New Roman" w:eastAsia="Times New Roman" w:cs="Times New Roman"/>
                <w:b w:val="0"/>
                <w:sz w:val="28"/>
              </w:rPr>
              <w:t>Không có số p95 hoặc số người dùng đồng thời.</w:t>
            </w:r>
          </w:p>
        </w:tc>
      </w:tr>
      <w:tr w14:paraId="6E1A71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tcMar>
              <w:top w:w="85" w:type="dxa"/>
              <w:left w:w="85" w:type="dxa"/>
              <w:bottom w:w="85" w:type="dxa"/>
              <w:right w:w="85" w:type="dxa"/>
            </w:tcMar>
          </w:tcPr>
          <w:p w14:paraId="1E771FDF">
            <w:pPr>
              <w:spacing w:before="40" w:after="60" w:line="312" w:lineRule="auto"/>
              <w:ind w:firstLine="0"/>
              <w:jc w:val="left"/>
            </w:pPr>
            <w:r>
              <w:rPr>
                <w:rFonts w:ascii="Times New Roman" w:hAnsi="Times New Roman" w:eastAsia="Times New Roman" w:cs="Times New Roman"/>
                <w:b w:val="0"/>
                <w:sz w:val="28"/>
              </w:rPr>
              <w:t>Bảo mật toàn diện</w:t>
            </w:r>
          </w:p>
        </w:tc>
        <w:tc>
          <w:tcPr>
            <w:tcW w:w="2438" w:type="dxa"/>
            <w:tcMar>
              <w:top w:w="85" w:type="dxa"/>
              <w:left w:w="85" w:type="dxa"/>
              <w:bottom w:w="85" w:type="dxa"/>
              <w:right w:w="85" w:type="dxa"/>
            </w:tcMar>
          </w:tcPr>
          <w:p w14:paraId="415F77DD">
            <w:pPr>
              <w:spacing w:before="40" w:after="60" w:line="312" w:lineRule="auto"/>
              <w:ind w:firstLine="0"/>
              <w:jc w:val="left"/>
            </w:pPr>
            <w:r>
              <w:rPr>
                <w:rFonts w:ascii="Times New Roman" w:hAnsi="Times New Roman" w:eastAsia="Times New Roman" w:cs="Times New Roman"/>
                <w:b w:val="0"/>
                <w:sz w:val="28"/>
              </w:rPr>
              <w:t>Chưa nghiệm thu</w:t>
            </w:r>
          </w:p>
        </w:tc>
        <w:tc>
          <w:tcPr>
            <w:tcW w:w="4252" w:type="dxa"/>
            <w:tcMar>
              <w:top w:w="85" w:type="dxa"/>
              <w:left w:w="85" w:type="dxa"/>
              <w:bottom w:w="85" w:type="dxa"/>
              <w:right w:w="85" w:type="dxa"/>
            </w:tcMar>
          </w:tcPr>
          <w:p w14:paraId="1FF8ABB8">
            <w:pPr>
              <w:spacing w:before="40" w:after="60" w:line="312" w:lineRule="auto"/>
              <w:ind w:firstLine="0"/>
              <w:jc w:val="left"/>
            </w:pPr>
            <w:r>
              <w:rPr>
                <w:rFonts w:ascii="Times New Roman" w:hAnsi="Times New Roman" w:eastAsia="Times New Roman" w:cs="Times New Roman"/>
                <w:b w:val="0"/>
                <w:sz w:val="28"/>
              </w:rPr>
              <w:t>401 đơn lẻ không chứng minh đầy đủ phân quyền và chống tấn công.</w:t>
            </w:r>
          </w:p>
        </w:tc>
      </w:tr>
      <w:tr w14:paraId="0E8C83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tcMar>
              <w:top w:w="85" w:type="dxa"/>
              <w:left w:w="85" w:type="dxa"/>
              <w:bottom w:w="85" w:type="dxa"/>
              <w:right w:w="85" w:type="dxa"/>
            </w:tcMar>
          </w:tcPr>
          <w:p w14:paraId="0B5D8EFA">
            <w:pPr>
              <w:spacing w:before="40" w:after="60" w:line="312" w:lineRule="auto"/>
              <w:ind w:firstLine="0"/>
              <w:jc w:val="left"/>
            </w:pPr>
            <w:r>
              <w:rPr>
                <w:rFonts w:ascii="Times New Roman" w:hAnsi="Times New Roman" w:eastAsia="Times New Roman" w:cs="Times New Roman"/>
                <w:b w:val="0"/>
                <w:sz w:val="28"/>
              </w:rPr>
              <w:t>Triển khai khách hàng</w:t>
            </w:r>
          </w:p>
        </w:tc>
        <w:tc>
          <w:tcPr>
            <w:tcW w:w="2438" w:type="dxa"/>
            <w:tcMar>
              <w:top w:w="85" w:type="dxa"/>
              <w:left w:w="85" w:type="dxa"/>
              <w:bottom w:w="85" w:type="dxa"/>
              <w:right w:w="85" w:type="dxa"/>
            </w:tcMar>
          </w:tcPr>
          <w:p w14:paraId="5B711C43">
            <w:pPr>
              <w:spacing w:before="40" w:after="60" w:line="312" w:lineRule="auto"/>
              <w:ind w:firstLine="0"/>
              <w:jc w:val="left"/>
            </w:pPr>
            <w:r>
              <w:rPr>
                <w:rFonts w:ascii="Times New Roman" w:hAnsi="Times New Roman" w:eastAsia="Times New Roman" w:cs="Times New Roman"/>
                <w:b w:val="0"/>
                <w:sz w:val="28"/>
              </w:rPr>
              <w:t>Chưa thực hiện</w:t>
            </w:r>
          </w:p>
        </w:tc>
        <w:tc>
          <w:tcPr>
            <w:tcW w:w="4252" w:type="dxa"/>
            <w:tcMar>
              <w:top w:w="85" w:type="dxa"/>
              <w:left w:w="85" w:type="dxa"/>
              <w:bottom w:w="85" w:type="dxa"/>
              <w:right w:w="85" w:type="dxa"/>
            </w:tcMar>
          </w:tcPr>
          <w:p w14:paraId="12473678">
            <w:pPr>
              <w:spacing w:before="40" w:after="60" w:line="312" w:lineRule="auto"/>
              <w:ind w:firstLine="0"/>
              <w:jc w:val="left"/>
            </w:pPr>
            <w:r>
              <w:rPr>
                <w:rFonts w:ascii="Times New Roman" w:hAnsi="Times New Roman" w:eastAsia="Times New Roman" w:cs="Times New Roman"/>
                <w:b w:val="0"/>
                <w:sz w:val="28"/>
              </w:rPr>
              <w:t>Cần cấu hình và kiểm tra trên hạ tầng đích.</w:t>
            </w:r>
          </w:p>
        </w:tc>
      </w:tr>
    </w:tbl>
    <w:p w14:paraId="67A25E18">
      <w:pPr>
        <w:spacing w:after="0"/>
      </w:pPr>
    </w:p>
    <w:p w14:paraId="711657E5">
      <w:pPr>
        <w:pStyle w:val="4"/>
      </w:pPr>
      <w:r>
        <w:rPr>
          <w:rFonts w:ascii="Times New Roman" w:hAnsi="Times New Roman" w:eastAsia="Times New Roman" w:cs="Times New Roman"/>
        </w:rPr>
        <w:t>3.2.2 Thiết kế các ca kiểm thử nghiệp vụ</w:t>
      </w:r>
    </w:p>
    <w:p w14:paraId="4F49C131">
      <w:r>
        <w:rPr>
          <w:rFonts w:ascii="Times New Roman" w:hAnsi="Times New Roman" w:eastAsia="Times New Roman" w:cs="Times New Roman"/>
        </w:rPr>
        <w:t>Các ca dưới đây được viết để người kiểm thử có thể tái lập với một danh mục dành riêng cho thử nghiệm. Cột minh chứng phân biệt test tự động đã chạy với bước kiểm tra bổ sung. Không điền “đạt” cho thao tác chỉ mới được mô tả trong kế hoạch. Các phép tính minh họa sử dụng giá giả định cố định, không yêu cầu giá thị trường hiện tại trùng với dữ liệu này.</w:t>
      </w:r>
    </w:p>
    <w:p w14:paraId="1EE2BF54">
      <w:pPr>
        <w:pStyle w:val="16"/>
        <w:keepNext/>
      </w:pPr>
      <w:r>
        <w:rPr>
          <w:rFonts w:ascii="Times New Roman" w:hAnsi="Times New Roman" w:eastAsia="Times New Roman" w:cs="Times New Roman"/>
        </w:rPr>
        <w:t>Bảng 3.4. TC01 Đọc danh mục khi chưa đăng nhập</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6803"/>
      </w:tblGrid>
      <w:tr w14:paraId="2F4ED6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DF3"/>
            <w:tcMar>
              <w:top w:w="85" w:type="dxa"/>
              <w:left w:w="85" w:type="dxa"/>
              <w:bottom w:w="85" w:type="dxa"/>
              <w:right w:w="85" w:type="dxa"/>
            </w:tcMar>
          </w:tcPr>
          <w:p w14:paraId="5BC8768C">
            <w:pPr>
              <w:keepNext/>
              <w:spacing w:before="40" w:after="60" w:line="312" w:lineRule="auto"/>
              <w:ind w:firstLine="0"/>
              <w:jc w:val="left"/>
            </w:pPr>
            <w:r>
              <w:rPr>
                <w:rFonts w:ascii="Times New Roman" w:hAnsi="Times New Roman" w:eastAsia="Times New Roman" w:cs="Times New Roman"/>
                <w:b/>
                <w:sz w:val="28"/>
              </w:rPr>
              <w:t>Mục</w:t>
            </w:r>
          </w:p>
        </w:tc>
        <w:tc>
          <w:tcPr>
            <w:tcW w:w="6803" w:type="dxa"/>
            <w:shd w:val="clear" w:color="auto" w:fill="E7EDF3"/>
            <w:tcMar>
              <w:top w:w="85" w:type="dxa"/>
              <w:left w:w="85" w:type="dxa"/>
              <w:bottom w:w="85" w:type="dxa"/>
              <w:right w:w="85" w:type="dxa"/>
            </w:tcMar>
          </w:tcPr>
          <w:p w14:paraId="24EB3F17">
            <w:pPr>
              <w:keepNext/>
              <w:spacing w:before="40" w:after="60" w:line="312" w:lineRule="auto"/>
              <w:ind w:firstLine="0"/>
              <w:jc w:val="left"/>
            </w:pPr>
            <w:r>
              <w:rPr>
                <w:rFonts w:ascii="Times New Roman" w:hAnsi="Times New Roman" w:eastAsia="Times New Roman" w:cs="Times New Roman"/>
                <w:b/>
                <w:sz w:val="28"/>
              </w:rPr>
              <w:t>Nội dung</w:t>
            </w:r>
          </w:p>
        </w:tc>
      </w:tr>
      <w:tr w14:paraId="3A217B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2944D6FC">
            <w:pPr>
              <w:spacing w:before="40" w:after="60" w:line="312" w:lineRule="auto"/>
              <w:ind w:firstLine="0"/>
              <w:jc w:val="left"/>
            </w:pPr>
            <w:r>
              <w:rPr>
                <w:rFonts w:ascii="Times New Roman" w:hAnsi="Times New Roman" w:eastAsia="Times New Roman" w:cs="Times New Roman"/>
                <w:b w:val="0"/>
                <w:sz w:val="28"/>
              </w:rPr>
              <w:t>Điều kiện</w:t>
            </w:r>
          </w:p>
        </w:tc>
        <w:tc>
          <w:tcPr>
            <w:tcW w:w="6803" w:type="dxa"/>
            <w:tcMar>
              <w:top w:w="85" w:type="dxa"/>
              <w:left w:w="85" w:type="dxa"/>
              <w:bottom w:w="85" w:type="dxa"/>
              <w:right w:w="85" w:type="dxa"/>
            </w:tcMar>
          </w:tcPr>
          <w:p w14:paraId="5570CF3F">
            <w:pPr>
              <w:spacing w:before="40" w:after="60" w:line="312" w:lineRule="auto"/>
              <w:ind w:firstLine="0"/>
              <w:jc w:val="left"/>
            </w:pPr>
            <w:r>
              <w:rPr>
                <w:rFonts w:ascii="Times New Roman" w:hAnsi="Times New Roman" w:eastAsia="Times New Roman" w:cs="Times New Roman"/>
                <w:b w:val="0"/>
                <w:sz w:val="28"/>
              </w:rPr>
              <w:t>Không có header Authorization và không dựa vào phiên đã lưu.</w:t>
            </w:r>
          </w:p>
        </w:tc>
      </w:tr>
      <w:tr w14:paraId="41446B6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680341E1">
            <w:pPr>
              <w:spacing w:before="40" w:after="60" w:line="312" w:lineRule="auto"/>
              <w:ind w:firstLine="0"/>
              <w:jc w:val="left"/>
            </w:pPr>
            <w:r>
              <w:rPr>
                <w:rFonts w:ascii="Times New Roman" w:hAnsi="Times New Roman" w:eastAsia="Times New Roman" w:cs="Times New Roman"/>
                <w:b w:val="0"/>
                <w:sz w:val="28"/>
              </w:rPr>
              <w:t>Thao tác</w:t>
            </w:r>
          </w:p>
        </w:tc>
        <w:tc>
          <w:tcPr>
            <w:tcW w:w="6803" w:type="dxa"/>
            <w:tcMar>
              <w:top w:w="85" w:type="dxa"/>
              <w:left w:w="85" w:type="dxa"/>
              <w:bottom w:w="85" w:type="dxa"/>
              <w:right w:w="85" w:type="dxa"/>
            </w:tcMar>
          </w:tcPr>
          <w:p w14:paraId="06FD08D3">
            <w:pPr>
              <w:spacing w:before="40" w:after="60" w:line="312" w:lineRule="auto"/>
              <w:ind w:firstLine="0"/>
              <w:jc w:val="left"/>
            </w:pPr>
            <w:r>
              <w:rPr>
                <w:rFonts w:ascii="Times New Roman" w:hAnsi="Times New Roman" w:eastAsia="Times New Roman" w:cs="Times New Roman"/>
                <w:b w:val="0"/>
                <w:sz w:val="28"/>
              </w:rPr>
              <w:t>Gửi GET qua /api/backend/api/v1/portfolios trên cổng 3010.</w:t>
            </w:r>
          </w:p>
        </w:tc>
      </w:tr>
      <w:tr w14:paraId="526E7E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4AD1EA0C">
            <w:pPr>
              <w:spacing w:before="40" w:after="60" w:line="312" w:lineRule="auto"/>
              <w:ind w:firstLine="0"/>
              <w:jc w:val="left"/>
            </w:pPr>
            <w:r>
              <w:rPr>
                <w:rFonts w:ascii="Times New Roman" w:hAnsi="Times New Roman" w:eastAsia="Times New Roman" w:cs="Times New Roman"/>
                <w:b w:val="0"/>
                <w:sz w:val="28"/>
              </w:rPr>
              <w:t>Dữ liệu</w:t>
            </w:r>
          </w:p>
        </w:tc>
        <w:tc>
          <w:tcPr>
            <w:tcW w:w="6803" w:type="dxa"/>
            <w:tcMar>
              <w:top w:w="85" w:type="dxa"/>
              <w:left w:w="85" w:type="dxa"/>
              <w:bottom w:w="85" w:type="dxa"/>
              <w:right w:w="85" w:type="dxa"/>
            </w:tcMar>
          </w:tcPr>
          <w:p w14:paraId="6F177BD4">
            <w:pPr>
              <w:spacing w:before="40" w:after="60" w:line="312" w:lineRule="auto"/>
              <w:ind w:firstLine="0"/>
              <w:jc w:val="left"/>
            </w:pPr>
            <w:r>
              <w:rPr>
                <w:rFonts w:ascii="Times New Roman" w:hAnsi="Times New Roman" w:eastAsia="Times New Roman" w:cs="Times New Roman"/>
                <w:b w:val="0"/>
                <w:sz w:val="28"/>
              </w:rPr>
              <w:t>Không gửi dữ liệu cá nhân trong yêu cầu.</w:t>
            </w:r>
          </w:p>
        </w:tc>
      </w:tr>
      <w:tr w14:paraId="566EC3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5E3854BA">
            <w:pPr>
              <w:spacing w:before="40" w:after="60" w:line="312" w:lineRule="auto"/>
              <w:ind w:firstLine="0"/>
              <w:jc w:val="left"/>
            </w:pPr>
            <w:r>
              <w:rPr>
                <w:rFonts w:ascii="Times New Roman" w:hAnsi="Times New Roman" w:eastAsia="Times New Roman" w:cs="Times New Roman"/>
                <w:b w:val="0"/>
                <w:sz w:val="28"/>
              </w:rPr>
              <w:t>Kết quả mong đợi</w:t>
            </w:r>
          </w:p>
        </w:tc>
        <w:tc>
          <w:tcPr>
            <w:tcW w:w="6803" w:type="dxa"/>
            <w:tcMar>
              <w:top w:w="85" w:type="dxa"/>
              <w:left w:w="85" w:type="dxa"/>
              <w:bottom w:w="85" w:type="dxa"/>
              <w:right w:w="85" w:type="dxa"/>
            </w:tcMar>
          </w:tcPr>
          <w:p w14:paraId="39405BE0">
            <w:pPr>
              <w:spacing w:before="40" w:after="60" w:line="312" w:lineRule="auto"/>
              <w:ind w:firstLine="0"/>
              <w:jc w:val="left"/>
            </w:pPr>
            <w:r>
              <w:rPr>
                <w:rFonts w:ascii="Times New Roman" w:hAnsi="Times New Roman" w:eastAsia="Times New Roman" w:cs="Times New Roman"/>
                <w:b w:val="0"/>
                <w:sz w:val="28"/>
              </w:rPr>
              <w:t>HTTP 401; không trả danh sách danh mục.</w:t>
            </w:r>
          </w:p>
        </w:tc>
      </w:tr>
      <w:tr w14:paraId="2616B4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3FF4EDB9">
            <w:pPr>
              <w:spacing w:before="40" w:after="60" w:line="312" w:lineRule="auto"/>
              <w:ind w:firstLine="0"/>
              <w:jc w:val="left"/>
            </w:pPr>
            <w:r>
              <w:rPr>
                <w:rFonts w:ascii="Times New Roman" w:hAnsi="Times New Roman" w:eastAsia="Times New Roman" w:cs="Times New Roman"/>
                <w:b w:val="0"/>
                <w:sz w:val="28"/>
              </w:rPr>
              <w:t>Kết quả và bằng chứng</w:t>
            </w:r>
          </w:p>
        </w:tc>
        <w:tc>
          <w:tcPr>
            <w:tcW w:w="6803" w:type="dxa"/>
            <w:tcMar>
              <w:top w:w="85" w:type="dxa"/>
              <w:left w:w="85" w:type="dxa"/>
              <w:bottom w:w="85" w:type="dxa"/>
              <w:right w:w="85" w:type="dxa"/>
            </w:tcMar>
          </w:tcPr>
          <w:p w14:paraId="1FDDFF18">
            <w:pPr>
              <w:spacing w:before="40" w:after="60" w:line="312" w:lineRule="auto"/>
              <w:ind w:firstLine="0"/>
              <w:jc w:val="left"/>
            </w:pPr>
            <w:r>
              <w:rPr>
                <w:rFonts w:ascii="Times New Roman" w:hAnsi="Times New Roman" w:eastAsia="Times New Roman" w:cs="Times New Roman"/>
                <w:b w:val="0"/>
                <w:sz w:val="28"/>
              </w:rPr>
              <w:t>Đạt trong kiểm tra HTTP trực tiếp ngày 02/10/2026.</w:t>
            </w:r>
          </w:p>
        </w:tc>
      </w:tr>
      <w:tr w14:paraId="0ACCED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476CB847">
            <w:pPr>
              <w:spacing w:before="40" w:after="60" w:line="312" w:lineRule="auto"/>
              <w:ind w:firstLine="0"/>
              <w:jc w:val="left"/>
            </w:pPr>
            <w:r>
              <w:rPr>
                <w:rFonts w:ascii="Times New Roman" w:hAnsi="Times New Roman" w:eastAsia="Times New Roman" w:cs="Times New Roman"/>
                <w:b w:val="0"/>
                <w:sz w:val="28"/>
              </w:rPr>
              <w:t>Giới hạn diễn giải</w:t>
            </w:r>
          </w:p>
        </w:tc>
        <w:tc>
          <w:tcPr>
            <w:tcW w:w="6803" w:type="dxa"/>
            <w:tcMar>
              <w:top w:w="85" w:type="dxa"/>
              <w:left w:w="85" w:type="dxa"/>
              <w:bottom w:w="85" w:type="dxa"/>
              <w:right w:w="85" w:type="dxa"/>
            </w:tcMar>
          </w:tcPr>
          <w:p w14:paraId="2A6830F5">
            <w:pPr>
              <w:spacing w:before="40" w:after="60" w:line="312" w:lineRule="auto"/>
              <w:ind w:firstLine="0"/>
              <w:jc w:val="left"/>
            </w:pPr>
            <w:r>
              <w:rPr>
                <w:rFonts w:ascii="Times New Roman" w:hAnsi="Times New Roman" w:eastAsia="Times New Roman" w:cs="Times New Roman"/>
                <w:b w:val="0"/>
                <w:sz w:val="28"/>
              </w:rPr>
              <w:t>Không suy rộng sang mọi endpoint hoặc mọi cách giả mạo token.</w:t>
            </w:r>
          </w:p>
        </w:tc>
      </w:tr>
    </w:tbl>
    <w:p w14:paraId="3EB28850">
      <w:pPr>
        <w:spacing w:after="0"/>
      </w:pPr>
    </w:p>
    <w:p w14:paraId="052EB296">
      <w:pPr>
        <w:pStyle w:val="16"/>
        <w:keepNext/>
      </w:pPr>
      <w:r>
        <w:rPr>
          <w:rFonts w:ascii="Times New Roman" w:hAnsi="Times New Roman" w:eastAsia="Times New Roman" w:cs="Times New Roman"/>
        </w:rPr>
        <w:t>Bảng 3.5. TC02 Đọc dữ liệu của tài khoản demo</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6803"/>
      </w:tblGrid>
      <w:tr w14:paraId="247216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DF3"/>
            <w:tcMar>
              <w:top w:w="85" w:type="dxa"/>
              <w:left w:w="85" w:type="dxa"/>
              <w:bottom w:w="85" w:type="dxa"/>
              <w:right w:w="85" w:type="dxa"/>
            </w:tcMar>
          </w:tcPr>
          <w:p w14:paraId="75FDB475">
            <w:pPr>
              <w:keepNext/>
              <w:spacing w:before="40" w:after="60" w:line="312" w:lineRule="auto"/>
              <w:ind w:firstLine="0"/>
              <w:jc w:val="left"/>
            </w:pPr>
            <w:r>
              <w:rPr>
                <w:rFonts w:ascii="Times New Roman" w:hAnsi="Times New Roman" w:eastAsia="Times New Roman" w:cs="Times New Roman"/>
                <w:b/>
                <w:sz w:val="28"/>
              </w:rPr>
              <w:t>Mục</w:t>
            </w:r>
          </w:p>
        </w:tc>
        <w:tc>
          <w:tcPr>
            <w:tcW w:w="6803" w:type="dxa"/>
            <w:shd w:val="clear" w:color="auto" w:fill="E7EDF3"/>
            <w:tcMar>
              <w:top w:w="85" w:type="dxa"/>
              <w:left w:w="85" w:type="dxa"/>
              <w:bottom w:w="85" w:type="dxa"/>
              <w:right w:w="85" w:type="dxa"/>
            </w:tcMar>
          </w:tcPr>
          <w:p w14:paraId="38609420">
            <w:pPr>
              <w:keepNext/>
              <w:spacing w:before="40" w:after="60" w:line="312" w:lineRule="auto"/>
              <w:ind w:firstLine="0"/>
              <w:jc w:val="left"/>
            </w:pPr>
            <w:r>
              <w:rPr>
                <w:rFonts w:ascii="Times New Roman" w:hAnsi="Times New Roman" w:eastAsia="Times New Roman" w:cs="Times New Roman"/>
                <w:b/>
                <w:sz w:val="28"/>
              </w:rPr>
              <w:t>Nội dung</w:t>
            </w:r>
          </w:p>
        </w:tc>
      </w:tr>
      <w:tr w14:paraId="111CAC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0007F983">
            <w:pPr>
              <w:spacing w:before="40" w:after="60" w:line="312" w:lineRule="auto"/>
              <w:ind w:firstLine="0"/>
              <w:jc w:val="left"/>
            </w:pPr>
            <w:r>
              <w:rPr>
                <w:rFonts w:ascii="Times New Roman" w:hAnsi="Times New Roman" w:eastAsia="Times New Roman" w:cs="Times New Roman"/>
                <w:b w:val="0"/>
                <w:sz w:val="28"/>
              </w:rPr>
              <w:t>Điều kiện</w:t>
            </w:r>
          </w:p>
        </w:tc>
        <w:tc>
          <w:tcPr>
            <w:tcW w:w="6803" w:type="dxa"/>
            <w:tcMar>
              <w:top w:w="85" w:type="dxa"/>
              <w:left w:w="85" w:type="dxa"/>
              <w:bottom w:w="85" w:type="dxa"/>
              <w:right w:w="85" w:type="dxa"/>
            </w:tcMar>
          </w:tcPr>
          <w:p w14:paraId="70254E77">
            <w:pPr>
              <w:spacing w:before="40" w:after="60" w:line="312" w:lineRule="auto"/>
              <w:ind w:firstLine="0"/>
              <w:jc w:val="left"/>
            </w:pPr>
            <w:r>
              <w:rPr>
                <w:rFonts w:ascii="Times New Roman" w:hAnsi="Times New Roman" w:eastAsia="Times New Roman" w:cs="Times New Roman"/>
                <w:b w:val="0"/>
                <w:sz w:val="28"/>
              </w:rPr>
              <w:t>Đăng nhập tài khoản demo qua endpoint login của bản production.</w:t>
            </w:r>
          </w:p>
        </w:tc>
      </w:tr>
      <w:tr w14:paraId="5AF676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0E66EC49">
            <w:pPr>
              <w:spacing w:before="40" w:after="60" w:line="312" w:lineRule="auto"/>
              <w:ind w:firstLine="0"/>
              <w:jc w:val="left"/>
            </w:pPr>
            <w:r>
              <w:rPr>
                <w:rFonts w:ascii="Times New Roman" w:hAnsi="Times New Roman" w:eastAsia="Times New Roman" w:cs="Times New Roman"/>
                <w:b w:val="0"/>
                <w:sz w:val="28"/>
              </w:rPr>
              <w:t>Thao tác</w:t>
            </w:r>
          </w:p>
        </w:tc>
        <w:tc>
          <w:tcPr>
            <w:tcW w:w="6803" w:type="dxa"/>
            <w:tcMar>
              <w:top w:w="85" w:type="dxa"/>
              <w:left w:w="85" w:type="dxa"/>
              <w:bottom w:w="85" w:type="dxa"/>
              <w:right w:w="85" w:type="dxa"/>
            </w:tcMar>
          </w:tcPr>
          <w:p w14:paraId="3EDB747F">
            <w:pPr>
              <w:spacing w:before="40" w:after="60" w:line="312" w:lineRule="auto"/>
              <w:ind w:firstLine="0"/>
              <w:jc w:val="left"/>
            </w:pPr>
            <w:r>
              <w:rPr>
                <w:rFonts w:ascii="Times New Roman" w:hAnsi="Times New Roman" w:eastAsia="Times New Roman" w:cs="Times New Roman"/>
                <w:b w:val="0"/>
                <w:sz w:val="28"/>
              </w:rPr>
              <w:t>Dùng token nhận được để đọc portfolios, holdings, transactions, watchlists và goals.</w:t>
            </w:r>
          </w:p>
        </w:tc>
      </w:tr>
      <w:tr w14:paraId="61297E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0889E2E3">
            <w:pPr>
              <w:spacing w:before="40" w:after="60" w:line="312" w:lineRule="auto"/>
              <w:ind w:firstLine="0"/>
              <w:jc w:val="left"/>
            </w:pPr>
            <w:r>
              <w:rPr>
                <w:rFonts w:ascii="Times New Roman" w:hAnsi="Times New Roman" w:eastAsia="Times New Roman" w:cs="Times New Roman"/>
                <w:b w:val="0"/>
                <w:sz w:val="28"/>
              </w:rPr>
              <w:t>Dữ liệu</w:t>
            </w:r>
          </w:p>
        </w:tc>
        <w:tc>
          <w:tcPr>
            <w:tcW w:w="6803" w:type="dxa"/>
            <w:tcMar>
              <w:top w:w="85" w:type="dxa"/>
              <w:left w:w="85" w:type="dxa"/>
              <w:bottom w:w="85" w:type="dxa"/>
              <w:right w:w="85" w:type="dxa"/>
            </w:tcMar>
          </w:tcPr>
          <w:p w14:paraId="7D330ACE">
            <w:pPr>
              <w:spacing w:before="40" w:after="60" w:line="312" w:lineRule="auto"/>
              <w:ind w:firstLine="0"/>
              <w:jc w:val="left"/>
            </w:pPr>
            <w:r>
              <w:rPr>
                <w:rFonts w:ascii="Times New Roman" w:hAnsi="Times New Roman" w:eastAsia="Times New Roman" w:cs="Times New Roman"/>
                <w:b w:val="0"/>
                <w:sz w:val="28"/>
              </w:rPr>
              <w:t>Danh mục demo, 5 mã tài sản và watchlist đã tạo.</w:t>
            </w:r>
          </w:p>
        </w:tc>
      </w:tr>
      <w:tr w14:paraId="0A2A7A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6DB84E17">
            <w:pPr>
              <w:spacing w:before="40" w:after="60" w:line="312" w:lineRule="auto"/>
              <w:ind w:firstLine="0"/>
              <w:jc w:val="left"/>
            </w:pPr>
            <w:r>
              <w:rPr>
                <w:rFonts w:ascii="Times New Roman" w:hAnsi="Times New Roman" w:eastAsia="Times New Roman" w:cs="Times New Roman"/>
                <w:b w:val="0"/>
                <w:sz w:val="28"/>
              </w:rPr>
              <w:t>Kết quả mong đợi</w:t>
            </w:r>
          </w:p>
        </w:tc>
        <w:tc>
          <w:tcPr>
            <w:tcW w:w="6803" w:type="dxa"/>
            <w:tcMar>
              <w:top w:w="85" w:type="dxa"/>
              <w:left w:w="85" w:type="dxa"/>
              <w:bottom w:w="85" w:type="dxa"/>
              <w:right w:w="85" w:type="dxa"/>
            </w:tcMar>
          </w:tcPr>
          <w:p w14:paraId="0749C0BE">
            <w:pPr>
              <w:spacing w:before="40" w:after="60" w:line="312" w:lineRule="auto"/>
              <w:ind w:firstLine="0"/>
              <w:jc w:val="left"/>
            </w:pPr>
            <w:r>
              <w:rPr>
                <w:rFonts w:ascii="Times New Roman" w:hAnsi="Times New Roman" w:eastAsia="Times New Roman" w:cs="Times New Roman"/>
                <w:b w:val="0"/>
                <w:sz w:val="28"/>
              </w:rPr>
              <w:t>Mỗi nhóm API trả 200 và JSON phù hợp loại dữ liệu.</w:t>
            </w:r>
          </w:p>
        </w:tc>
      </w:tr>
      <w:tr w14:paraId="2F1DE58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40FEA8F7">
            <w:pPr>
              <w:spacing w:before="40" w:after="60" w:line="312" w:lineRule="auto"/>
              <w:ind w:firstLine="0"/>
              <w:jc w:val="left"/>
            </w:pPr>
            <w:r>
              <w:rPr>
                <w:rFonts w:ascii="Times New Roman" w:hAnsi="Times New Roman" w:eastAsia="Times New Roman" w:cs="Times New Roman"/>
                <w:b w:val="0"/>
                <w:sz w:val="28"/>
              </w:rPr>
              <w:t>Kết quả và bằng chứng</w:t>
            </w:r>
          </w:p>
        </w:tc>
        <w:tc>
          <w:tcPr>
            <w:tcW w:w="6803" w:type="dxa"/>
            <w:tcMar>
              <w:top w:w="85" w:type="dxa"/>
              <w:left w:w="85" w:type="dxa"/>
              <w:bottom w:w="85" w:type="dxa"/>
              <w:right w:w="85" w:type="dxa"/>
            </w:tcMar>
          </w:tcPr>
          <w:p w14:paraId="0C9CDE12">
            <w:pPr>
              <w:spacing w:before="40" w:after="60" w:line="312" w:lineRule="auto"/>
              <w:ind w:firstLine="0"/>
              <w:jc w:val="left"/>
            </w:pPr>
            <w:r>
              <w:rPr>
                <w:rFonts w:ascii="Times New Roman" w:hAnsi="Times New Roman" w:eastAsia="Times New Roman" w:cs="Times New Roman"/>
                <w:b w:val="0"/>
                <w:sz w:val="28"/>
              </w:rPr>
              <w:t>Đạt kiểm tra đọc trực tiếp; token không được lưu trong minh chứng công khai.</w:t>
            </w:r>
          </w:p>
        </w:tc>
      </w:tr>
      <w:tr w14:paraId="31A476F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7A2C52F0">
            <w:pPr>
              <w:spacing w:before="40" w:after="60" w:line="312" w:lineRule="auto"/>
              <w:ind w:firstLine="0"/>
              <w:jc w:val="left"/>
            </w:pPr>
            <w:r>
              <w:rPr>
                <w:rFonts w:ascii="Times New Roman" w:hAnsi="Times New Roman" w:eastAsia="Times New Roman" w:cs="Times New Roman"/>
                <w:b w:val="0"/>
                <w:sz w:val="28"/>
              </w:rPr>
              <w:t>Giới hạn diễn giải</w:t>
            </w:r>
          </w:p>
        </w:tc>
        <w:tc>
          <w:tcPr>
            <w:tcW w:w="6803" w:type="dxa"/>
            <w:tcMar>
              <w:top w:w="85" w:type="dxa"/>
              <w:left w:w="85" w:type="dxa"/>
              <w:bottom w:w="85" w:type="dxa"/>
              <w:right w:w="85" w:type="dxa"/>
            </w:tcMar>
          </w:tcPr>
          <w:p w14:paraId="76623662">
            <w:pPr>
              <w:spacing w:before="40" w:after="60" w:line="312" w:lineRule="auto"/>
              <w:ind w:firstLine="0"/>
              <w:jc w:val="left"/>
            </w:pPr>
            <w:r>
              <w:rPr>
                <w:rFonts w:ascii="Times New Roman" w:hAnsi="Times New Roman" w:eastAsia="Times New Roman" w:cs="Times New Roman"/>
                <w:b w:val="0"/>
                <w:sz w:val="28"/>
              </w:rPr>
              <w:t>Đây là test đọc; chưa chứng minh tất cả thao tác tạo sửa xóa qua UI.</w:t>
            </w:r>
          </w:p>
        </w:tc>
      </w:tr>
    </w:tbl>
    <w:p w14:paraId="210E6D2C">
      <w:pPr>
        <w:spacing w:after="0"/>
      </w:pPr>
    </w:p>
    <w:p w14:paraId="48CCAE7D">
      <w:pPr>
        <w:pStyle w:val="16"/>
        <w:keepNext/>
      </w:pPr>
      <w:r>
        <w:rPr>
          <w:rFonts w:ascii="Times New Roman" w:hAnsi="Times New Roman" w:eastAsia="Times New Roman" w:cs="Times New Roman"/>
        </w:rPr>
        <w:t>Bảng 3.6. TC03 Giá trị vị thế với giá cố định</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6803"/>
      </w:tblGrid>
      <w:tr w14:paraId="2BFFE5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DF3"/>
            <w:tcMar>
              <w:top w:w="85" w:type="dxa"/>
              <w:left w:w="85" w:type="dxa"/>
              <w:bottom w:w="85" w:type="dxa"/>
              <w:right w:w="85" w:type="dxa"/>
            </w:tcMar>
          </w:tcPr>
          <w:p w14:paraId="1E7EF2B9">
            <w:pPr>
              <w:keepNext/>
              <w:spacing w:before="40" w:after="60" w:line="312" w:lineRule="auto"/>
              <w:ind w:firstLine="0"/>
              <w:jc w:val="left"/>
            </w:pPr>
            <w:r>
              <w:rPr>
                <w:rFonts w:ascii="Times New Roman" w:hAnsi="Times New Roman" w:eastAsia="Times New Roman" w:cs="Times New Roman"/>
                <w:b/>
                <w:sz w:val="28"/>
              </w:rPr>
              <w:t>Mục</w:t>
            </w:r>
          </w:p>
        </w:tc>
        <w:tc>
          <w:tcPr>
            <w:tcW w:w="6803" w:type="dxa"/>
            <w:shd w:val="clear" w:color="auto" w:fill="E7EDF3"/>
            <w:tcMar>
              <w:top w:w="85" w:type="dxa"/>
              <w:left w:w="85" w:type="dxa"/>
              <w:bottom w:w="85" w:type="dxa"/>
              <w:right w:w="85" w:type="dxa"/>
            </w:tcMar>
          </w:tcPr>
          <w:p w14:paraId="65E79F6D">
            <w:pPr>
              <w:keepNext/>
              <w:spacing w:before="40" w:after="60" w:line="312" w:lineRule="auto"/>
              <w:ind w:firstLine="0"/>
              <w:jc w:val="left"/>
            </w:pPr>
            <w:r>
              <w:rPr>
                <w:rFonts w:ascii="Times New Roman" w:hAnsi="Times New Roman" w:eastAsia="Times New Roman" w:cs="Times New Roman"/>
                <w:b/>
                <w:sz w:val="28"/>
              </w:rPr>
              <w:t>Nội dung</w:t>
            </w:r>
          </w:p>
        </w:tc>
      </w:tr>
      <w:tr w14:paraId="3523C6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6D3D923F">
            <w:pPr>
              <w:spacing w:before="40" w:after="60" w:line="312" w:lineRule="auto"/>
              <w:ind w:firstLine="0"/>
              <w:jc w:val="left"/>
            </w:pPr>
            <w:r>
              <w:rPr>
                <w:rFonts w:ascii="Times New Roman" w:hAnsi="Times New Roman" w:eastAsia="Times New Roman" w:cs="Times New Roman"/>
                <w:b w:val="0"/>
                <w:sz w:val="28"/>
              </w:rPr>
              <w:t>Điều kiện</w:t>
            </w:r>
          </w:p>
        </w:tc>
        <w:tc>
          <w:tcPr>
            <w:tcW w:w="6803" w:type="dxa"/>
            <w:tcMar>
              <w:top w:w="85" w:type="dxa"/>
              <w:left w:w="85" w:type="dxa"/>
              <w:bottom w:w="85" w:type="dxa"/>
              <w:right w:w="85" w:type="dxa"/>
            </w:tcMar>
          </w:tcPr>
          <w:p w14:paraId="4351AE20">
            <w:pPr>
              <w:spacing w:before="40" w:after="60" w:line="312" w:lineRule="auto"/>
              <w:ind w:firstLine="0"/>
              <w:jc w:val="left"/>
            </w:pPr>
            <w:r>
              <w:rPr>
                <w:rFonts w:ascii="Times New Roman" w:hAnsi="Times New Roman" w:eastAsia="Times New Roman" w:cs="Times New Roman"/>
                <w:b w:val="0"/>
                <w:sz w:val="28"/>
              </w:rPr>
              <w:t>Dùng dữ liệu đơn vị cô lập, không gọi nguồn giá live.</w:t>
            </w:r>
          </w:p>
        </w:tc>
      </w:tr>
      <w:tr w14:paraId="5F1C42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2F4574BA">
            <w:pPr>
              <w:spacing w:before="40" w:after="60" w:line="312" w:lineRule="auto"/>
              <w:ind w:firstLine="0"/>
              <w:jc w:val="left"/>
            </w:pPr>
            <w:r>
              <w:rPr>
                <w:rFonts w:ascii="Times New Roman" w:hAnsi="Times New Roman" w:eastAsia="Times New Roman" w:cs="Times New Roman"/>
                <w:b w:val="0"/>
                <w:sz w:val="28"/>
              </w:rPr>
              <w:t>Thao tác</w:t>
            </w:r>
          </w:p>
        </w:tc>
        <w:tc>
          <w:tcPr>
            <w:tcW w:w="6803" w:type="dxa"/>
            <w:tcMar>
              <w:top w:w="85" w:type="dxa"/>
              <w:left w:w="85" w:type="dxa"/>
              <w:bottom w:w="85" w:type="dxa"/>
              <w:right w:w="85" w:type="dxa"/>
            </w:tcMar>
          </w:tcPr>
          <w:p w14:paraId="6E3A4D98">
            <w:pPr>
              <w:spacing w:before="40" w:after="60" w:line="312" w:lineRule="auto"/>
              <w:ind w:firstLine="0"/>
              <w:jc w:val="left"/>
            </w:pPr>
            <w:r>
              <w:rPr>
                <w:rFonts w:ascii="Times New Roman" w:hAnsi="Times New Roman" w:eastAsia="Times New Roman" w:cs="Times New Roman"/>
                <w:b w:val="0"/>
                <w:sz w:val="28"/>
              </w:rPr>
              <w:t>Tạo vị thế 12 đơn vị, giá vốn 195,25 USD; cấp giá kiểm thử 200 USD; tính giá trị và chênh lệch.</w:t>
            </w:r>
          </w:p>
        </w:tc>
      </w:tr>
      <w:tr w14:paraId="289BB1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1DF32D1D">
            <w:pPr>
              <w:spacing w:before="40" w:after="60" w:line="312" w:lineRule="auto"/>
              <w:ind w:firstLine="0"/>
              <w:jc w:val="left"/>
            </w:pPr>
            <w:r>
              <w:rPr>
                <w:rFonts w:ascii="Times New Roman" w:hAnsi="Times New Roman" w:eastAsia="Times New Roman" w:cs="Times New Roman"/>
                <w:b w:val="0"/>
                <w:sz w:val="28"/>
              </w:rPr>
              <w:t>Dữ liệu</w:t>
            </w:r>
          </w:p>
        </w:tc>
        <w:tc>
          <w:tcPr>
            <w:tcW w:w="6803" w:type="dxa"/>
            <w:tcMar>
              <w:top w:w="85" w:type="dxa"/>
              <w:left w:w="85" w:type="dxa"/>
              <w:bottom w:w="85" w:type="dxa"/>
              <w:right w:w="85" w:type="dxa"/>
            </w:tcMar>
          </w:tcPr>
          <w:p w14:paraId="2C900CF6">
            <w:pPr>
              <w:spacing w:before="40" w:after="60" w:line="312" w:lineRule="auto"/>
              <w:ind w:firstLine="0"/>
              <w:jc w:val="left"/>
            </w:pPr>
            <w:r>
              <w:rPr>
                <w:rFonts w:ascii="Times New Roman" w:hAnsi="Times New Roman" w:eastAsia="Times New Roman" w:cs="Times New Roman"/>
                <w:b w:val="0"/>
                <w:sz w:val="28"/>
              </w:rPr>
              <w:t>Số lượng 12; giá vốn chưa phí 2.343; giá thị trường 200.</w:t>
            </w:r>
          </w:p>
        </w:tc>
      </w:tr>
      <w:tr w14:paraId="3C4226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095C0767">
            <w:pPr>
              <w:spacing w:before="40" w:after="60" w:line="312" w:lineRule="auto"/>
              <w:ind w:firstLine="0"/>
              <w:jc w:val="left"/>
            </w:pPr>
            <w:r>
              <w:rPr>
                <w:rFonts w:ascii="Times New Roman" w:hAnsi="Times New Roman" w:eastAsia="Times New Roman" w:cs="Times New Roman"/>
                <w:b w:val="0"/>
                <w:sz w:val="28"/>
              </w:rPr>
              <w:t>Kết quả mong đợi</w:t>
            </w:r>
          </w:p>
        </w:tc>
        <w:tc>
          <w:tcPr>
            <w:tcW w:w="6803" w:type="dxa"/>
            <w:tcMar>
              <w:top w:w="85" w:type="dxa"/>
              <w:left w:w="85" w:type="dxa"/>
              <w:bottom w:w="85" w:type="dxa"/>
              <w:right w:w="85" w:type="dxa"/>
            </w:tcMar>
          </w:tcPr>
          <w:p w14:paraId="5C00FFED">
            <w:pPr>
              <w:spacing w:before="40" w:after="60" w:line="312" w:lineRule="auto"/>
              <w:ind w:firstLine="0"/>
              <w:jc w:val="left"/>
            </w:pPr>
            <w:r>
              <w:rPr>
                <w:rFonts w:ascii="Times New Roman" w:hAnsi="Times New Roman" w:eastAsia="Times New Roman" w:cs="Times New Roman"/>
                <w:b w:val="0"/>
                <w:sz w:val="28"/>
              </w:rPr>
              <w:t>Giá trị 2.400 USD; chênh lệch 57 USD trước phí.</w:t>
            </w:r>
          </w:p>
        </w:tc>
      </w:tr>
      <w:tr w14:paraId="5113A2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58A86640">
            <w:pPr>
              <w:spacing w:before="40" w:after="60" w:line="312" w:lineRule="auto"/>
              <w:ind w:firstLine="0"/>
              <w:jc w:val="left"/>
            </w:pPr>
            <w:r>
              <w:rPr>
                <w:rFonts w:ascii="Times New Roman" w:hAnsi="Times New Roman" w:eastAsia="Times New Roman" w:cs="Times New Roman"/>
                <w:b w:val="0"/>
                <w:sz w:val="28"/>
              </w:rPr>
              <w:t>Kết quả và bằng chứng</w:t>
            </w:r>
          </w:p>
        </w:tc>
        <w:tc>
          <w:tcPr>
            <w:tcW w:w="6803" w:type="dxa"/>
            <w:tcMar>
              <w:top w:w="85" w:type="dxa"/>
              <w:left w:w="85" w:type="dxa"/>
              <w:bottom w:w="85" w:type="dxa"/>
              <w:right w:w="85" w:type="dxa"/>
            </w:tcMar>
          </w:tcPr>
          <w:p w14:paraId="1C41DF67">
            <w:pPr>
              <w:spacing w:before="40" w:after="60" w:line="312" w:lineRule="auto"/>
              <w:ind w:firstLine="0"/>
              <w:jc w:val="left"/>
            </w:pPr>
            <w:r>
              <w:rPr>
                <w:rFonts w:ascii="Times New Roman" w:hAnsi="Times New Roman" w:eastAsia="Times New Roman" w:cs="Times New Roman"/>
                <w:b w:val="0"/>
                <w:sz w:val="28"/>
              </w:rPr>
              <w:t>Có bộ kiểm thử valuation và calculations; phép tính trong bảng là oracle thiết kế, không phải log một ca cùng đầu vào.</w:t>
            </w:r>
          </w:p>
        </w:tc>
      </w:tr>
      <w:tr w14:paraId="30712D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01DD3896">
            <w:pPr>
              <w:spacing w:before="40" w:after="60" w:line="312" w:lineRule="auto"/>
              <w:ind w:firstLine="0"/>
              <w:jc w:val="left"/>
            </w:pPr>
            <w:r>
              <w:rPr>
                <w:rFonts w:ascii="Times New Roman" w:hAnsi="Times New Roman" w:eastAsia="Times New Roman" w:cs="Times New Roman"/>
                <w:b w:val="0"/>
                <w:sz w:val="28"/>
              </w:rPr>
              <w:t>Giới hạn diễn giải</w:t>
            </w:r>
          </w:p>
        </w:tc>
        <w:tc>
          <w:tcPr>
            <w:tcW w:w="6803" w:type="dxa"/>
            <w:tcMar>
              <w:top w:w="85" w:type="dxa"/>
              <w:left w:w="85" w:type="dxa"/>
              <w:bottom w:w="85" w:type="dxa"/>
              <w:right w:w="85" w:type="dxa"/>
            </w:tcMar>
          </w:tcPr>
          <w:p w14:paraId="5CE93C46">
            <w:pPr>
              <w:spacing w:before="40" w:after="60" w:line="312" w:lineRule="auto"/>
              <w:ind w:firstLine="0"/>
              <w:jc w:val="left"/>
            </w:pPr>
            <w:r>
              <w:rPr>
                <w:rFonts w:ascii="Times New Roman" w:hAnsi="Times New Roman" w:eastAsia="Times New Roman" w:cs="Times New Roman"/>
                <w:b w:val="0"/>
                <w:sz w:val="28"/>
              </w:rPr>
              <w:t>Cần thống nhất quy ước phí trước đối chiếu với kết quả UI.</w:t>
            </w:r>
          </w:p>
        </w:tc>
      </w:tr>
    </w:tbl>
    <w:p w14:paraId="090A540E">
      <w:pPr>
        <w:spacing w:after="0"/>
      </w:pPr>
    </w:p>
    <w:p w14:paraId="0F194BE9">
      <w:pPr>
        <w:pStyle w:val="16"/>
        <w:keepNext/>
      </w:pPr>
      <w:r>
        <w:rPr>
          <w:rFonts w:ascii="Times New Roman" w:hAnsi="Times New Roman" w:eastAsia="Times New Roman" w:cs="Times New Roman"/>
        </w:rPr>
        <w:t>Bảng 3.7. TC04 Quy đổi từ USD sang VND</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6803"/>
      </w:tblGrid>
      <w:tr w14:paraId="564D35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DF3"/>
            <w:tcMar>
              <w:top w:w="85" w:type="dxa"/>
              <w:left w:w="85" w:type="dxa"/>
              <w:bottom w:w="85" w:type="dxa"/>
              <w:right w:w="85" w:type="dxa"/>
            </w:tcMar>
          </w:tcPr>
          <w:p w14:paraId="657EA4F8">
            <w:pPr>
              <w:keepNext/>
              <w:spacing w:before="40" w:after="60" w:line="312" w:lineRule="auto"/>
              <w:ind w:firstLine="0"/>
              <w:jc w:val="left"/>
            </w:pPr>
            <w:r>
              <w:rPr>
                <w:rFonts w:ascii="Times New Roman" w:hAnsi="Times New Roman" w:eastAsia="Times New Roman" w:cs="Times New Roman"/>
                <w:b/>
                <w:sz w:val="28"/>
              </w:rPr>
              <w:t>Mục</w:t>
            </w:r>
          </w:p>
        </w:tc>
        <w:tc>
          <w:tcPr>
            <w:tcW w:w="6803" w:type="dxa"/>
            <w:shd w:val="clear" w:color="auto" w:fill="E7EDF3"/>
            <w:tcMar>
              <w:top w:w="85" w:type="dxa"/>
              <w:left w:w="85" w:type="dxa"/>
              <w:bottom w:w="85" w:type="dxa"/>
              <w:right w:w="85" w:type="dxa"/>
            </w:tcMar>
          </w:tcPr>
          <w:p w14:paraId="10143184">
            <w:pPr>
              <w:keepNext/>
              <w:spacing w:before="40" w:after="60" w:line="312" w:lineRule="auto"/>
              <w:ind w:firstLine="0"/>
              <w:jc w:val="left"/>
            </w:pPr>
            <w:r>
              <w:rPr>
                <w:rFonts w:ascii="Times New Roman" w:hAnsi="Times New Roman" w:eastAsia="Times New Roman" w:cs="Times New Roman"/>
                <w:b/>
                <w:sz w:val="28"/>
              </w:rPr>
              <w:t>Nội dung</w:t>
            </w:r>
          </w:p>
        </w:tc>
      </w:tr>
      <w:tr w14:paraId="0E97F8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1423F106">
            <w:pPr>
              <w:spacing w:before="40" w:after="60" w:line="312" w:lineRule="auto"/>
              <w:ind w:firstLine="0"/>
              <w:jc w:val="left"/>
            </w:pPr>
            <w:r>
              <w:rPr>
                <w:rFonts w:ascii="Times New Roman" w:hAnsi="Times New Roman" w:eastAsia="Times New Roman" w:cs="Times New Roman"/>
                <w:b w:val="0"/>
                <w:sz w:val="28"/>
              </w:rPr>
              <w:t>Điều kiện</w:t>
            </w:r>
          </w:p>
        </w:tc>
        <w:tc>
          <w:tcPr>
            <w:tcW w:w="6803" w:type="dxa"/>
            <w:tcMar>
              <w:top w:w="85" w:type="dxa"/>
              <w:left w:w="85" w:type="dxa"/>
              <w:bottom w:w="85" w:type="dxa"/>
              <w:right w:w="85" w:type="dxa"/>
            </w:tcMar>
          </w:tcPr>
          <w:p w14:paraId="1A6E1400">
            <w:pPr>
              <w:spacing w:before="40" w:after="60" w:line="312" w:lineRule="auto"/>
              <w:ind w:firstLine="0"/>
              <w:jc w:val="left"/>
            </w:pPr>
            <w:r>
              <w:rPr>
                <w:rFonts w:ascii="Times New Roman" w:hAnsi="Times New Roman" w:eastAsia="Times New Roman" w:cs="Times New Roman"/>
                <w:b w:val="0"/>
                <w:sz w:val="28"/>
              </w:rPr>
              <w:t>Tỷ giá được cố định để tái lập.</w:t>
            </w:r>
          </w:p>
        </w:tc>
      </w:tr>
      <w:tr w14:paraId="7CA841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0F137014">
            <w:pPr>
              <w:spacing w:before="40" w:after="60" w:line="312" w:lineRule="auto"/>
              <w:ind w:firstLine="0"/>
              <w:jc w:val="left"/>
            </w:pPr>
            <w:r>
              <w:rPr>
                <w:rFonts w:ascii="Times New Roman" w:hAnsi="Times New Roman" w:eastAsia="Times New Roman" w:cs="Times New Roman"/>
                <w:b w:val="0"/>
                <w:sz w:val="28"/>
              </w:rPr>
              <w:t>Thao tác</w:t>
            </w:r>
          </w:p>
        </w:tc>
        <w:tc>
          <w:tcPr>
            <w:tcW w:w="6803" w:type="dxa"/>
            <w:tcMar>
              <w:top w:w="85" w:type="dxa"/>
              <w:left w:w="85" w:type="dxa"/>
              <w:bottom w:w="85" w:type="dxa"/>
              <w:right w:w="85" w:type="dxa"/>
            </w:tcMar>
          </w:tcPr>
          <w:p w14:paraId="48C4DA8E">
            <w:pPr>
              <w:spacing w:before="40" w:after="60" w:line="312" w:lineRule="auto"/>
              <w:ind w:firstLine="0"/>
              <w:jc w:val="left"/>
            </w:pPr>
            <w:r>
              <w:rPr>
                <w:rFonts w:ascii="Times New Roman" w:hAnsi="Times New Roman" w:eastAsia="Times New Roman" w:cs="Times New Roman"/>
                <w:b w:val="0"/>
                <w:sz w:val="28"/>
              </w:rPr>
              <w:t>Gọi hàm chuyển đổi cho 10 USD, tỷ giá 25.400 VND trên 1 USD.</w:t>
            </w:r>
          </w:p>
        </w:tc>
      </w:tr>
      <w:tr w14:paraId="35CD04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35E6A3ED">
            <w:pPr>
              <w:spacing w:before="40" w:after="60" w:line="312" w:lineRule="auto"/>
              <w:ind w:firstLine="0"/>
              <w:jc w:val="left"/>
            </w:pPr>
            <w:r>
              <w:rPr>
                <w:rFonts w:ascii="Times New Roman" w:hAnsi="Times New Roman" w:eastAsia="Times New Roman" w:cs="Times New Roman"/>
                <w:b w:val="0"/>
                <w:sz w:val="28"/>
              </w:rPr>
              <w:t>Dữ liệu</w:t>
            </w:r>
          </w:p>
        </w:tc>
        <w:tc>
          <w:tcPr>
            <w:tcW w:w="6803" w:type="dxa"/>
            <w:tcMar>
              <w:top w:w="85" w:type="dxa"/>
              <w:left w:w="85" w:type="dxa"/>
              <w:bottom w:w="85" w:type="dxa"/>
              <w:right w:w="85" w:type="dxa"/>
            </w:tcMar>
          </w:tcPr>
          <w:p w14:paraId="40E85599">
            <w:pPr>
              <w:spacing w:before="40" w:after="60" w:line="312" w:lineRule="auto"/>
              <w:ind w:firstLine="0"/>
              <w:jc w:val="left"/>
            </w:pPr>
            <w:r>
              <w:rPr>
                <w:rFonts w:ascii="Times New Roman" w:hAnsi="Times New Roman" w:eastAsia="Times New Roman" w:cs="Times New Roman"/>
                <w:b w:val="0"/>
                <w:sz w:val="28"/>
              </w:rPr>
              <w:t>10 USD; USD/VND = 25.400.</w:t>
            </w:r>
          </w:p>
        </w:tc>
      </w:tr>
      <w:tr w14:paraId="510E6C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7062E312">
            <w:pPr>
              <w:spacing w:before="40" w:after="60" w:line="312" w:lineRule="auto"/>
              <w:ind w:firstLine="0"/>
              <w:jc w:val="left"/>
            </w:pPr>
            <w:r>
              <w:rPr>
                <w:rFonts w:ascii="Times New Roman" w:hAnsi="Times New Roman" w:eastAsia="Times New Roman" w:cs="Times New Roman"/>
                <w:b w:val="0"/>
                <w:sz w:val="28"/>
              </w:rPr>
              <w:t>Kết quả mong đợi</w:t>
            </w:r>
          </w:p>
        </w:tc>
        <w:tc>
          <w:tcPr>
            <w:tcW w:w="6803" w:type="dxa"/>
            <w:tcMar>
              <w:top w:w="85" w:type="dxa"/>
              <w:left w:w="85" w:type="dxa"/>
              <w:bottom w:w="85" w:type="dxa"/>
              <w:right w:w="85" w:type="dxa"/>
            </w:tcMar>
          </w:tcPr>
          <w:p w14:paraId="157FDD7D">
            <w:pPr>
              <w:spacing w:before="40" w:after="60" w:line="312" w:lineRule="auto"/>
              <w:ind w:firstLine="0"/>
              <w:jc w:val="left"/>
            </w:pPr>
            <w:r>
              <w:rPr>
                <w:rFonts w:ascii="Times New Roman" w:hAnsi="Times New Roman" w:eastAsia="Times New Roman" w:cs="Times New Roman"/>
                <w:b w:val="0"/>
                <w:sz w:val="28"/>
              </w:rPr>
              <w:t>254.000 VND.</w:t>
            </w:r>
          </w:p>
        </w:tc>
      </w:tr>
      <w:tr w14:paraId="341340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0C6430D0">
            <w:pPr>
              <w:spacing w:before="40" w:after="60" w:line="312" w:lineRule="auto"/>
              <w:ind w:firstLine="0"/>
              <w:jc w:val="left"/>
            </w:pPr>
            <w:r>
              <w:rPr>
                <w:rFonts w:ascii="Times New Roman" w:hAnsi="Times New Roman" w:eastAsia="Times New Roman" w:cs="Times New Roman"/>
                <w:b w:val="0"/>
                <w:sz w:val="28"/>
              </w:rPr>
              <w:t>Kết quả và bằng chứng</w:t>
            </w:r>
          </w:p>
        </w:tc>
        <w:tc>
          <w:tcPr>
            <w:tcW w:w="6803" w:type="dxa"/>
            <w:tcMar>
              <w:top w:w="85" w:type="dxa"/>
              <w:left w:w="85" w:type="dxa"/>
              <w:bottom w:w="85" w:type="dxa"/>
              <w:right w:w="85" w:type="dxa"/>
            </w:tcMar>
          </w:tcPr>
          <w:p w14:paraId="226496F0">
            <w:pPr>
              <w:spacing w:before="40" w:after="60" w:line="312" w:lineRule="auto"/>
              <w:ind w:firstLine="0"/>
              <w:jc w:val="left"/>
            </w:pPr>
            <w:r>
              <w:rPr>
                <w:rFonts w:ascii="Times New Roman" w:hAnsi="Times New Roman" w:eastAsia="Times New Roman" w:cs="Times New Roman"/>
                <w:b w:val="0"/>
                <w:sz w:val="28"/>
              </w:rPr>
              <w:t>Được bao phủ bởi kiểm thử currency đã chạy đạt.</w:t>
            </w:r>
          </w:p>
        </w:tc>
      </w:tr>
      <w:tr w14:paraId="4814684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594FF348">
            <w:pPr>
              <w:spacing w:before="40" w:after="60" w:line="312" w:lineRule="auto"/>
              <w:ind w:firstLine="0"/>
              <w:jc w:val="left"/>
            </w:pPr>
            <w:r>
              <w:rPr>
                <w:rFonts w:ascii="Times New Roman" w:hAnsi="Times New Roman" w:eastAsia="Times New Roman" w:cs="Times New Roman"/>
                <w:b w:val="0"/>
                <w:sz w:val="28"/>
              </w:rPr>
              <w:t>Giới hạn diễn giải</w:t>
            </w:r>
          </w:p>
        </w:tc>
        <w:tc>
          <w:tcPr>
            <w:tcW w:w="6803" w:type="dxa"/>
            <w:tcMar>
              <w:top w:w="85" w:type="dxa"/>
              <w:left w:w="85" w:type="dxa"/>
              <w:bottom w:w="85" w:type="dxa"/>
              <w:right w:w="85" w:type="dxa"/>
            </w:tcMar>
          </w:tcPr>
          <w:p w14:paraId="57DA14D3">
            <w:pPr>
              <w:spacing w:before="40" w:after="60" w:line="312" w:lineRule="auto"/>
              <w:ind w:firstLine="0"/>
              <w:jc w:val="left"/>
            </w:pPr>
            <w:r>
              <w:rPr>
                <w:rFonts w:ascii="Times New Roman" w:hAnsi="Times New Roman" w:eastAsia="Times New Roman" w:cs="Times New Roman"/>
                <w:b w:val="0"/>
                <w:sz w:val="28"/>
              </w:rPr>
              <w:t>Không diễn giải tỷ giá kiểm thử là tỷ giá thực tế ngày chạy.</w:t>
            </w:r>
          </w:p>
        </w:tc>
      </w:tr>
    </w:tbl>
    <w:p w14:paraId="15BEE00F">
      <w:pPr>
        <w:spacing w:after="0"/>
      </w:pPr>
    </w:p>
    <w:p w14:paraId="37859A6F">
      <w:pPr>
        <w:pStyle w:val="16"/>
        <w:keepNext/>
      </w:pPr>
      <w:r>
        <w:rPr>
          <w:rFonts w:ascii="Times New Roman" w:hAnsi="Times New Roman" w:eastAsia="Times New Roman" w:cs="Times New Roman"/>
        </w:rPr>
        <w:t>Bảng 3.8. TC05 Tỷ giá thiếu</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6803"/>
      </w:tblGrid>
      <w:tr w14:paraId="72F3E0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DF3"/>
            <w:tcMar>
              <w:top w:w="85" w:type="dxa"/>
              <w:left w:w="85" w:type="dxa"/>
              <w:bottom w:w="85" w:type="dxa"/>
              <w:right w:w="85" w:type="dxa"/>
            </w:tcMar>
          </w:tcPr>
          <w:p w14:paraId="3EA529D6">
            <w:pPr>
              <w:keepNext/>
              <w:spacing w:before="40" w:after="60" w:line="312" w:lineRule="auto"/>
              <w:ind w:firstLine="0"/>
              <w:jc w:val="left"/>
            </w:pPr>
            <w:r>
              <w:rPr>
                <w:rFonts w:ascii="Times New Roman" w:hAnsi="Times New Roman" w:eastAsia="Times New Roman" w:cs="Times New Roman"/>
                <w:b/>
                <w:sz w:val="28"/>
              </w:rPr>
              <w:t>Mục</w:t>
            </w:r>
          </w:p>
        </w:tc>
        <w:tc>
          <w:tcPr>
            <w:tcW w:w="6803" w:type="dxa"/>
            <w:shd w:val="clear" w:color="auto" w:fill="E7EDF3"/>
            <w:tcMar>
              <w:top w:w="85" w:type="dxa"/>
              <w:left w:w="85" w:type="dxa"/>
              <w:bottom w:w="85" w:type="dxa"/>
              <w:right w:w="85" w:type="dxa"/>
            </w:tcMar>
          </w:tcPr>
          <w:p w14:paraId="3313631B">
            <w:pPr>
              <w:keepNext/>
              <w:spacing w:before="40" w:after="60" w:line="312" w:lineRule="auto"/>
              <w:ind w:firstLine="0"/>
              <w:jc w:val="left"/>
            </w:pPr>
            <w:r>
              <w:rPr>
                <w:rFonts w:ascii="Times New Roman" w:hAnsi="Times New Roman" w:eastAsia="Times New Roman" w:cs="Times New Roman"/>
                <w:b/>
                <w:sz w:val="28"/>
              </w:rPr>
              <w:t>Nội dung</w:t>
            </w:r>
          </w:p>
        </w:tc>
      </w:tr>
      <w:tr w14:paraId="08C0DF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61043DBA">
            <w:pPr>
              <w:spacing w:before="40" w:after="60" w:line="312" w:lineRule="auto"/>
              <w:ind w:firstLine="0"/>
              <w:jc w:val="left"/>
            </w:pPr>
            <w:r>
              <w:rPr>
                <w:rFonts w:ascii="Times New Roman" w:hAnsi="Times New Roman" w:eastAsia="Times New Roman" w:cs="Times New Roman"/>
                <w:b w:val="0"/>
                <w:sz w:val="28"/>
              </w:rPr>
              <w:t>Điều kiện</w:t>
            </w:r>
          </w:p>
        </w:tc>
        <w:tc>
          <w:tcPr>
            <w:tcW w:w="6803" w:type="dxa"/>
            <w:tcMar>
              <w:top w:w="85" w:type="dxa"/>
              <w:left w:w="85" w:type="dxa"/>
              <w:bottom w:w="85" w:type="dxa"/>
              <w:right w:w="85" w:type="dxa"/>
            </w:tcMar>
          </w:tcPr>
          <w:p w14:paraId="72AF3709">
            <w:pPr>
              <w:spacing w:before="40" w:after="60" w:line="312" w:lineRule="auto"/>
              <w:ind w:firstLine="0"/>
              <w:jc w:val="left"/>
            </w:pPr>
            <w:r>
              <w:rPr>
                <w:rFonts w:ascii="Times New Roman" w:hAnsi="Times New Roman" w:eastAsia="Times New Roman" w:cs="Times New Roman"/>
                <w:b w:val="0"/>
                <w:sz w:val="28"/>
              </w:rPr>
              <w:t>Không cung cấp tỷ giá cần thiết cho cặp tiền tệ.</w:t>
            </w:r>
          </w:p>
        </w:tc>
      </w:tr>
      <w:tr w14:paraId="034941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2A208D5C">
            <w:pPr>
              <w:spacing w:before="40" w:after="60" w:line="312" w:lineRule="auto"/>
              <w:ind w:firstLine="0"/>
              <w:jc w:val="left"/>
            </w:pPr>
            <w:r>
              <w:rPr>
                <w:rFonts w:ascii="Times New Roman" w:hAnsi="Times New Roman" w:eastAsia="Times New Roman" w:cs="Times New Roman"/>
                <w:b w:val="0"/>
                <w:sz w:val="28"/>
              </w:rPr>
              <w:t>Thao tác</w:t>
            </w:r>
          </w:p>
        </w:tc>
        <w:tc>
          <w:tcPr>
            <w:tcW w:w="6803" w:type="dxa"/>
            <w:tcMar>
              <w:top w:w="85" w:type="dxa"/>
              <w:left w:w="85" w:type="dxa"/>
              <w:bottom w:w="85" w:type="dxa"/>
              <w:right w:w="85" w:type="dxa"/>
            </w:tcMar>
          </w:tcPr>
          <w:p w14:paraId="05C332AC">
            <w:pPr>
              <w:spacing w:before="40" w:after="60" w:line="312" w:lineRule="auto"/>
              <w:ind w:firstLine="0"/>
              <w:jc w:val="left"/>
            </w:pPr>
            <w:r>
              <w:rPr>
                <w:rFonts w:ascii="Times New Roman" w:hAnsi="Times New Roman" w:eastAsia="Times New Roman" w:cs="Times New Roman"/>
                <w:b w:val="0"/>
                <w:sz w:val="28"/>
              </w:rPr>
              <w:t>Yêu cầu chuyển đổi sang một đơn vị không có tỷ giá hợp lệ.</w:t>
            </w:r>
          </w:p>
        </w:tc>
      </w:tr>
      <w:tr w14:paraId="7410DB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7FB9C34A">
            <w:pPr>
              <w:spacing w:before="40" w:after="60" w:line="312" w:lineRule="auto"/>
              <w:ind w:firstLine="0"/>
              <w:jc w:val="left"/>
            </w:pPr>
            <w:r>
              <w:rPr>
                <w:rFonts w:ascii="Times New Roman" w:hAnsi="Times New Roman" w:eastAsia="Times New Roman" w:cs="Times New Roman"/>
                <w:b w:val="0"/>
                <w:sz w:val="28"/>
              </w:rPr>
              <w:t>Dữ liệu</w:t>
            </w:r>
          </w:p>
        </w:tc>
        <w:tc>
          <w:tcPr>
            <w:tcW w:w="6803" w:type="dxa"/>
            <w:tcMar>
              <w:top w:w="85" w:type="dxa"/>
              <w:left w:w="85" w:type="dxa"/>
              <w:bottom w:w="85" w:type="dxa"/>
              <w:right w:w="85" w:type="dxa"/>
            </w:tcMar>
          </w:tcPr>
          <w:p w14:paraId="34B1486D">
            <w:pPr>
              <w:spacing w:before="40" w:after="60" w:line="312" w:lineRule="auto"/>
              <w:ind w:firstLine="0"/>
              <w:jc w:val="left"/>
            </w:pPr>
            <w:r>
              <w:rPr>
                <w:rFonts w:ascii="Times New Roman" w:hAnsi="Times New Roman" w:eastAsia="Times New Roman" w:cs="Times New Roman"/>
                <w:b w:val="0"/>
                <w:sz w:val="28"/>
              </w:rPr>
              <w:t>Trường hợp EUR thiếu dữ liệu theo test currency.</w:t>
            </w:r>
          </w:p>
        </w:tc>
      </w:tr>
      <w:tr w14:paraId="60D7E6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59D457F1">
            <w:pPr>
              <w:spacing w:before="40" w:after="60" w:line="312" w:lineRule="auto"/>
              <w:ind w:firstLine="0"/>
              <w:jc w:val="left"/>
            </w:pPr>
            <w:r>
              <w:rPr>
                <w:rFonts w:ascii="Times New Roman" w:hAnsi="Times New Roman" w:eastAsia="Times New Roman" w:cs="Times New Roman"/>
                <w:b w:val="0"/>
                <w:sz w:val="28"/>
              </w:rPr>
              <w:t>Kết quả mong đợi</w:t>
            </w:r>
          </w:p>
        </w:tc>
        <w:tc>
          <w:tcPr>
            <w:tcW w:w="6803" w:type="dxa"/>
            <w:tcMar>
              <w:top w:w="85" w:type="dxa"/>
              <w:left w:w="85" w:type="dxa"/>
              <w:bottom w:w="85" w:type="dxa"/>
              <w:right w:w="85" w:type="dxa"/>
            </w:tcMar>
          </w:tcPr>
          <w:p w14:paraId="18DAE8D7">
            <w:pPr>
              <w:spacing w:before="40" w:after="60" w:line="312" w:lineRule="auto"/>
              <w:ind w:firstLine="0"/>
              <w:jc w:val="left"/>
            </w:pPr>
            <w:r>
              <w:rPr>
                <w:rFonts w:ascii="Times New Roman" w:hAnsi="Times New Roman" w:eastAsia="Times New Roman" w:cs="Times New Roman"/>
                <w:b w:val="0"/>
                <w:sz w:val="28"/>
              </w:rPr>
              <w:t>Lỗi có kiểm soát; không dùng hệ số 1 hoặc giá trị ngẫu nhiên.</w:t>
            </w:r>
          </w:p>
        </w:tc>
      </w:tr>
      <w:tr w14:paraId="7601AE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37405CA6">
            <w:pPr>
              <w:spacing w:before="40" w:after="60" w:line="312" w:lineRule="auto"/>
              <w:ind w:firstLine="0"/>
              <w:jc w:val="left"/>
            </w:pPr>
            <w:r>
              <w:rPr>
                <w:rFonts w:ascii="Times New Roman" w:hAnsi="Times New Roman" w:eastAsia="Times New Roman" w:cs="Times New Roman"/>
                <w:b w:val="0"/>
                <w:sz w:val="28"/>
              </w:rPr>
              <w:t>Kết quả và bằng chứng</w:t>
            </w:r>
          </w:p>
        </w:tc>
        <w:tc>
          <w:tcPr>
            <w:tcW w:w="6803" w:type="dxa"/>
            <w:tcMar>
              <w:top w:w="85" w:type="dxa"/>
              <w:left w:w="85" w:type="dxa"/>
              <w:bottom w:w="85" w:type="dxa"/>
              <w:right w:w="85" w:type="dxa"/>
            </w:tcMar>
          </w:tcPr>
          <w:p w14:paraId="796B2CF7">
            <w:pPr>
              <w:spacing w:before="40" w:after="60" w:line="312" w:lineRule="auto"/>
              <w:ind w:firstLine="0"/>
              <w:jc w:val="left"/>
            </w:pPr>
            <w:r>
              <w:rPr>
                <w:rFonts w:ascii="Times New Roman" w:hAnsi="Times New Roman" w:eastAsia="Times New Roman" w:cs="Times New Roman"/>
                <w:b w:val="0"/>
                <w:sz w:val="28"/>
              </w:rPr>
              <w:t>Được bao phủ bởi kiểm thử currency đã chạy đạt.</w:t>
            </w:r>
          </w:p>
        </w:tc>
      </w:tr>
      <w:tr w14:paraId="3B5016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31BB7A42">
            <w:pPr>
              <w:spacing w:before="40" w:after="60" w:line="312" w:lineRule="auto"/>
              <w:ind w:firstLine="0"/>
              <w:jc w:val="left"/>
            </w:pPr>
            <w:r>
              <w:rPr>
                <w:rFonts w:ascii="Times New Roman" w:hAnsi="Times New Roman" w:eastAsia="Times New Roman" w:cs="Times New Roman"/>
                <w:b w:val="0"/>
                <w:sz w:val="28"/>
              </w:rPr>
              <w:t>Giới hạn diễn giải</w:t>
            </w:r>
          </w:p>
        </w:tc>
        <w:tc>
          <w:tcPr>
            <w:tcW w:w="6803" w:type="dxa"/>
            <w:tcMar>
              <w:top w:w="85" w:type="dxa"/>
              <w:left w:w="85" w:type="dxa"/>
              <w:bottom w:w="85" w:type="dxa"/>
              <w:right w:w="85" w:type="dxa"/>
            </w:tcMar>
          </w:tcPr>
          <w:p w14:paraId="373590CE">
            <w:pPr>
              <w:spacing w:before="40" w:after="60" w:line="312" w:lineRule="auto"/>
              <w:ind w:firstLine="0"/>
              <w:jc w:val="left"/>
            </w:pPr>
            <w:r>
              <w:rPr>
                <w:rFonts w:ascii="Times New Roman" w:hAnsi="Times New Roman" w:eastAsia="Times New Roman" w:cs="Times New Roman"/>
                <w:b w:val="0"/>
                <w:sz w:val="28"/>
              </w:rPr>
              <w:t>Giao diện cần chuyển lỗi thành thông báo rõ ràng; test hàm không chứng minh mọi màn hình đã làm đúng.</w:t>
            </w:r>
          </w:p>
        </w:tc>
      </w:tr>
    </w:tbl>
    <w:p w14:paraId="2C5F2594">
      <w:pPr>
        <w:spacing w:after="0"/>
      </w:pPr>
    </w:p>
    <w:p w14:paraId="20CD6E02">
      <w:pPr>
        <w:pStyle w:val="16"/>
        <w:keepNext/>
      </w:pPr>
      <w:r>
        <w:rPr>
          <w:rFonts w:ascii="Times New Roman" w:hAnsi="Times New Roman" w:eastAsia="Times New Roman" w:cs="Times New Roman"/>
        </w:rPr>
        <w:t>Bảng 3.9. TC06 Định dạng số tiền âm và số rỗng</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6803"/>
      </w:tblGrid>
      <w:tr w14:paraId="73E9AB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DF3"/>
            <w:tcMar>
              <w:top w:w="85" w:type="dxa"/>
              <w:left w:w="85" w:type="dxa"/>
              <w:bottom w:w="85" w:type="dxa"/>
              <w:right w:w="85" w:type="dxa"/>
            </w:tcMar>
          </w:tcPr>
          <w:p w14:paraId="662FFEF2">
            <w:pPr>
              <w:keepNext/>
              <w:spacing w:before="40" w:after="60" w:line="312" w:lineRule="auto"/>
              <w:ind w:firstLine="0"/>
              <w:jc w:val="left"/>
            </w:pPr>
            <w:r>
              <w:rPr>
                <w:rFonts w:ascii="Times New Roman" w:hAnsi="Times New Roman" w:eastAsia="Times New Roman" w:cs="Times New Roman"/>
                <w:b/>
                <w:sz w:val="28"/>
              </w:rPr>
              <w:t>Mục</w:t>
            </w:r>
          </w:p>
        </w:tc>
        <w:tc>
          <w:tcPr>
            <w:tcW w:w="6803" w:type="dxa"/>
            <w:shd w:val="clear" w:color="auto" w:fill="E7EDF3"/>
            <w:tcMar>
              <w:top w:w="85" w:type="dxa"/>
              <w:left w:w="85" w:type="dxa"/>
              <w:bottom w:w="85" w:type="dxa"/>
              <w:right w:w="85" w:type="dxa"/>
            </w:tcMar>
          </w:tcPr>
          <w:p w14:paraId="3BD8F3FF">
            <w:pPr>
              <w:keepNext/>
              <w:spacing w:before="40" w:after="60" w:line="312" w:lineRule="auto"/>
              <w:ind w:firstLine="0"/>
              <w:jc w:val="left"/>
            </w:pPr>
            <w:r>
              <w:rPr>
                <w:rFonts w:ascii="Times New Roman" w:hAnsi="Times New Roman" w:eastAsia="Times New Roman" w:cs="Times New Roman"/>
                <w:b/>
                <w:sz w:val="28"/>
              </w:rPr>
              <w:t>Nội dung</w:t>
            </w:r>
          </w:p>
        </w:tc>
      </w:tr>
      <w:tr w14:paraId="44EEDD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1BE8F693">
            <w:pPr>
              <w:spacing w:before="40" w:after="60" w:line="312" w:lineRule="auto"/>
              <w:ind w:firstLine="0"/>
              <w:jc w:val="left"/>
            </w:pPr>
            <w:r>
              <w:rPr>
                <w:rFonts w:ascii="Times New Roman" w:hAnsi="Times New Roman" w:eastAsia="Times New Roman" w:cs="Times New Roman"/>
                <w:b w:val="0"/>
                <w:sz w:val="28"/>
              </w:rPr>
              <w:t>Điều kiện</w:t>
            </w:r>
          </w:p>
        </w:tc>
        <w:tc>
          <w:tcPr>
            <w:tcW w:w="6803" w:type="dxa"/>
            <w:tcMar>
              <w:top w:w="85" w:type="dxa"/>
              <w:left w:w="85" w:type="dxa"/>
              <w:bottom w:w="85" w:type="dxa"/>
              <w:right w:w="85" w:type="dxa"/>
            </w:tcMar>
          </w:tcPr>
          <w:p w14:paraId="62CEDCAB">
            <w:pPr>
              <w:spacing w:before="40" w:after="60" w:line="312" w:lineRule="auto"/>
              <w:ind w:firstLine="0"/>
              <w:jc w:val="left"/>
            </w:pPr>
            <w:r>
              <w:rPr>
                <w:rFonts w:ascii="Times New Roman" w:hAnsi="Times New Roman" w:eastAsia="Times New Roman" w:cs="Times New Roman"/>
                <w:b w:val="0"/>
                <w:sz w:val="28"/>
              </w:rPr>
              <w:t>Đầu vào là các giá trị biên cho hàm định dạng.</w:t>
            </w:r>
          </w:p>
        </w:tc>
      </w:tr>
      <w:tr w14:paraId="02ACED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3198D9EA">
            <w:pPr>
              <w:spacing w:before="40" w:after="60" w:line="312" w:lineRule="auto"/>
              <w:ind w:firstLine="0"/>
              <w:jc w:val="left"/>
            </w:pPr>
            <w:r>
              <w:rPr>
                <w:rFonts w:ascii="Times New Roman" w:hAnsi="Times New Roman" w:eastAsia="Times New Roman" w:cs="Times New Roman"/>
                <w:b w:val="0"/>
                <w:sz w:val="28"/>
              </w:rPr>
              <w:t>Thao tác</w:t>
            </w:r>
          </w:p>
        </w:tc>
        <w:tc>
          <w:tcPr>
            <w:tcW w:w="6803" w:type="dxa"/>
            <w:tcMar>
              <w:top w:w="85" w:type="dxa"/>
              <w:left w:w="85" w:type="dxa"/>
              <w:bottom w:w="85" w:type="dxa"/>
              <w:right w:w="85" w:type="dxa"/>
            </w:tcMar>
          </w:tcPr>
          <w:p w14:paraId="0EB788B2">
            <w:pPr>
              <w:spacing w:before="40" w:after="60" w:line="312" w:lineRule="auto"/>
              <w:ind w:firstLine="0"/>
              <w:jc w:val="left"/>
            </w:pPr>
            <w:r>
              <w:rPr>
                <w:rFonts w:ascii="Times New Roman" w:hAnsi="Times New Roman" w:eastAsia="Times New Roman" w:cs="Times New Roman"/>
                <w:b w:val="0"/>
                <w:sz w:val="28"/>
              </w:rPr>
              <w:t>Định dạng số âm, null và số lớn qua bộ định dạng dùng chung.</w:t>
            </w:r>
          </w:p>
        </w:tc>
      </w:tr>
      <w:tr w14:paraId="70113E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5B17D4EF">
            <w:pPr>
              <w:spacing w:before="40" w:after="60" w:line="312" w:lineRule="auto"/>
              <w:ind w:firstLine="0"/>
              <w:jc w:val="left"/>
            </w:pPr>
            <w:r>
              <w:rPr>
                <w:rFonts w:ascii="Times New Roman" w:hAnsi="Times New Roman" w:eastAsia="Times New Roman" w:cs="Times New Roman"/>
                <w:b w:val="0"/>
                <w:sz w:val="28"/>
              </w:rPr>
              <w:t>Dữ liệu</w:t>
            </w:r>
          </w:p>
        </w:tc>
        <w:tc>
          <w:tcPr>
            <w:tcW w:w="6803" w:type="dxa"/>
            <w:tcMar>
              <w:top w:w="85" w:type="dxa"/>
              <w:left w:w="85" w:type="dxa"/>
              <w:bottom w:w="85" w:type="dxa"/>
              <w:right w:w="85" w:type="dxa"/>
            </w:tcMar>
          </w:tcPr>
          <w:p w14:paraId="0EEF3291">
            <w:pPr>
              <w:spacing w:before="40" w:after="60" w:line="312" w:lineRule="auto"/>
              <w:ind w:firstLine="0"/>
              <w:jc w:val="left"/>
            </w:pPr>
            <w:r>
              <w:rPr>
                <w:rFonts w:ascii="Times New Roman" w:hAnsi="Times New Roman" w:eastAsia="Times New Roman" w:cs="Times New Roman"/>
                <w:b w:val="0"/>
                <w:sz w:val="28"/>
              </w:rPr>
              <w:t>Số âm; null; số lớn tại ngưỡng chuyển đơn vị compact.</w:t>
            </w:r>
          </w:p>
        </w:tc>
      </w:tr>
      <w:tr w14:paraId="41DC6D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57ED09BF">
            <w:pPr>
              <w:spacing w:before="40" w:after="60" w:line="312" w:lineRule="auto"/>
              <w:ind w:firstLine="0"/>
              <w:jc w:val="left"/>
            </w:pPr>
            <w:r>
              <w:rPr>
                <w:rFonts w:ascii="Times New Roman" w:hAnsi="Times New Roman" w:eastAsia="Times New Roman" w:cs="Times New Roman"/>
                <w:b w:val="0"/>
                <w:sz w:val="28"/>
              </w:rPr>
              <w:t>Kết quả mong đợi</w:t>
            </w:r>
          </w:p>
        </w:tc>
        <w:tc>
          <w:tcPr>
            <w:tcW w:w="6803" w:type="dxa"/>
            <w:tcMar>
              <w:top w:w="85" w:type="dxa"/>
              <w:left w:w="85" w:type="dxa"/>
              <w:bottom w:w="85" w:type="dxa"/>
              <w:right w:w="85" w:type="dxa"/>
            </w:tcMar>
          </w:tcPr>
          <w:p w14:paraId="7EFD1A8B">
            <w:pPr>
              <w:spacing w:before="40" w:after="60" w:line="312" w:lineRule="auto"/>
              <w:ind w:firstLine="0"/>
              <w:jc w:val="left"/>
            </w:pPr>
            <w:r>
              <w:rPr>
                <w:rFonts w:ascii="Times New Roman" w:hAnsi="Times New Roman" w:eastAsia="Times New Roman" w:cs="Times New Roman"/>
                <w:b w:val="0"/>
                <w:sz w:val="28"/>
              </w:rPr>
              <w:t>Không có hai dấu trừ; null hiển thị N/A; đơn vị compact không sai bậc sau làm tròn.</w:t>
            </w:r>
          </w:p>
        </w:tc>
      </w:tr>
      <w:tr w14:paraId="7963226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0CD6FE47">
            <w:pPr>
              <w:spacing w:before="40" w:after="60" w:line="312" w:lineRule="auto"/>
              <w:ind w:firstLine="0"/>
              <w:jc w:val="left"/>
            </w:pPr>
            <w:r>
              <w:rPr>
                <w:rFonts w:ascii="Times New Roman" w:hAnsi="Times New Roman" w:eastAsia="Times New Roman" w:cs="Times New Roman"/>
                <w:b w:val="0"/>
                <w:sz w:val="28"/>
              </w:rPr>
              <w:t>Kết quả và bằng chứng</w:t>
            </w:r>
          </w:p>
        </w:tc>
        <w:tc>
          <w:tcPr>
            <w:tcW w:w="6803" w:type="dxa"/>
            <w:tcMar>
              <w:top w:w="85" w:type="dxa"/>
              <w:left w:w="85" w:type="dxa"/>
              <w:bottom w:w="85" w:type="dxa"/>
              <w:right w:w="85" w:type="dxa"/>
            </w:tcMar>
          </w:tcPr>
          <w:p w14:paraId="4738CD03">
            <w:pPr>
              <w:spacing w:before="40" w:after="60" w:line="312" w:lineRule="auto"/>
              <w:ind w:firstLine="0"/>
              <w:jc w:val="left"/>
            </w:pPr>
            <w:r>
              <w:rPr>
                <w:rFonts w:ascii="Times New Roman" w:hAnsi="Times New Roman" w:eastAsia="Times New Roman" w:cs="Times New Roman"/>
                <w:b w:val="0"/>
                <w:sz w:val="28"/>
              </w:rPr>
              <w:t>Các trường hợp này nằm trong currency.test.ts đã đạt.</w:t>
            </w:r>
          </w:p>
        </w:tc>
      </w:tr>
      <w:tr w14:paraId="09E3BC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67FB0725">
            <w:pPr>
              <w:spacing w:before="40" w:after="60" w:line="312" w:lineRule="auto"/>
              <w:ind w:firstLine="0"/>
              <w:jc w:val="left"/>
            </w:pPr>
            <w:r>
              <w:rPr>
                <w:rFonts w:ascii="Times New Roman" w:hAnsi="Times New Roman" w:eastAsia="Times New Roman" w:cs="Times New Roman"/>
                <w:b w:val="0"/>
                <w:sz w:val="28"/>
              </w:rPr>
              <w:t>Giới hạn diễn giải</w:t>
            </w:r>
          </w:p>
        </w:tc>
        <w:tc>
          <w:tcPr>
            <w:tcW w:w="6803" w:type="dxa"/>
            <w:tcMar>
              <w:top w:w="85" w:type="dxa"/>
              <w:left w:w="85" w:type="dxa"/>
              <w:bottom w:w="85" w:type="dxa"/>
              <w:right w:w="85" w:type="dxa"/>
            </w:tcMar>
          </w:tcPr>
          <w:p w14:paraId="6823A69D">
            <w:pPr>
              <w:spacing w:before="40" w:after="60" w:line="312" w:lineRule="auto"/>
              <w:ind w:firstLine="0"/>
              <w:jc w:val="left"/>
            </w:pPr>
            <w:r>
              <w:rPr>
                <w:rFonts w:ascii="Times New Roman" w:hAnsi="Times New Roman" w:eastAsia="Times New Roman" w:cs="Times New Roman"/>
                <w:b w:val="0"/>
                <w:sz w:val="28"/>
              </w:rPr>
              <w:t>Định dạng đúng không tự xác nhận nguồn số liệu là đúng.</w:t>
            </w:r>
          </w:p>
        </w:tc>
      </w:tr>
    </w:tbl>
    <w:p w14:paraId="79A97B0A">
      <w:pPr>
        <w:spacing w:after="0"/>
      </w:pPr>
    </w:p>
    <w:p w14:paraId="4D80FA01">
      <w:pPr>
        <w:pStyle w:val="16"/>
        <w:keepNext/>
      </w:pPr>
      <w:r>
        <w:rPr>
          <w:rFonts w:ascii="Times New Roman" w:hAnsi="Times New Roman" w:eastAsia="Times New Roman" w:cs="Times New Roman"/>
        </w:rPr>
        <w:t>Bảng 3.10. TC07 Giữ phân loại cổ phiếu</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6803"/>
      </w:tblGrid>
      <w:tr w14:paraId="038F9F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DF3"/>
            <w:tcMar>
              <w:top w:w="85" w:type="dxa"/>
              <w:left w:w="85" w:type="dxa"/>
              <w:bottom w:w="85" w:type="dxa"/>
              <w:right w:w="85" w:type="dxa"/>
            </w:tcMar>
          </w:tcPr>
          <w:p w14:paraId="6E88C233">
            <w:pPr>
              <w:keepNext/>
              <w:spacing w:before="40" w:after="60" w:line="312" w:lineRule="auto"/>
              <w:ind w:firstLine="0"/>
              <w:jc w:val="left"/>
            </w:pPr>
            <w:r>
              <w:rPr>
                <w:rFonts w:ascii="Times New Roman" w:hAnsi="Times New Roman" w:eastAsia="Times New Roman" w:cs="Times New Roman"/>
                <w:b/>
                <w:sz w:val="28"/>
              </w:rPr>
              <w:t>Mục</w:t>
            </w:r>
          </w:p>
        </w:tc>
        <w:tc>
          <w:tcPr>
            <w:tcW w:w="6803" w:type="dxa"/>
            <w:shd w:val="clear" w:color="auto" w:fill="E7EDF3"/>
            <w:tcMar>
              <w:top w:w="85" w:type="dxa"/>
              <w:left w:w="85" w:type="dxa"/>
              <w:bottom w:w="85" w:type="dxa"/>
              <w:right w:w="85" w:type="dxa"/>
            </w:tcMar>
          </w:tcPr>
          <w:p w14:paraId="6413BA76">
            <w:pPr>
              <w:keepNext/>
              <w:spacing w:before="40" w:after="60" w:line="312" w:lineRule="auto"/>
              <w:ind w:firstLine="0"/>
              <w:jc w:val="left"/>
            </w:pPr>
            <w:r>
              <w:rPr>
                <w:rFonts w:ascii="Times New Roman" w:hAnsi="Times New Roman" w:eastAsia="Times New Roman" w:cs="Times New Roman"/>
                <w:b/>
                <w:sz w:val="28"/>
              </w:rPr>
              <w:t>Nội dung</w:t>
            </w:r>
          </w:p>
        </w:tc>
      </w:tr>
      <w:tr w14:paraId="019C51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5DD20981">
            <w:pPr>
              <w:spacing w:before="40" w:after="60" w:line="312" w:lineRule="auto"/>
              <w:ind w:firstLine="0"/>
              <w:jc w:val="left"/>
            </w:pPr>
            <w:r>
              <w:rPr>
                <w:rFonts w:ascii="Times New Roman" w:hAnsi="Times New Roman" w:eastAsia="Times New Roman" w:cs="Times New Roman"/>
                <w:b w:val="0"/>
                <w:sz w:val="28"/>
              </w:rPr>
              <w:t>Điều kiện</w:t>
            </w:r>
          </w:p>
        </w:tc>
        <w:tc>
          <w:tcPr>
            <w:tcW w:w="6803" w:type="dxa"/>
            <w:tcMar>
              <w:top w:w="85" w:type="dxa"/>
              <w:left w:w="85" w:type="dxa"/>
              <w:bottom w:w="85" w:type="dxa"/>
              <w:right w:w="85" w:type="dxa"/>
            </w:tcMar>
          </w:tcPr>
          <w:p w14:paraId="2D50A6EC">
            <w:pPr>
              <w:spacing w:before="40" w:after="60" w:line="312" w:lineRule="auto"/>
              <w:ind w:firstLine="0"/>
              <w:jc w:val="left"/>
            </w:pPr>
            <w:r>
              <w:rPr>
                <w:rFonts w:ascii="Times New Roman" w:hAnsi="Times New Roman" w:eastAsia="Times New Roman" w:cs="Times New Roman"/>
                <w:b w:val="0"/>
                <w:sz w:val="28"/>
              </w:rPr>
              <w:t>Metadata có dạng số ít từ backend.</w:t>
            </w:r>
          </w:p>
        </w:tc>
      </w:tr>
      <w:tr w14:paraId="24DA17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58973DB2">
            <w:pPr>
              <w:spacing w:before="40" w:after="60" w:line="312" w:lineRule="auto"/>
              <w:ind w:firstLine="0"/>
              <w:jc w:val="left"/>
            </w:pPr>
            <w:r>
              <w:rPr>
                <w:rFonts w:ascii="Times New Roman" w:hAnsi="Times New Roman" w:eastAsia="Times New Roman" w:cs="Times New Roman"/>
                <w:b w:val="0"/>
                <w:sz w:val="28"/>
              </w:rPr>
              <w:t>Thao tác</w:t>
            </w:r>
          </w:p>
        </w:tc>
        <w:tc>
          <w:tcPr>
            <w:tcW w:w="6803" w:type="dxa"/>
            <w:tcMar>
              <w:top w:w="85" w:type="dxa"/>
              <w:left w:w="85" w:type="dxa"/>
              <w:bottom w:w="85" w:type="dxa"/>
              <w:right w:w="85" w:type="dxa"/>
            </w:tcMar>
          </w:tcPr>
          <w:p w14:paraId="68D2EBAB">
            <w:pPr>
              <w:spacing w:before="40" w:after="60" w:line="312" w:lineRule="auto"/>
              <w:ind w:firstLine="0"/>
              <w:jc w:val="left"/>
            </w:pPr>
            <w:r>
              <w:rPr>
                <w:rFonts w:ascii="Times New Roman" w:hAnsi="Times New Roman" w:eastAsia="Times New Roman" w:cs="Times New Roman"/>
                <w:b w:val="0"/>
                <w:sz w:val="28"/>
              </w:rPr>
              <w:t>Gọi assetType với AAPL và assetType STOCK.</w:t>
            </w:r>
          </w:p>
        </w:tc>
      </w:tr>
      <w:tr w14:paraId="28222E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56B48E18">
            <w:pPr>
              <w:spacing w:before="40" w:after="60" w:line="312" w:lineRule="auto"/>
              <w:ind w:firstLine="0"/>
              <w:jc w:val="left"/>
            </w:pPr>
            <w:r>
              <w:rPr>
                <w:rFonts w:ascii="Times New Roman" w:hAnsi="Times New Roman" w:eastAsia="Times New Roman" w:cs="Times New Roman"/>
                <w:b w:val="0"/>
                <w:sz w:val="28"/>
              </w:rPr>
              <w:t>Dữ liệu</w:t>
            </w:r>
          </w:p>
        </w:tc>
        <w:tc>
          <w:tcPr>
            <w:tcW w:w="6803" w:type="dxa"/>
            <w:tcMar>
              <w:top w:w="85" w:type="dxa"/>
              <w:left w:w="85" w:type="dxa"/>
              <w:bottom w:w="85" w:type="dxa"/>
              <w:right w:w="85" w:type="dxa"/>
            </w:tcMar>
          </w:tcPr>
          <w:p w14:paraId="6214FE90">
            <w:pPr>
              <w:spacing w:before="40" w:after="60" w:line="312" w:lineRule="auto"/>
              <w:ind w:firstLine="0"/>
              <w:jc w:val="left"/>
            </w:pPr>
            <w:r>
              <w:rPr>
                <w:rFonts w:ascii="Times New Roman" w:hAnsi="Times New Roman" w:eastAsia="Times New Roman" w:cs="Times New Roman"/>
                <w:b w:val="0"/>
                <w:sz w:val="28"/>
              </w:rPr>
              <w:t>Mã AAPL; loại STOCK.</w:t>
            </w:r>
          </w:p>
        </w:tc>
      </w:tr>
      <w:tr w14:paraId="3D9AA70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28117B1F">
            <w:pPr>
              <w:spacing w:before="40" w:after="60" w:line="312" w:lineRule="auto"/>
              <w:ind w:firstLine="0"/>
              <w:jc w:val="left"/>
            </w:pPr>
            <w:r>
              <w:rPr>
                <w:rFonts w:ascii="Times New Roman" w:hAnsi="Times New Roman" w:eastAsia="Times New Roman" w:cs="Times New Roman"/>
                <w:b w:val="0"/>
                <w:sz w:val="28"/>
              </w:rPr>
              <w:t>Kết quả mong đợi</w:t>
            </w:r>
          </w:p>
        </w:tc>
        <w:tc>
          <w:tcPr>
            <w:tcW w:w="6803" w:type="dxa"/>
            <w:tcMar>
              <w:top w:w="85" w:type="dxa"/>
              <w:left w:w="85" w:type="dxa"/>
              <w:bottom w:w="85" w:type="dxa"/>
              <w:right w:w="85" w:type="dxa"/>
            </w:tcMar>
          </w:tcPr>
          <w:p w14:paraId="7D68F17B">
            <w:pPr>
              <w:spacing w:before="40" w:after="60" w:line="312" w:lineRule="auto"/>
              <w:ind w:firstLine="0"/>
              <w:jc w:val="left"/>
            </w:pPr>
            <w:r>
              <w:rPr>
                <w:rFonts w:ascii="Times New Roman" w:hAnsi="Times New Roman" w:eastAsia="Times New Roman" w:cs="Times New Roman"/>
                <w:b w:val="0"/>
                <w:sz w:val="28"/>
              </w:rPr>
              <w:t>Nhóm chuẩn STOCKS.</w:t>
            </w:r>
          </w:p>
        </w:tc>
      </w:tr>
      <w:tr w14:paraId="625923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40140DFC">
            <w:pPr>
              <w:spacing w:before="40" w:after="60" w:line="312" w:lineRule="auto"/>
              <w:ind w:firstLine="0"/>
              <w:jc w:val="left"/>
            </w:pPr>
            <w:r>
              <w:rPr>
                <w:rFonts w:ascii="Times New Roman" w:hAnsi="Times New Roman" w:eastAsia="Times New Roman" w:cs="Times New Roman"/>
                <w:b w:val="0"/>
                <w:sz w:val="28"/>
              </w:rPr>
              <w:t>Kết quả và bằng chứng</w:t>
            </w:r>
          </w:p>
        </w:tc>
        <w:tc>
          <w:tcPr>
            <w:tcW w:w="6803" w:type="dxa"/>
            <w:tcMar>
              <w:top w:w="85" w:type="dxa"/>
              <w:left w:w="85" w:type="dxa"/>
              <w:bottom w:w="85" w:type="dxa"/>
              <w:right w:w="85" w:type="dxa"/>
            </w:tcMar>
          </w:tcPr>
          <w:p w14:paraId="49E8F22E">
            <w:pPr>
              <w:spacing w:before="40" w:after="60" w:line="312" w:lineRule="auto"/>
              <w:ind w:firstLine="0"/>
              <w:jc w:val="left"/>
            </w:pPr>
            <w:r>
              <w:rPr>
                <w:rFonts w:ascii="Times New Roman" w:hAnsi="Times New Roman" w:eastAsia="Times New Roman" w:cs="Times New Roman"/>
                <w:b w:val="0"/>
                <w:sz w:val="28"/>
              </w:rPr>
              <w:t>Kiểm thử chart.test.ts đạt sau sửa.</w:t>
            </w:r>
          </w:p>
        </w:tc>
      </w:tr>
      <w:tr w14:paraId="1D80A9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6C831986">
            <w:pPr>
              <w:spacing w:before="40" w:after="60" w:line="312" w:lineRule="auto"/>
              <w:ind w:firstLine="0"/>
              <w:jc w:val="left"/>
            </w:pPr>
            <w:r>
              <w:rPr>
                <w:rFonts w:ascii="Times New Roman" w:hAnsi="Times New Roman" w:eastAsia="Times New Roman" w:cs="Times New Roman"/>
                <w:b w:val="0"/>
                <w:sz w:val="28"/>
              </w:rPr>
              <w:t>Giới hạn diễn giải</w:t>
            </w:r>
          </w:p>
        </w:tc>
        <w:tc>
          <w:tcPr>
            <w:tcW w:w="6803" w:type="dxa"/>
            <w:tcMar>
              <w:top w:w="85" w:type="dxa"/>
              <w:left w:w="85" w:type="dxa"/>
              <w:bottom w:w="85" w:type="dxa"/>
              <w:right w:w="85" w:type="dxa"/>
            </w:tcMar>
          </w:tcPr>
          <w:p w14:paraId="4583E880">
            <w:pPr>
              <w:spacing w:before="40" w:after="60" w:line="312" w:lineRule="auto"/>
              <w:ind w:firstLine="0"/>
              <w:jc w:val="left"/>
            </w:pPr>
            <w:r>
              <w:rPr>
                <w:rFonts w:ascii="Times New Roman" w:hAnsi="Times New Roman" w:eastAsia="Times New Roman" w:cs="Times New Roman"/>
                <w:b w:val="0"/>
                <w:sz w:val="28"/>
              </w:rPr>
              <w:t>Không chứng minh mọi mã toàn cầu được nhận diện đúng khi thiếu metadata.</w:t>
            </w:r>
          </w:p>
        </w:tc>
      </w:tr>
    </w:tbl>
    <w:p w14:paraId="03FC7727">
      <w:pPr>
        <w:spacing w:after="0"/>
      </w:pPr>
    </w:p>
    <w:p w14:paraId="5A6760D1">
      <w:pPr>
        <w:pStyle w:val="16"/>
        <w:keepNext/>
      </w:pPr>
      <w:r>
        <w:rPr>
          <w:rFonts w:ascii="Times New Roman" w:hAnsi="Times New Roman" w:eastAsia="Times New Roman" w:cs="Times New Roman"/>
        </w:rPr>
        <w:t>Bảng 3.11. TC08 Ưu tiên ánh xạ BOND đã hỗ trợ</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6803"/>
      </w:tblGrid>
      <w:tr w14:paraId="5A375D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DF3"/>
            <w:tcMar>
              <w:top w:w="85" w:type="dxa"/>
              <w:left w:w="85" w:type="dxa"/>
              <w:bottom w:w="85" w:type="dxa"/>
              <w:right w:w="85" w:type="dxa"/>
            </w:tcMar>
          </w:tcPr>
          <w:p w14:paraId="60A06418">
            <w:pPr>
              <w:keepNext/>
              <w:spacing w:before="40" w:after="60" w:line="312" w:lineRule="auto"/>
              <w:ind w:firstLine="0"/>
              <w:jc w:val="left"/>
            </w:pPr>
            <w:r>
              <w:rPr>
                <w:rFonts w:ascii="Times New Roman" w:hAnsi="Times New Roman" w:eastAsia="Times New Roman" w:cs="Times New Roman"/>
                <w:b/>
                <w:sz w:val="28"/>
              </w:rPr>
              <w:t>Mục</w:t>
            </w:r>
          </w:p>
        </w:tc>
        <w:tc>
          <w:tcPr>
            <w:tcW w:w="6803" w:type="dxa"/>
            <w:shd w:val="clear" w:color="auto" w:fill="E7EDF3"/>
            <w:tcMar>
              <w:top w:w="85" w:type="dxa"/>
              <w:left w:w="85" w:type="dxa"/>
              <w:bottom w:w="85" w:type="dxa"/>
              <w:right w:w="85" w:type="dxa"/>
            </w:tcMar>
          </w:tcPr>
          <w:p w14:paraId="0BF33C3F">
            <w:pPr>
              <w:keepNext/>
              <w:spacing w:before="40" w:after="60" w:line="312" w:lineRule="auto"/>
              <w:ind w:firstLine="0"/>
              <w:jc w:val="left"/>
            </w:pPr>
            <w:r>
              <w:rPr>
                <w:rFonts w:ascii="Times New Roman" w:hAnsi="Times New Roman" w:eastAsia="Times New Roman" w:cs="Times New Roman"/>
                <w:b/>
                <w:sz w:val="28"/>
              </w:rPr>
              <w:t>Nội dung</w:t>
            </w:r>
          </w:p>
        </w:tc>
      </w:tr>
      <w:tr w14:paraId="4D8C42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2BBDE642">
            <w:pPr>
              <w:spacing w:before="40" w:after="60" w:line="312" w:lineRule="auto"/>
              <w:ind w:firstLine="0"/>
              <w:jc w:val="left"/>
            </w:pPr>
            <w:r>
              <w:rPr>
                <w:rFonts w:ascii="Times New Roman" w:hAnsi="Times New Roman" w:eastAsia="Times New Roman" w:cs="Times New Roman"/>
                <w:b w:val="0"/>
                <w:sz w:val="28"/>
              </w:rPr>
              <w:t>Điều kiện</w:t>
            </w:r>
          </w:p>
        </w:tc>
        <w:tc>
          <w:tcPr>
            <w:tcW w:w="6803" w:type="dxa"/>
            <w:tcMar>
              <w:top w:w="85" w:type="dxa"/>
              <w:left w:w="85" w:type="dxa"/>
              <w:bottom w:w="85" w:type="dxa"/>
              <w:right w:w="85" w:type="dxa"/>
            </w:tcMar>
          </w:tcPr>
          <w:p w14:paraId="0A18C719">
            <w:pPr>
              <w:spacing w:before="40" w:after="60" w:line="312" w:lineRule="auto"/>
              <w:ind w:firstLine="0"/>
              <w:jc w:val="left"/>
            </w:pPr>
            <w:r>
              <w:rPr>
                <w:rFonts w:ascii="Times New Roman" w:hAnsi="Times New Roman" w:eastAsia="Times New Roman" w:cs="Times New Roman"/>
                <w:b w:val="0"/>
                <w:sz w:val="28"/>
              </w:rPr>
              <w:t>Tên tài sản có chữ ETF, metadata là BOND.</w:t>
            </w:r>
          </w:p>
        </w:tc>
      </w:tr>
      <w:tr w14:paraId="752B1E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6FE33298">
            <w:pPr>
              <w:spacing w:before="40" w:after="60" w:line="312" w:lineRule="auto"/>
              <w:ind w:firstLine="0"/>
              <w:jc w:val="left"/>
            </w:pPr>
            <w:r>
              <w:rPr>
                <w:rFonts w:ascii="Times New Roman" w:hAnsi="Times New Roman" w:eastAsia="Times New Roman" w:cs="Times New Roman"/>
                <w:b w:val="0"/>
                <w:sz w:val="28"/>
              </w:rPr>
              <w:t>Thao tác</w:t>
            </w:r>
          </w:p>
        </w:tc>
        <w:tc>
          <w:tcPr>
            <w:tcW w:w="6803" w:type="dxa"/>
            <w:tcMar>
              <w:top w:w="85" w:type="dxa"/>
              <w:left w:w="85" w:type="dxa"/>
              <w:bottom w:w="85" w:type="dxa"/>
              <w:right w:w="85" w:type="dxa"/>
            </w:tcMar>
          </w:tcPr>
          <w:p w14:paraId="2A524460">
            <w:pPr>
              <w:spacing w:before="40" w:after="60" w:line="312" w:lineRule="auto"/>
              <w:ind w:firstLine="0"/>
              <w:jc w:val="left"/>
            </w:pPr>
            <w:r>
              <w:rPr>
                <w:rFonts w:ascii="Times New Roman" w:hAnsi="Times New Roman" w:eastAsia="Times New Roman" w:cs="Times New Roman"/>
                <w:b w:val="0"/>
                <w:sz w:val="28"/>
              </w:rPr>
              <w:t>Gọi assetType với BND và tên Vanguard Total Bond Market ETF.</w:t>
            </w:r>
          </w:p>
        </w:tc>
      </w:tr>
      <w:tr w14:paraId="1565B4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6D3B88E9">
            <w:pPr>
              <w:spacing w:before="40" w:after="60" w:line="312" w:lineRule="auto"/>
              <w:ind w:firstLine="0"/>
              <w:jc w:val="left"/>
            </w:pPr>
            <w:r>
              <w:rPr>
                <w:rFonts w:ascii="Times New Roman" w:hAnsi="Times New Roman" w:eastAsia="Times New Roman" w:cs="Times New Roman"/>
                <w:b w:val="0"/>
                <w:sz w:val="28"/>
              </w:rPr>
              <w:t>Dữ liệu</w:t>
            </w:r>
          </w:p>
        </w:tc>
        <w:tc>
          <w:tcPr>
            <w:tcW w:w="6803" w:type="dxa"/>
            <w:tcMar>
              <w:top w:w="85" w:type="dxa"/>
              <w:left w:w="85" w:type="dxa"/>
              <w:bottom w:w="85" w:type="dxa"/>
              <w:right w:w="85" w:type="dxa"/>
            </w:tcMar>
          </w:tcPr>
          <w:p w14:paraId="2EFDECD7">
            <w:pPr>
              <w:spacing w:before="40" w:after="60" w:line="312" w:lineRule="auto"/>
              <w:ind w:firstLine="0"/>
              <w:jc w:val="left"/>
            </w:pPr>
            <w:r>
              <w:rPr>
                <w:rFonts w:ascii="Times New Roman" w:hAnsi="Times New Roman" w:eastAsia="Times New Roman" w:cs="Times New Roman"/>
                <w:b w:val="0"/>
                <w:sz w:val="28"/>
              </w:rPr>
              <w:t>Mã BND; loại BOND.</w:t>
            </w:r>
          </w:p>
        </w:tc>
      </w:tr>
      <w:tr w14:paraId="5DFA27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6DCD0005">
            <w:pPr>
              <w:spacing w:before="40" w:after="60" w:line="312" w:lineRule="auto"/>
              <w:ind w:firstLine="0"/>
              <w:jc w:val="left"/>
            </w:pPr>
            <w:r>
              <w:rPr>
                <w:rFonts w:ascii="Times New Roman" w:hAnsi="Times New Roman" w:eastAsia="Times New Roman" w:cs="Times New Roman"/>
                <w:b w:val="0"/>
                <w:sz w:val="28"/>
              </w:rPr>
              <w:t>Kết quả mong đợi</w:t>
            </w:r>
          </w:p>
        </w:tc>
        <w:tc>
          <w:tcPr>
            <w:tcW w:w="6803" w:type="dxa"/>
            <w:tcMar>
              <w:top w:w="85" w:type="dxa"/>
              <w:left w:w="85" w:type="dxa"/>
              <w:bottom w:w="85" w:type="dxa"/>
              <w:right w:w="85" w:type="dxa"/>
            </w:tcMar>
          </w:tcPr>
          <w:p w14:paraId="79D6215F">
            <w:pPr>
              <w:spacing w:before="40" w:after="60" w:line="312" w:lineRule="auto"/>
              <w:ind w:firstLine="0"/>
              <w:jc w:val="left"/>
            </w:pPr>
            <w:r>
              <w:rPr>
                <w:rFonts w:ascii="Times New Roman" w:hAnsi="Times New Roman" w:eastAsia="Times New Roman" w:cs="Times New Roman"/>
                <w:b w:val="0"/>
                <w:sz w:val="28"/>
              </w:rPr>
              <w:t>Nhóm BONDS theo hợp đồng bộ lọc hiện tại.</w:t>
            </w:r>
          </w:p>
        </w:tc>
      </w:tr>
      <w:tr w14:paraId="6D98FC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3A4D51E4">
            <w:pPr>
              <w:spacing w:before="40" w:after="60" w:line="312" w:lineRule="auto"/>
              <w:ind w:firstLine="0"/>
              <w:jc w:val="left"/>
            </w:pPr>
            <w:r>
              <w:rPr>
                <w:rFonts w:ascii="Times New Roman" w:hAnsi="Times New Roman" w:eastAsia="Times New Roman" w:cs="Times New Roman"/>
                <w:b w:val="0"/>
                <w:sz w:val="28"/>
              </w:rPr>
              <w:t>Kết quả và bằng chứng</w:t>
            </w:r>
          </w:p>
        </w:tc>
        <w:tc>
          <w:tcPr>
            <w:tcW w:w="6803" w:type="dxa"/>
            <w:tcMar>
              <w:top w:w="85" w:type="dxa"/>
              <w:left w:w="85" w:type="dxa"/>
              <w:bottom w:w="85" w:type="dxa"/>
              <w:right w:w="85" w:type="dxa"/>
            </w:tcMar>
          </w:tcPr>
          <w:p w14:paraId="412DB228">
            <w:pPr>
              <w:spacing w:before="40" w:after="60" w:line="312" w:lineRule="auto"/>
              <w:ind w:firstLine="0"/>
              <w:jc w:val="left"/>
            </w:pPr>
            <w:r>
              <w:rPr>
                <w:rFonts w:ascii="Times New Roman" w:hAnsi="Times New Roman" w:eastAsia="Times New Roman" w:cs="Times New Roman"/>
                <w:b w:val="0"/>
                <w:sz w:val="28"/>
              </w:rPr>
              <w:t>Ca hồi quy từng thất bại trước sửa và đạt sau sửa.</w:t>
            </w:r>
          </w:p>
        </w:tc>
      </w:tr>
      <w:tr w14:paraId="5641DE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3F54E217">
            <w:pPr>
              <w:spacing w:before="40" w:after="60" w:line="312" w:lineRule="auto"/>
              <w:ind w:firstLine="0"/>
              <w:jc w:val="left"/>
            </w:pPr>
            <w:r>
              <w:rPr>
                <w:rFonts w:ascii="Times New Roman" w:hAnsi="Times New Roman" w:eastAsia="Times New Roman" w:cs="Times New Roman"/>
                <w:b w:val="0"/>
                <w:sz w:val="28"/>
              </w:rPr>
              <w:t>Giới hạn diễn giải</w:t>
            </w:r>
          </w:p>
        </w:tc>
        <w:tc>
          <w:tcPr>
            <w:tcW w:w="6803" w:type="dxa"/>
            <w:tcMar>
              <w:top w:w="85" w:type="dxa"/>
              <w:left w:w="85" w:type="dxa"/>
              <w:bottom w:w="85" w:type="dxa"/>
              <w:right w:w="85" w:type="dxa"/>
            </w:tcMar>
          </w:tcPr>
          <w:p w14:paraId="4754070D">
            <w:pPr>
              <w:spacing w:before="40" w:after="60" w:line="312" w:lineRule="auto"/>
              <w:ind w:firstLine="0"/>
              <w:jc w:val="left"/>
            </w:pPr>
            <w:r>
              <w:rPr>
                <w:rFonts w:ascii="Times New Roman" w:hAnsi="Times New Roman" w:eastAsia="Times New Roman" w:cs="Times New Roman"/>
                <w:b w:val="0"/>
                <w:sz w:val="28"/>
              </w:rPr>
              <w:t>Đây là nhóm hiển thị theo metadata; không phải phân loại pháp lý của sản phẩm quỹ.</w:t>
            </w:r>
          </w:p>
        </w:tc>
      </w:tr>
    </w:tbl>
    <w:p w14:paraId="138270D8">
      <w:pPr>
        <w:spacing w:after="0"/>
      </w:pPr>
    </w:p>
    <w:p w14:paraId="68CA8B01">
      <w:pPr>
        <w:pStyle w:val="16"/>
        <w:keepNext/>
      </w:pPr>
      <w:r>
        <w:rPr>
          <w:rFonts w:ascii="Times New Roman" w:hAnsi="Times New Roman" w:eastAsia="Times New Roman" w:cs="Times New Roman"/>
        </w:rPr>
        <w:t>Bảng 3.12. TC09 Giữ hành vi nhận diện crypto</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6803"/>
      </w:tblGrid>
      <w:tr w14:paraId="2BBFB7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DF3"/>
            <w:tcMar>
              <w:top w:w="85" w:type="dxa"/>
              <w:left w:w="85" w:type="dxa"/>
              <w:bottom w:w="85" w:type="dxa"/>
              <w:right w:w="85" w:type="dxa"/>
            </w:tcMar>
          </w:tcPr>
          <w:p w14:paraId="1BD0C645">
            <w:pPr>
              <w:keepNext/>
              <w:spacing w:before="40" w:after="60" w:line="312" w:lineRule="auto"/>
              <w:ind w:firstLine="0"/>
              <w:jc w:val="left"/>
            </w:pPr>
            <w:r>
              <w:rPr>
                <w:rFonts w:ascii="Times New Roman" w:hAnsi="Times New Roman" w:eastAsia="Times New Roman" w:cs="Times New Roman"/>
                <w:b/>
                <w:sz w:val="28"/>
              </w:rPr>
              <w:t>Mục</w:t>
            </w:r>
          </w:p>
        </w:tc>
        <w:tc>
          <w:tcPr>
            <w:tcW w:w="6803" w:type="dxa"/>
            <w:shd w:val="clear" w:color="auto" w:fill="E7EDF3"/>
            <w:tcMar>
              <w:top w:w="85" w:type="dxa"/>
              <w:left w:w="85" w:type="dxa"/>
              <w:bottom w:w="85" w:type="dxa"/>
              <w:right w:w="85" w:type="dxa"/>
            </w:tcMar>
          </w:tcPr>
          <w:p w14:paraId="09972A5B">
            <w:pPr>
              <w:keepNext/>
              <w:spacing w:before="40" w:after="60" w:line="312" w:lineRule="auto"/>
              <w:ind w:firstLine="0"/>
              <w:jc w:val="left"/>
            </w:pPr>
            <w:r>
              <w:rPr>
                <w:rFonts w:ascii="Times New Roman" w:hAnsi="Times New Roman" w:eastAsia="Times New Roman" w:cs="Times New Roman"/>
                <w:b/>
                <w:sz w:val="28"/>
              </w:rPr>
              <w:t>Nội dung</w:t>
            </w:r>
          </w:p>
        </w:tc>
      </w:tr>
      <w:tr w14:paraId="1968AED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657D0A75">
            <w:pPr>
              <w:spacing w:before="40" w:after="60" w:line="312" w:lineRule="auto"/>
              <w:ind w:firstLine="0"/>
              <w:jc w:val="left"/>
            </w:pPr>
            <w:r>
              <w:rPr>
                <w:rFonts w:ascii="Times New Roman" w:hAnsi="Times New Roman" w:eastAsia="Times New Roman" w:cs="Times New Roman"/>
                <w:b w:val="0"/>
                <w:sz w:val="28"/>
              </w:rPr>
              <w:t>Điều kiện</w:t>
            </w:r>
          </w:p>
        </w:tc>
        <w:tc>
          <w:tcPr>
            <w:tcW w:w="6803" w:type="dxa"/>
            <w:tcMar>
              <w:top w:w="85" w:type="dxa"/>
              <w:left w:w="85" w:type="dxa"/>
              <w:bottom w:w="85" w:type="dxa"/>
              <w:right w:w="85" w:type="dxa"/>
            </w:tcMar>
          </w:tcPr>
          <w:p w14:paraId="27E32700">
            <w:pPr>
              <w:spacing w:before="40" w:after="60" w:line="312" w:lineRule="auto"/>
              <w:ind w:firstLine="0"/>
              <w:jc w:val="left"/>
            </w:pPr>
            <w:r>
              <w:rPr>
                <w:rFonts w:ascii="Times New Roman" w:hAnsi="Times New Roman" w:eastAsia="Times New Roman" w:cs="Times New Roman"/>
                <w:b w:val="0"/>
                <w:sz w:val="28"/>
              </w:rPr>
              <w:t>Dữ liệu lịch sử có thể gán STOCK cho mã crypto.</w:t>
            </w:r>
          </w:p>
        </w:tc>
      </w:tr>
      <w:tr w14:paraId="3F38BE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79744972">
            <w:pPr>
              <w:spacing w:before="40" w:after="60" w:line="312" w:lineRule="auto"/>
              <w:ind w:firstLine="0"/>
              <w:jc w:val="left"/>
            </w:pPr>
            <w:r>
              <w:rPr>
                <w:rFonts w:ascii="Times New Roman" w:hAnsi="Times New Roman" w:eastAsia="Times New Roman" w:cs="Times New Roman"/>
                <w:b w:val="0"/>
                <w:sz w:val="28"/>
              </w:rPr>
              <w:t>Thao tác</w:t>
            </w:r>
          </w:p>
        </w:tc>
        <w:tc>
          <w:tcPr>
            <w:tcW w:w="6803" w:type="dxa"/>
            <w:tcMar>
              <w:top w:w="85" w:type="dxa"/>
              <w:left w:w="85" w:type="dxa"/>
              <w:bottom w:w="85" w:type="dxa"/>
              <w:right w:w="85" w:type="dxa"/>
            </w:tcMar>
          </w:tcPr>
          <w:p w14:paraId="5B07C044">
            <w:pPr>
              <w:spacing w:before="40" w:after="60" w:line="312" w:lineRule="auto"/>
              <w:ind w:firstLine="0"/>
              <w:jc w:val="left"/>
            </w:pPr>
            <w:r>
              <w:rPr>
                <w:rFonts w:ascii="Times New Roman" w:hAnsi="Times New Roman" w:eastAsia="Times New Roman" w:cs="Times New Roman"/>
                <w:b w:val="0"/>
                <w:sz w:val="28"/>
              </w:rPr>
              <w:t>Gọi hàm với PEPE hoặc ETH có loại STOCK theo trường hợp hồi quy sẵn có.</w:t>
            </w:r>
          </w:p>
        </w:tc>
      </w:tr>
      <w:tr w14:paraId="11F459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31DE5D34">
            <w:pPr>
              <w:spacing w:before="40" w:after="60" w:line="312" w:lineRule="auto"/>
              <w:ind w:firstLine="0"/>
              <w:jc w:val="left"/>
            </w:pPr>
            <w:r>
              <w:rPr>
                <w:rFonts w:ascii="Times New Roman" w:hAnsi="Times New Roman" w:eastAsia="Times New Roman" w:cs="Times New Roman"/>
                <w:b w:val="0"/>
                <w:sz w:val="28"/>
              </w:rPr>
              <w:t>Dữ liệu</w:t>
            </w:r>
          </w:p>
        </w:tc>
        <w:tc>
          <w:tcPr>
            <w:tcW w:w="6803" w:type="dxa"/>
            <w:tcMar>
              <w:top w:w="85" w:type="dxa"/>
              <w:left w:w="85" w:type="dxa"/>
              <w:bottom w:w="85" w:type="dxa"/>
              <w:right w:w="85" w:type="dxa"/>
            </w:tcMar>
          </w:tcPr>
          <w:p w14:paraId="71AC79B4">
            <w:pPr>
              <w:spacing w:before="40" w:after="60" w:line="312" w:lineRule="auto"/>
              <w:ind w:firstLine="0"/>
              <w:jc w:val="left"/>
            </w:pPr>
            <w:r>
              <w:rPr>
                <w:rFonts w:ascii="Times New Roman" w:hAnsi="Times New Roman" w:eastAsia="Times New Roman" w:cs="Times New Roman"/>
                <w:b w:val="0"/>
                <w:sz w:val="28"/>
              </w:rPr>
              <w:t>Mã crypto nằm trong quy tắc nhận diện hiện tại.</w:t>
            </w:r>
          </w:p>
        </w:tc>
      </w:tr>
      <w:tr w14:paraId="0DC158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1F5A0886">
            <w:pPr>
              <w:spacing w:before="40" w:after="60" w:line="312" w:lineRule="auto"/>
              <w:ind w:firstLine="0"/>
              <w:jc w:val="left"/>
            </w:pPr>
            <w:r>
              <w:rPr>
                <w:rFonts w:ascii="Times New Roman" w:hAnsi="Times New Roman" w:eastAsia="Times New Roman" w:cs="Times New Roman"/>
                <w:b w:val="0"/>
                <w:sz w:val="28"/>
              </w:rPr>
              <w:t>Kết quả mong đợi</w:t>
            </w:r>
          </w:p>
        </w:tc>
        <w:tc>
          <w:tcPr>
            <w:tcW w:w="6803" w:type="dxa"/>
            <w:tcMar>
              <w:top w:w="85" w:type="dxa"/>
              <w:left w:w="85" w:type="dxa"/>
              <w:bottom w:w="85" w:type="dxa"/>
              <w:right w:w="85" w:type="dxa"/>
            </w:tcMar>
          </w:tcPr>
          <w:p w14:paraId="0490E408">
            <w:pPr>
              <w:spacing w:before="40" w:after="60" w:line="312" w:lineRule="auto"/>
              <w:ind w:firstLine="0"/>
              <w:jc w:val="left"/>
            </w:pPr>
            <w:r>
              <w:rPr>
                <w:rFonts w:ascii="Times New Roman" w:hAnsi="Times New Roman" w:eastAsia="Times New Roman" w:cs="Times New Roman"/>
                <w:b w:val="0"/>
                <w:sz w:val="28"/>
              </w:rPr>
              <w:t>Nhóm CRYPTO như hành vi đã được test yêu cầu.</w:t>
            </w:r>
          </w:p>
        </w:tc>
      </w:tr>
      <w:tr w14:paraId="2C722F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6D0A089E">
            <w:pPr>
              <w:spacing w:before="40" w:after="60" w:line="312" w:lineRule="auto"/>
              <w:ind w:firstLine="0"/>
              <w:jc w:val="left"/>
            </w:pPr>
            <w:r>
              <w:rPr>
                <w:rFonts w:ascii="Times New Roman" w:hAnsi="Times New Roman" w:eastAsia="Times New Roman" w:cs="Times New Roman"/>
                <w:b w:val="0"/>
                <w:sz w:val="28"/>
              </w:rPr>
              <w:t>Kết quả và bằng chứng</w:t>
            </w:r>
          </w:p>
        </w:tc>
        <w:tc>
          <w:tcPr>
            <w:tcW w:w="6803" w:type="dxa"/>
            <w:tcMar>
              <w:top w:w="85" w:type="dxa"/>
              <w:left w:w="85" w:type="dxa"/>
              <w:bottom w:w="85" w:type="dxa"/>
              <w:right w:w="85" w:type="dxa"/>
            </w:tcMar>
          </w:tcPr>
          <w:p w14:paraId="186961A1">
            <w:pPr>
              <w:spacing w:before="40" w:after="60" w:line="312" w:lineRule="auto"/>
              <w:ind w:firstLine="0"/>
              <w:jc w:val="left"/>
            </w:pPr>
            <w:r>
              <w:rPr>
                <w:rFonts w:ascii="Times New Roman" w:hAnsi="Times New Roman" w:eastAsia="Times New Roman" w:cs="Times New Roman"/>
                <w:b w:val="0"/>
                <w:sz w:val="28"/>
              </w:rPr>
              <w:t>Kiểm thử chart.test.ts đạt.</w:t>
            </w:r>
          </w:p>
        </w:tc>
      </w:tr>
      <w:tr w14:paraId="0C0A22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4DC16921">
            <w:pPr>
              <w:spacing w:before="40" w:after="60" w:line="312" w:lineRule="auto"/>
              <w:ind w:firstLine="0"/>
              <w:jc w:val="left"/>
            </w:pPr>
            <w:r>
              <w:rPr>
                <w:rFonts w:ascii="Times New Roman" w:hAnsi="Times New Roman" w:eastAsia="Times New Roman" w:cs="Times New Roman"/>
                <w:b w:val="0"/>
                <w:sz w:val="28"/>
              </w:rPr>
              <w:t>Giới hạn diễn giải</w:t>
            </w:r>
          </w:p>
        </w:tc>
        <w:tc>
          <w:tcPr>
            <w:tcW w:w="6803" w:type="dxa"/>
            <w:tcMar>
              <w:top w:w="85" w:type="dxa"/>
              <w:left w:w="85" w:type="dxa"/>
              <w:bottom w:w="85" w:type="dxa"/>
              <w:right w:w="85" w:type="dxa"/>
            </w:tcMar>
          </w:tcPr>
          <w:p w14:paraId="3E3470FC">
            <w:pPr>
              <w:spacing w:before="40" w:after="60" w:line="312" w:lineRule="auto"/>
              <w:ind w:firstLine="0"/>
              <w:jc w:val="left"/>
            </w:pPr>
            <w:r>
              <w:rPr>
                <w:rFonts w:ascii="Times New Roman" w:hAnsi="Times New Roman" w:eastAsia="Times New Roman" w:cs="Times New Roman"/>
                <w:b w:val="0"/>
                <w:sz w:val="28"/>
              </w:rPr>
              <w:t>Heuristic theo mã có rủi ro đụng tên; cần định danh thị trường trong hướng phát triển.</w:t>
            </w:r>
          </w:p>
        </w:tc>
      </w:tr>
    </w:tbl>
    <w:p w14:paraId="74E13DFE">
      <w:pPr>
        <w:spacing w:after="0"/>
      </w:pPr>
    </w:p>
    <w:p w14:paraId="1601D814">
      <w:pPr>
        <w:pStyle w:val="16"/>
        <w:keepNext/>
      </w:pPr>
      <w:r>
        <w:rPr>
          <w:rFonts w:ascii="Times New Roman" w:hAnsi="Times New Roman" w:eastAsia="Times New Roman" w:cs="Times New Roman"/>
        </w:rPr>
        <w:t>Bảng 3.13. TC10 Điều phối sau tạo giao dịch</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6803"/>
      </w:tblGrid>
      <w:tr w14:paraId="623C8B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DF3"/>
            <w:tcMar>
              <w:top w:w="85" w:type="dxa"/>
              <w:left w:w="85" w:type="dxa"/>
              <w:bottom w:w="85" w:type="dxa"/>
              <w:right w:w="85" w:type="dxa"/>
            </w:tcMar>
          </w:tcPr>
          <w:p w14:paraId="7CCD3027">
            <w:pPr>
              <w:keepNext/>
              <w:spacing w:before="40" w:after="60" w:line="312" w:lineRule="auto"/>
              <w:ind w:firstLine="0"/>
              <w:jc w:val="left"/>
            </w:pPr>
            <w:r>
              <w:rPr>
                <w:rFonts w:ascii="Times New Roman" w:hAnsi="Times New Roman" w:eastAsia="Times New Roman" w:cs="Times New Roman"/>
                <w:b/>
                <w:sz w:val="28"/>
              </w:rPr>
              <w:t>Mục</w:t>
            </w:r>
          </w:p>
        </w:tc>
        <w:tc>
          <w:tcPr>
            <w:tcW w:w="6803" w:type="dxa"/>
            <w:shd w:val="clear" w:color="auto" w:fill="E7EDF3"/>
            <w:tcMar>
              <w:top w:w="85" w:type="dxa"/>
              <w:left w:w="85" w:type="dxa"/>
              <w:bottom w:w="85" w:type="dxa"/>
              <w:right w:w="85" w:type="dxa"/>
            </w:tcMar>
          </w:tcPr>
          <w:p w14:paraId="0E8D8656">
            <w:pPr>
              <w:keepNext/>
              <w:spacing w:before="40" w:after="60" w:line="312" w:lineRule="auto"/>
              <w:ind w:firstLine="0"/>
              <w:jc w:val="left"/>
            </w:pPr>
            <w:r>
              <w:rPr>
                <w:rFonts w:ascii="Times New Roman" w:hAnsi="Times New Roman" w:eastAsia="Times New Roman" w:cs="Times New Roman"/>
                <w:b/>
                <w:sz w:val="28"/>
              </w:rPr>
              <w:t>Nội dung</w:t>
            </w:r>
          </w:p>
        </w:tc>
      </w:tr>
      <w:tr w14:paraId="1D19AF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5154638B">
            <w:pPr>
              <w:spacing w:before="40" w:after="60" w:line="312" w:lineRule="auto"/>
              <w:ind w:firstLine="0"/>
              <w:jc w:val="left"/>
            </w:pPr>
            <w:r>
              <w:rPr>
                <w:rFonts w:ascii="Times New Roman" w:hAnsi="Times New Roman" w:eastAsia="Times New Roman" w:cs="Times New Roman"/>
                <w:b w:val="0"/>
                <w:sz w:val="28"/>
              </w:rPr>
              <w:t>Điều kiện</w:t>
            </w:r>
          </w:p>
        </w:tc>
        <w:tc>
          <w:tcPr>
            <w:tcW w:w="6803" w:type="dxa"/>
            <w:tcMar>
              <w:top w:w="85" w:type="dxa"/>
              <w:left w:w="85" w:type="dxa"/>
              <w:bottom w:w="85" w:type="dxa"/>
              <w:right w:w="85" w:type="dxa"/>
            </w:tcMar>
          </w:tcPr>
          <w:p w14:paraId="646BF0A1">
            <w:pPr>
              <w:spacing w:before="40" w:after="60" w:line="312" w:lineRule="auto"/>
              <w:ind w:firstLine="0"/>
              <w:jc w:val="left"/>
            </w:pPr>
            <w:r>
              <w:rPr>
                <w:rFonts w:ascii="Times New Roman" w:hAnsi="Times New Roman" w:eastAsia="Times New Roman" w:cs="Times New Roman"/>
                <w:b w:val="0"/>
                <w:sz w:val="28"/>
              </w:rPr>
              <w:t>Các dependency của TransactionService được mock.</w:t>
            </w:r>
          </w:p>
        </w:tc>
      </w:tr>
      <w:tr w14:paraId="3BD6E5D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29231687">
            <w:pPr>
              <w:spacing w:before="40" w:after="60" w:line="312" w:lineRule="auto"/>
              <w:ind w:firstLine="0"/>
              <w:jc w:val="left"/>
            </w:pPr>
            <w:r>
              <w:rPr>
                <w:rFonts w:ascii="Times New Roman" w:hAnsi="Times New Roman" w:eastAsia="Times New Roman" w:cs="Times New Roman"/>
                <w:b w:val="0"/>
                <w:sz w:val="28"/>
              </w:rPr>
              <w:t>Thao tác</w:t>
            </w:r>
          </w:p>
        </w:tc>
        <w:tc>
          <w:tcPr>
            <w:tcW w:w="6803" w:type="dxa"/>
            <w:tcMar>
              <w:top w:w="85" w:type="dxa"/>
              <w:left w:w="85" w:type="dxa"/>
              <w:bottom w:w="85" w:type="dxa"/>
              <w:right w:w="85" w:type="dxa"/>
            </w:tcMar>
          </w:tcPr>
          <w:p w14:paraId="2F7F30F4">
            <w:pPr>
              <w:spacing w:before="40" w:after="60" w:line="312" w:lineRule="auto"/>
              <w:ind w:firstLine="0"/>
              <w:jc w:val="left"/>
            </w:pPr>
            <w:r>
              <w:rPr>
                <w:rFonts w:ascii="Times New Roman" w:hAnsi="Times New Roman" w:eastAsia="Times New Roman" w:cs="Times New Roman"/>
                <w:b w:val="0"/>
                <w:sz w:val="28"/>
              </w:rPr>
              <w:t>Tạo giao dịch theo fixture test; kiểm tra lưu, tính tax lot, holdings, snapshot và audit.</w:t>
            </w:r>
          </w:p>
        </w:tc>
      </w:tr>
      <w:tr w14:paraId="08B8D9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6A3C944B">
            <w:pPr>
              <w:spacing w:before="40" w:after="60" w:line="312" w:lineRule="auto"/>
              <w:ind w:firstLine="0"/>
              <w:jc w:val="left"/>
            </w:pPr>
            <w:r>
              <w:rPr>
                <w:rFonts w:ascii="Times New Roman" w:hAnsi="Times New Roman" w:eastAsia="Times New Roman" w:cs="Times New Roman"/>
                <w:b w:val="0"/>
                <w:sz w:val="28"/>
              </w:rPr>
              <w:t>Dữ liệu</w:t>
            </w:r>
          </w:p>
        </w:tc>
        <w:tc>
          <w:tcPr>
            <w:tcW w:w="6803" w:type="dxa"/>
            <w:tcMar>
              <w:top w:w="85" w:type="dxa"/>
              <w:left w:w="85" w:type="dxa"/>
              <w:bottom w:w="85" w:type="dxa"/>
              <w:right w:w="85" w:type="dxa"/>
            </w:tcMar>
          </w:tcPr>
          <w:p w14:paraId="4E37A144">
            <w:pPr>
              <w:spacing w:before="40" w:after="60" w:line="312" w:lineRule="auto"/>
              <w:ind w:firstLine="0"/>
              <w:jc w:val="left"/>
            </w:pPr>
            <w:r>
              <w:rPr>
                <w:rFonts w:ascii="Times New Roman" w:hAnsi="Times New Roman" w:eastAsia="Times New Roman" w:cs="Times New Roman"/>
                <w:b w:val="0"/>
                <w:sz w:val="28"/>
              </w:rPr>
              <w:t>Fixture gồm giao dịch AAPL và phí theo mã kiểm thử.</w:t>
            </w:r>
          </w:p>
        </w:tc>
      </w:tr>
      <w:tr w14:paraId="6C1011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432C9138">
            <w:pPr>
              <w:spacing w:before="40" w:after="60" w:line="312" w:lineRule="auto"/>
              <w:ind w:firstLine="0"/>
              <w:jc w:val="left"/>
            </w:pPr>
            <w:r>
              <w:rPr>
                <w:rFonts w:ascii="Times New Roman" w:hAnsi="Times New Roman" w:eastAsia="Times New Roman" w:cs="Times New Roman"/>
                <w:b w:val="0"/>
                <w:sz w:val="28"/>
              </w:rPr>
              <w:t>Kết quả mong đợi</w:t>
            </w:r>
          </w:p>
        </w:tc>
        <w:tc>
          <w:tcPr>
            <w:tcW w:w="6803" w:type="dxa"/>
            <w:tcMar>
              <w:top w:w="85" w:type="dxa"/>
              <w:left w:w="85" w:type="dxa"/>
              <w:bottom w:w="85" w:type="dxa"/>
              <w:right w:w="85" w:type="dxa"/>
            </w:tcMar>
          </w:tcPr>
          <w:p w14:paraId="23682900">
            <w:pPr>
              <w:spacing w:before="40" w:after="60" w:line="312" w:lineRule="auto"/>
              <w:ind w:firstLine="0"/>
              <w:jc w:val="left"/>
            </w:pPr>
            <w:r>
              <w:rPr>
                <w:rFonts w:ascii="Times New Roman" w:hAnsi="Times New Roman" w:eastAsia="Times New Roman" w:cs="Times New Roman"/>
                <w:b w:val="0"/>
                <w:sz w:val="28"/>
              </w:rPr>
              <w:t>Các dependency được gọi đúng theo hợp đồng test.</w:t>
            </w:r>
          </w:p>
        </w:tc>
      </w:tr>
      <w:tr w14:paraId="1D58C6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5282ED97">
            <w:pPr>
              <w:spacing w:before="40" w:after="60" w:line="312" w:lineRule="auto"/>
              <w:ind w:firstLine="0"/>
              <w:jc w:val="left"/>
            </w:pPr>
            <w:r>
              <w:rPr>
                <w:rFonts w:ascii="Times New Roman" w:hAnsi="Times New Roman" w:eastAsia="Times New Roman" w:cs="Times New Roman"/>
                <w:b w:val="0"/>
                <w:sz w:val="28"/>
              </w:rPr>
              <w:t>Kết quả và bằng chứng</w:t>
            </w:r>
          </w:p>
        </w:tc>
        <w:tc>
          <w:tcPr>
            <w:tcW w:w="6803" w:type="dxa"/>
            <w:tcMar>
              <w:top w:w="85" w:type="dxa"/>
              <w:left w:w="85" w:type="dxa"/>
              <w:bottom w:w="85" w:type="dxa"/>
              <w:right w:w="85" w:type="dxa"/>
            </w:tcMar>
          </w:tcPr>
          <w:p w14:paraId="6BD55B3B">
            <w:pPr>
              <w:spacing w:before="40" w:after="60" w:line="312" w:lineRule="auto"/>
              <w:ind w:firstLine="0"/>
              <w:jc w:val="left"/>
            </w:pPr>
            <w:r>
              <w:rPr>
                <w:rFonts w:ascii="Times New Roman" w:hAnsi="Times New Roman" w:eastAsia="Times New Roman" w:cs="Times New Roman"/>
                <w:b w:val="0"/>
                <w:sz w:val="28"/>
              </w:rPr>
              <w:t>TransactionServiceTest đạt trong bộ 37 test backend.</w:t>
            </w:r>
          </w:p>
        </w:tc>
      </w:tr>
      <w:tr w14:paraId="623F9A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7944C3E0">
            <w:pPr>
              <w:spacing w:before="40" w:after="60" w:line="312" w:lineRule="auto"/>
              <w:ind w:firstLine="0"/>
              <w:jc w:val="left"/>
            </w:pPr>
            <w:r>
              <w:rPr>
                <w:rFonts w:ascii="Times New Roman" w:hAnsi="Times New Roman" w:eastAsia="Times New Roman" w:cs="Times New Roman"/>
                <w:b w:val="0"/>
                <w:sz w:val="28"/>
              </w:rPr>
              <w:t>Giới hạn diễn giải</w:t>
            </w:r>
          </w:p>
        </w:tc>
        <w:tc>
          <w:tcPr>
            <w:tcW w:w="6803" w:type="dxa"/>
            <w:tcMar>
              <w:top w:w="85" w:type="dxa"/>
              <w:left w:w="85" w:type="dxa"/>
              <w:bottom w:w="85" w:type="dxa"/>
              <w:right w:w="85" w:type="dxa"/>
            </w:tcMar>
          </w:tcPr>
          <w:p w14:paraId="3440F7C1">
            <w:pPr>
              <w:spacing w:before="40" w:after="60" w:line="312" w:lineRule="auto"/>
              <w:ind w:firstLine="0"/>
              <w:jc w:val="left"/>
            </w:pPr>
            <w:r>
              <w:rPr>
                <w:rFonts w:ascii="Times New Roman" w:hAnsi="Times New Roman" w:eastAsia="Times New Roman" w:cs="Times New Roman"/>
                <w:b w:val="0"/>
                <w:sz w:val="28"/>
              </w:rPr>
              <w:t>Không chứng minh rollback PostgreSQL; cần test tích hợp riêng.</w:t>
            </w:r>
          </w:p>
        </w:tc>
      </w:tr>
    </w:tbl>
    <w:p w14:paraId="1BD7D0CA">
      <w:pPr>
        <w:spacing w:after="0"/>
      </w:pPr>
    </w:p>
    <w:p w14:paraId="7614A70F">
      <w:pPr>
        <w:pStyle w:val="16"/>
        <w:keepNext/>
      </w:pPr>
      <w:r>
        <w:rPr>
          <w:rFonts w:ascii="Times New Roman" w:hAnsi="Times New Roman" w:eastAsia="Times New Roman" w:cs="Times New Roman"/>
        </w:rPr>
        <w:t>Bảng 3.14. TC11 Điều phối sau sửa hoặc xóa</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6803"/>
      </w:tblGrid>
      <w:tr w14:paraId="523C4B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DF3"/>
            <w:tcMar>
              <w:top w:w="85" w:type="dxa"/>
              <w:left w:w="85" w:type="dxa"/>
              <w:bottom w:w="85" w:type="dxa"/>
              <w:right w:w="85" w:type="dxa"/>
            </w:tcMar>
          </w:tcPr>
          <w:p w14:paraId="3F7F7D8F">
            <w:pPr>
              <w:keepNext/>
              <w:spacing w:before="40" w:after="60" w:line="312" w:lineRule="auto"/>
              <w:ind w:firstLine="0"/>
              <w:jc w:val="left"/>
            </w:pPr>
            <w:r>
              <w:rPr>
                <w:rFonts w:ascii="Times New Roman" w:hAnsi="Times New Roman" w:eastAsia="Times New Roman" w:cs="Times New Roman"/>
                <w:b/>
                <w:sz w:val="28"/>
              </w:rPr>
              <w:t>Mục</w:t>
            </w:r>
          </w:p>
        </w:tc>
        <w:tc>
          <w:tcPr>
            <w:tcW w:w="6803" w:type="dxa"/>
            <w:shd w:val="clear" w:color="auto" w:fill="E7EDF3"/>
            <w:tcMar>
              <w:top w:w="85" w:type="dxa"/>
              <w:left w:w="85" w:type="dxa"/>
              <w:bottom w:w="85" w:type="dxa"/>
              <w:right w:w="85" w:type="dxa"/>
            </w:tcMar>
          </w:tcPr>
          <w:p w14:paraId="6B0F152F">
            <w:pPr>
              <w:keepNext/>
              <w:spacing w:before="40" w:after="60" w:line="312" w:lineRule="auto"/>
              <w:ind w:firstLine="0"/>
              <w:jc w:val="left"/>
            </w:pPr>
            <w:r>
              <w:rPr>
                <w:rFonts w:ascii="Times New Roman" w:hAnsi="Times New Roman" w:eastAsia="Times New Roman" w:cs="Times New Roman"/>
                <w:b/>
                <w:sz w:val="28"/>
              </w:rPr>
              <w:t>Nội dung</w:t>
            </w:r>
          </w:p>
        </w:tc>
      </w:tr>
      <w:tr w14:paraId="56FC21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13569DB7">
            <w:pPr>
              <w:spacing w:before="40" w:after="60" w:line="312" w:lineRule="auto"/>
              <w:ind w:firstLine="0"/>
              <w:jc w:val="left"/>
            </w:pPr>
            <w:r>
              <w:rPr>
                <w:rFonts w:ascii="Times New Roman" w:hAnsi="Times New Roman" w:eastAsia="Times New Roman" w:cs="Times New Roman"/>
                <w:b w:val="0"/>
                <w:sz w:val="28"/>
              </w:rPr>
              <w:t>Điều kiện</w:t>
            </w:r>
          </w:p>
        </w:tc>
        <w:tc>
          <w:tcPr>
            <w:tcW w:w="6803" w:type="dxa"/>
            <w:tcMar>
              <w:top w:w="85" w:type="dxa"/>
              <w:left w:w="85" w:type="dxa"/>
              <w:bottom w:w="85" w:type="dxa"/>
              <w:right w:w="85" w:type="dxa"/>
            </w:tcMar>
          </w:tcPr>
          <w:p w14:paraId="373A4F7D">
            <w:pPr>
              <w:spacing w:before="40" w:after="60" w:line="312" w:lineRule="auto"/>
              <w:ind w:firstLine="0"/>
              <w:jc w:val="left"/>
            </w:pPr>
            <w:r>
              <w:rPr>
                <w:rFonts w:ascii="Times New Roman" w:hAnsi="Times New Roman" w:eastAsia="Times New Roman" w:cs="Times New Roman"/>
                <w:b w:val="0"/>
                <w:sz w:val="28"/>
              </w:rPr>
              <w:t>Bản ghi thuộc danh mục và người dùng đúng trong fixture.</w:t>
            </w:r>
          </w:p>
        </w:tc>
      </w:tr>
      <w:tr w14:paraId="5FB6A5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5EC0D658">
            <w:pPr>
              <w:spacing w:before="40" w:after="60" w:line="312" w:lineRule="auto"/>
              <w:ind w:firstLine="0"/>
              <w:jc w:val="left"/>
            </w:pPr>
            <w:r>
              <w:rPr>
                <w:rFonts w:ascii="Times New Roman" w:hAnsi="Times New Roman" w:eastAsia="Times New Roman" w:cs="Times New Roman"/>
                <w:b w:val="0"/>
                <w:sz w:val="28"/>
              </w:rPr>
              <w:t>Thao tác</w:t>
            </w:r>
          </w:p>
        </w:tc>
        <w:tc>
          <w:tcPr>
            <w:tcW w:w="6803" w:type="dxa"/>
            <w:tcMar>
              <w:top w:w="85" w:type="dxa"/>
              <w:left w:w="85" w:type="dxa"/>
              <w:bottom w:w="85" w:type="dxa"/>
              <w:right w:w="85" w:type="dxa"/>
            </w:tcMar>
          </w:tcPr>
          <w:p w14:paraId="3A6B388E">
            <w:pPr>
              <w:spacing w:before="40" w:after="60" w:line="312" w:lineRule="auto"/>
              <w:ind w:firstLine="0"/>
              <w:jc w:val="left"/>
            </w:pPr>
            <w:r>
              <w:rPr>
                <w:rFonts w:ascii="Times New Roman" w:hAnsi="Times New Roman" w:eastAsia="Times New Roman" w:cs="Times New Roman"/>
                <w:b w:val="0"/>
                <w:sz w:val="28"/>
              </w:rPr>
              <w:t>Gọi update hoặc delete; quan sát các dependency và loại hành động audit.</w:t>
            </w:r>
          </w:p>
        </w:tc>
      </w:tr>
      <w:tr w14:paraId="61734C2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0DB7F36A">
            <w:pPr>
              <w:spacing w:before="40" w:after="60" w:line="312" w:lineRule="auto"/>
              <w:ind w:firstLine="0"/>
              <w:jc w:val="left"/>
            </w:pPr>
            <w:r>
              <w:rPr>
                <w:rFonts w:ascii="Times New Roman" w:hAnsi="Times New Roman" w:eastAsia="Times New Roman" w:cs="Times New Roman"/>
                <w:b w:val="0"/>
                <w:sz w:val="28"/>
              </w:rPr>
              <w:t>Dữ liệu</w:t>
            </w:r>
          </w:p>
        </w:tc>
        <w:tc>
          <w:tcPr>
            <w:tcW w:w="6803" w:type="dxa"/>
            <w:tcMar>
              <w:top w:w="85" w:type="dxa"/>
              <w:left w:w="85" w:type="dxa"/>
              <w:bottom w:w="85" w:type="dxa"/>
              <w:right w:w="85" w:type="dxa"/>
            </w:tcMar>
          </w:tcPr>
          <w:p w14:paraId="0A66E13E">
            <w:pPr>
              <w:spacing w:before="40" w:after="60" w:line="312" w:lineRule="auto"/>
              <w:ind w:firstLine="0"/>
              <w:jc w:val="left"/>
            </w:pPr>
            <w:r>
              <w:rPr>
                <w:rFonts w:ascii="Times New Roman" w:hAnsi="Times New Roman" w:eastAsia="Times New Roman" w:cs="Times New Roman"/>
                <w:b w:val="0"/>
                <w:sz w:val="28"/>
              </w:rPr>
              <w:t>Bản ghi giả lập có định danh và quyền sở hữu.</w:t>
            </w:r>
          </w:p>
        </w:tc>
      </w:tr>
      <w:tr w14:paraId="38AB3EA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2E9D6C81">
            <w:pPr>
              <w:spacing w:before="40" w:after="60" w:line="312" w:lineRule="auto"/>
              <w:ind w:firstLine="0"/>
              <w:jc w:val="left"/>
            </w:pPr>
            <w:r>
              <w:rPr>
                <w:rFonts w:ascii="Times New Roman" w:hAnsi="Times New Roman" w:eastAsia="Times New Roman" w:cs="Times New Roman"/>
                <w:b w:val="0"/>
                <w:sz w:val="28"/>
              </w:rPr>
              <w:t>Kết quả mong đợi</w:t>
            </w:r>
          </w:p>
        </w:tc>
        <w:tc>
          <w:tcPr>
            <w:tcW w:w="6803" w:type="dxa"/>
            <w:tcMar>
              <w:top w:w="85" w:type="dxa"/>
              <w:left w:w="85" w:type="dxa"/>
              <w:bottom w:w="85" w:type="dxa"/>
              <w:right w:w="85" w:type="dxa"/>
            </w:tcMar>
          </w:tcPr>
          <w:p w14:paraId="418052D1">
            <w:pPr>
              <w:spacing w:before="40" w:after="60" w:line="312" w:lineRule="auto"/>
              <w:ind w:firstLine="0"/>
              <w:jc w:val="left"/>
            </w:pPr>
            <w:r>
              <w:rPr>
                <w:rFonts w:ascii="Times New Roman" w:hAnsi="Times New Roman" w:eastAsia="Times New Roman" w:cs="Times New Roman"/>
                <w:b w:val="0"/>
                <w:sz w:val="28"/>
              </w:rPr>
              <w:t>Dữ liệu dẫn xuất được yêu cầu tính lại; audit phù hợp hành động.</w:t>
            </w:r>
          </w:p>
        </w:tc>
      </w:tr>
      <w:tr w14:paraId="0518B0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31EBFBD3">
            <w:pPr>
              <w:spacing w:before="40" w:after="60" w:line="312" w:lineRule="auto"/>
              <w:ind w:firstLine="0"/>
              <w:jc w:val="left"/>
            </w:pPr>
            <w:r>
              <w:rPr>
                <w:rFonts w:ascii="Times New Roman" w:hAnsi="Times New Roman" w:eastAsia="Times New Roman" w:cs="Times New Roman"/>
                <w:b w:val="0"/>
                <w:sz w:val="28"/>
              </w:rPr>
              <w:t>Kết quả và bằng chứng</w:t>
            </w:r>
          </w:p>
        </w:tc>
        <w:tc>
          <w:tcPr>
            <w:tcW w:w="6803" w:type="dxa"/>
            <w:tcMar>
              <w:top w:w="85" w:type="dxa"/>
              <w:left w:w="85" w:type="dxa"/>
              <w:bottom w:w="85" w:type="dxa"/>
              <w:right w:w="85" w:type="dxa"/>
            </w:tcMar>
          </w:tcPr>
          <w:p w14:paraId="7FAFF66E">
            <w:pPr>
              <w:spacing w:before="40" w:after="60" w:line="312" w:lineRule="auto"/>
              <w:ind w:firstLine="0"/>
              <w:jc w:val="left"/>
            </w:pPr>
            <w:r>
              <w:rPr>
                <w:rFonts w:ascii="Times New Roman" w:hAnsi="Times New Roman" w:eastAsia="Times New Roman" w:cs="Times New Roman"/>
                <w:b w:val="0"/>
                <w:sz w:val="28"/>
              </w:rPr>
              <w:t>Các test update/delete backend đạt.</w:t>
            </w:r>
          </w:p>
        </w:tc>
      </w:tr>
      <w:tr w14:paraId="528B15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6A6CE9A4">
            <w:pPr>
              <w:spacing w:before="40" w:after="60" w:line="312" w:lineRule="auto"/>
              <w:ind w:firstLine="0"/>
              <w:jc w:val="left"/>
            </w:pPr>
            <w:r>
              <w:rPr>
                <w:rFonts w:ascii="Times New Roman" w:hAnsi="Times New Roman" w:eastAsia="Times New Roman" w:cs="Times New Roman"/>
                <w:b w:val="0"/>
                <w:sz w:val="28"/>
              </w:rPr>
              <w:t>Giới hạn diễn giải</w:t>
            </w:r>
          </w:p>
        </w:tc>
        <w:tc>
          <w:tcPr>
            <w:tcW w:w="6803" w:type="dxa"/>
            <w:tcMar>
              <w:top w:w="85" w:type="dxa"/>
              <w:left w:w="85" w:type="dxa"/>
              <w:bottom w:w="85" w:type="dxa"/>
              <w:right w:w="85" w:type="dxa"/>
            </w:tcMar>
          </w:tcPr>
          <w:p w14:paraId="1D4E5DEA">
            <w:pPr>
              <w:spacing w:before="40" w:after="60" w:line="312" w:lineRule="auto"/>
              <w:ind w:firstLine="0"/>
              <w:jc w:val="left"/>
            </w:pPr>
            <w:r>
              <w:rPr>
                <w:rFonts w:ascii="Times New Roman" w:hAnsi="Times New Roman" w:eastAsia="Times New Roman" w:cs="Times New Roman"/>
                <w:b w:val="0"/>
                <w:sz w:val="28"/>
              </w:rPr>
              <w:t>Trước demo UI cần dùng dữ liệu thử riêng và đọc lại sau thao tác.</w:t>
            </w:r>
          </w:p>
        </w:tc>
      </w:tr>
    </w:tbl>
    <w:p w14:paraId="6F752CB3">
      <w:pPr>
        <w:spacing w:after="0"/>
      </w:pPr>
    </w:p>
    <w:p w14:paraId="4A5DA276">
      <w:pPr>
        <w:pStyle w:val="16"/>
        <w:keepNext/>
      </w:pPr>
      <w:r>
        <w:rPr>
          <w:rFonts w:ascii="Times New Roman" w:hAnsi="Times New Roman" w:eastAsia="Times New Roman" w:cs="Times New Roman"/>
        </w:rPr>
        <w:t>Bảng 3.15. TC12 Xem trước dữ liệu nhập</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6803"/>
      </w:tblGrid>
      <w:tr w14:paraId="251515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DF3"/>
            <w:tcMar>
              <w:top w:w="85" w:type="dxa"/>
              <w:left w:w="85" w:type="dxa"/>
              <w:bottom w:w="85" w:type="dxa"/>
              <w:right w:w="85" w:type="dxa"/>
            </w:tcMar>
          </w:tcPr>
          <w:p w14:paraId="0AB1C90A">
            <w:pPr>
              <w:keepNext/>
              <w:spacing w:before="40" w:after="60" w:line="312" w:lineRule="auto"/>
              <w:ind w:firstLine="0"/>
              <w:jc w:val="left"/>
            </w:pPr>
            <w:r>
              <w:rPr>
                <w:rFonts w:ascii="Times New Roman" w:hAnsi="Times New Roman" w:eastAsia="Times New Roman" w:cs="Times New Roman"/>
                <w:b/>
                <w:sz w:val="28"/>
              </w:rPr>
              <w:t>Mục</w:t>
            </w:r>
          </w:p>
        </w:tc>
        <w:tc>
          <w:tcPr>
            <w:tcW w:w="6803" w:type="dxa"/>
            <w:shd w:val="clear" w:color="auto" w:fill="E7EDF3"/>
            <w:tcMar>
              <w:top w:w="85" w:type="dxa"/>
              <w:left w:w="85" w:type="dxa"/>
              <w:bottom w:w="85" w:type="dxa"/>
              <w:right w:w="85" w:type="dxa"/>
            </w:tcMar>
          </w:tcPr>
          <w:p w14:paraId="26140CB2">
            <w:pPr>
              <w:keepNext/>
              <w:spacing w:before="40" w:after="60" w:line="312" w:lineRule="auto"/>
              <w:ind w:firstLine="0"/>
              <w:jc w:val="left"/>
            </w:pPr>
            <w:r>
              <w:rPr>
                <w:rFonts w:ascii="Times New Roman" w:hAnsi="Times New Roman" w:eastAsia="Times New Roman" w:cs="Times New Roman"/>
                <w:b/>
                <w:sz w:val="28"/>
              </w:rPr>
              <w:t>Nội dung</w:t>
            </w:r>
          </w:p>
        </w:tc>
      </w:tr>
      <w:tr w14:paraId="71E603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4CE7EF51">
            <w:pPr>
              <w:spacing w:before="40" w:after="60" w:line="312" w:lineRule="auto"/>
              <w:ind w:firstLine="0"/>
              <w:jc w:val="left"/>
            </w:pPr>
            <w:r>
              <w:rPr>
                <w:rFonts w:ascii="Times New Roman" w:hAnsi="Times New Roman" w:eastAsia="Times New Roman" w:cs="Times New Roman"/>
                <w:b w:val="0"/>
                <w:sz w:val="28"/>
              </w:rPr>
              <w:t>Điều kiện</w:t>
            </w:r>
          </w:p>
        </w:tc>
        <w:tc>
          <w:tcPr>
            <w:tcW w:w="6803" w:type="dxa"/>
            <w:tcMar>
              <w:top w:w="85" w:type="dxa"/>
              <w:left w:w="85" w:type="dxa"/>
              <w:bottom w:w="85" w:type="dxa"/>
              <w:right w:w="85" w:type="dxa"/>
            </w:tcMar>
          </w:tcPr>
          <w:p w14:paraId="590B8213">
            <w:pPr>
              <w:spacing w:before="40" w:after="60" w:line="312" w:lineRule="auto"/>
              <w:ind w:firstLine="0"/>
              <w:jc w:val="left"/>
            </w:pPr>
            <w:r>
              <w:rPr>
                <w:rFonts w:ascii="Times New Roman" w:hAnsi="Times New Roman" w:eastAsia="Times New Roman" w:cs="Times New Roman"/>
                <w:b w:val="0"/>
                <w:sz w:val="28"/>
              </w:rPr>
              <w:t>Tài khoản phải có vai trò được cho phép ở endpoint thực.</w:t>
            </w:r>
          </w:p>
        </w:tc>
      </w:tr>
      <w:tr w14:paraId="5C4A99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4DEC2251">
            <w:pPr>
              <w:spacing w:before="40" w:after="60" w:line="312" w:lineRule="auto"/>
              <w:ind w:firstLine="0"/>
              <w:jc w:val="left"/>
            </w:pPr>
            <w:r>
              <w:rPr>
                <w:rFonts w:ascii="Times New Roman" w:hAnsi="Times New Roman" w:eastAsia="Times New Roman" w:cs="Times New Roman"/>
                <w:b w:val="0"/>
                <w:sz w:val="28"/>
              </w:rPr>
              <w:t>Thao tác</w:t>
            </w:r>
          </w:p>
        </w:tc>
        <w:tc>
          <w:tcPr>
            <w:tcW w:w="6803" w:type="dxa"/>
            <w:tcMar>
              <w:top w:w="85" w:type="dxa"/>
              <w:left w:w="85" w:type="dxa"/>
              <w:bottom w:w="85" w:type="dxa"/>
              <w:right w:w="85" w:type="dxa"/>
            </w:tcMar>
          </w:tcPr>
          <w:p w14:paraId="4C42D680">
            <w:pPr>
              <w:spacing w:before="40" w:after="60" w:line="312" w:lineRule="auto"/>
              <w:ind w:firstLine="0"/>
              <w:jc w:val="left"/>
            </w:pPr>
            <w:r>
              <w:rPr>
                <w:rFonts w:ascii="Times New Roman" w:hAnsi="Times New Roman" w:eastAsia="Times New Roman" w:cs="Times New Roman"/>
                <w:b w:val="0"/>
                <w:sz w:val="28"/>
              </w:rPr>
              <w:t>Gửi các dòng nhập hợp lệ và không hợp lệ vào bước preview.</w:t>
            </w:r>
          </w:p>
        </w:tc>
      </w:tr>
      <w:tr w14:paraId="29FBA0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15FCE645">
            <w:pPr>
              <w:spacing w:before="40" w:after="60" w:line="312" w:lineRule="auto"/>
              <w:ind w:firstLine="0"/>
              <w:jc w:val="left"/>
            </w:pPr>
            <w:r>
              <w:rPr>
                <w:rFonts w:ascii="Times New Roman" w:hAnsi="Times New Roman" w:eastAsia="Times New Roman" w:cs="Times New Roman"/>
                <w:b w:val="0"/>
                <w:sz w:val="28"/>
              </w:rPr>
              <w:t>Dữ liệu</w:t>
            </w:r>
          </w:p>
        </w:tc>
        <w:tc>
          <w:tcPr>
            <w:tcW w:w="6803" w:type="dxa"/>
            <w:tcMar>
              <w:top w:w="85" w:type="dxa"/>
              <w:left w:w="85" w:type="dxa"/>
              <w:bottom w:w="85" w:type="dxa"/>
              <w:right w:w="85" w:type="dxa"/>
            </w:tcMar>
          </w:tcPr>
          <w:p w14:paraId="3FB7BD1A">
            <w:pPr>
              <w:spacing w:before="40" w:after="60" w:line="312" w:lineRule="auto"/>
              <w:ind w:firstLine="0"/>
              <w:jc w:val="left"/>
            </w:pPr>
            <w:r>
              <w:rPr>
                <w:rFonts w:ascii="Times New Roman" w:hAnsi="Times New Roman" w:eastAsia="Times New Roman" w:cs="Times New Roman"/>
                <w:b w:val="0"/>
                <w:sz w:val="28"/>
              </w:rPr>
              <w:t>Dòng CSV có mã, ngày, số lượng, giá, tiền tệ; thêm lỗi để kiểm tra.</w:t>
            </w:r>
          </w:p>
        </w:tc>
      </w:tr>
      <w:tr w14:paraId="0058CB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4E092B65">
            <w:pPr>
              <w:spacing w:before="40" w:after="60" w:line="312" w:lineRule="auto"/>
              <w:ind w:firstLine="0"/>
              <w:jc w:val="left"/>
            </w:pPr>
            <w:r>
              <w:rPr>
                <w:rFonts w:ascii="Times New Roman" w:hAnsi="Times New Roman" w:eastAsia="Times New Roman" w:cs="Times New Roman"/>
                <w:b w:val="0"/>
                <w:sz w:val="28"/>
              </w:rPr>
              <w:t>Kết quả mong đợi</w:t>
            </w:r>
          </w:p>
        </w:tc>
        <w:tc>
          <w:tcPr>
            <w:tcW w:w="6803" w:type="dxa"/>
            <w:tcMar>
              <w:top w:w="85" w:type="dxa"/>
              <w:left w:w="85" w:type="dxa"/>
              <w:bottom w:w="85" w:type="dxa"/>
              <w:right w:w="85" w:type="dxa"/>
            </w:tcMar>
          </w:tcPr>
          <w:p w14:paraId="1389E2AF">
            <w:pPr>
              <w:spacing w:before="40" w:after="60" w:line="312" w:lineRule="auto"/>
              <w:ind w:firstLine="0"/>
              <w:jc w:val="left"/>
            </w:pPr>
            <w:r>
              <w:rPr>
                <w:rFonts w:ascii="Times New Roman" w:hAnsi="Times New Roman" w:eastAsia="Times New Roman" w:cs="Times New Roman"/>
                <w:b w:val="0"/>
                <w:sz w:val="28"/>
              </w:rPr>
              <w:t>Preview trả kết quả kiểm tra; không ghi giao dịch ở bước này.</w:t>
            </w:r>
          </w:p>
        </w:tc>
      </w:tr>
      <w:tr w14:paraId="18568E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34CE007B">
            <w:pPr>
              <w:spacing w:before="40" w:after="60" w:line="312" w:lineRule="auto"/>
              <w:ind w:firstLine="0"/>
              <w:jc w:val="left"/>
            </w:pPr>
            <w:r>
              <w:rPr>
                <w:rFonts w:ascii="Times New Roman" w:hAnsi="Times New Roman" w:eastAsia="Times New Roman" w:cs="Times New Roman"/>
                <w:b w:val="0"/>
                <w:sz w:val="28"/>
              </w:rPr>
              <w:t>Kết quả và bằng chứng</w:t>
            </w:r>
          </w:p>
        </w:tc>
        <w:tc>
          <w:tcPr>
            <w:tcW w:w="6803" w:type="dxa"/>
            <w:tcMar>
              <w:top w:w="85" w:type="dxa"/>
              <w:left w:w="85" w:type="dxa"/>
              <w:bottom w:w="85" w:type="dxa"/>
              <w:right w:w="85" w:type="dxa"/>
            </w:tcMar>
          </w:tcPr>
          <w:p w14:paraId="226044B7">
            <w:pPr>
              <w:spacing w:before="40" w:after="60" w:line="312" w:lineRule="auto"/>
              <w:ind w:firstLine="0"/>
              <w:jc w:val="left"/>
            </w:pPr>
            <w:r>
              <w:rPr>
                <w:rFonts w:ascii="Times New Roman" w:hAnsi="Times New Roman" w:eastAsia="Times New Roman" w:cs="Times New Roman"/>
                <w:b w:val="0"/>
                <w:sz w:val="28"/>
              </w:rPr>
              <w:t>Bộ frontend transaction-import và backend TransactionImportServiceTest đạt.</w:t>
            </w:r>
          </w:p>
        </w:tc>
      </w:tr>
      <w:tr w14:paraId="40D299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34D4F35B">
            <w:pPr>
              <w:spacing w:before="40" w:after="60" w:line="312" w:lineRule="auto"/>
              <w:ind w:firstLine="0"/>
              <w:jc w:val="left"/>
            </w:pPr>
            <w:r>
              <w:rPr>
                <w:rFonts w:ascii="Times New Roman" w:hAnsi="Times New Roman" w:eastAsia="Times New Roman" w:cs="Times New Roman"/>
                <w:b w:val="0"/>
                <w:sz w:val="28"/>
              </w:rPr>
              <w:t>Giới hạn diễn giải</w:t>
            </w:r>
          </w:p>
        </w:tc>
        <w:tc>
          <w:tcPr>
            <w:tcW w:w="6803" w:type="dxa"/>
            <w:tcMar>
              <w:top w:w="85" w:type="dxa"/>
              <w:left w:w="85" w:type="dxa"/>
              <w:bottom w:w="85" w:type="dxa"/>
              <w:right w:w="85" w:type="dxa"/>
            </w:tcMar>
          </w:tcPr>
          <w:p w14:paraId="2EF96042">
            <w:pPr>
              <w:spacing w:before="40" w:after="60" w:line="312" w:lineRule="auto"/>
              <w:ind w:firstLine="0"/>
              <w:jc w:val="left"/>
            </w:pPr>
            <w:r>
              <w:rPr>
                <w:rFonts w:ascii="Times New Roman" w:hAnsi="Times New Roman" w:eastAsia="Times New Roman" w:cs="Times New Roman"/>
                <w:b w:val="0"/>
                <w:sz w:val="28"/>
              </w:rPr>
              <w:t>Toàn bộ luồng UI với tài khoản PREMIUM chưa được chứng minh bởi unit test.</w:t>
            </w:r>
          </w:p>
        </w:tc>
      </w:tr>
    </w:tbl>
    <w:p w14:paraId="62DE7D6A">
      <w:pPr>
        <w:spacing w:after="0"/>
      </w:pPr>
    </w:p>
    <w:p w14:paraId="27B391E5">
      <w:pPr>
        <w:pStyle w:val="16"/>
        <w:keepNext/>
      </w:pPr>
      <w:r>
        <w:rPr>
          <w:rFonts w:ascii="Times New Roman" w:hAnsi="Times New Roman" w:eastAsia="Times New Roman" w:cs="Times New Roman"/>
        </w:rPr>
        <w:t>Bảng 3.16. TC13 Gộp yêu cầu cache đang chạy</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6803"/>
      </w:tblGrid>
      <w:tr w14:paraId="2F9E8A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DF3"/>
            <w:tcMar>
              <w:top w:w="85" w:type="dxa"/>
              <w:left w:w="85" w:type="dxa"/>
              <w:bottom w:w="85" w:type="dxa"/>
              <w:right w:w="85" w:type="dxa"/>
            </w:tcMar>
          </w:tcPr>
          <w:p w14:paraId="44A91342">
            <w:pPr>
              <w:keepNext/>
              <w:spacing w:before="40" w:after="60" w:line="312" w:lineRule="auto"/>
              <w:ind w:firstLine="0"/>
              <w:jc w:val="left"/>
            </w:pPr>
            <w:r>
              <w:rPr>
                <w:rFonts w:ascii="Times New Roman" w:hAnsi="Times New Roman" w:eastAsia="Times New Roman" w:cs="Times New Roman"/>
                <w:b/>
                <w:sz w:val="28"/>
              </w:rPr>
              <w:t>Mục</w:t>
            </w:r>
          </w:p>
        </w:tc>
        <w:tc>
          <w:tcPr>
            <w:tcW w:w="6803" w:type="dxa"/>
            <w:shd w:val="clear" w:color="auto" w:fill="E7EDF3"/>
            <w:tcMar>
              <w:top w:w="85" w:type="dxa"/>
              <w:left w:w="85" w:type="dxa"/>
              <w:bottom w:w="85" w:type="dxa"/>
              <w:right w:w="85" w:type="dxa"/>
            </w:tcMar>
          </w:tcPr>
          <w:p w14:paraId="4A8AF350">
            <w:pPr>
              <w:keepNext/>
              <w:spacing w:before="40" w:after="60" w:line="312" w:lineRule="auto"/>
              <w:ind w:firstLine="0"/>
              <w:jc w:val="left"/>
            </w:pPr>
            <w:r>
              <w:rPr>
                <w:rFonts w:ascii="Times New Roman" w:hAnsi="Times New Roman" w:eastAsia="Times New Roman" w:cs="Times New Roman"/>
                <w:b/>
                <w:sz w:val="28"/>
              </w:rPr>
              <w:t>Nội dung</w:t>
            </w:r>
          </w:p>
        </w:tc>
      </w:tr>
      <w:tr w14:paraId="2930AE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467BEF2A">
            <w:pPr>
              <w:spacing w:before="40" w:after="60" w:line="312" w:lineRule="auto"/>
              <w:ind w:firstLine="0"/>
              <w:jc w:val="left"/>
            </w:pPr>
            <w:r>
              <w:rPr>
                <w:rFonts w:ascii="Times New Roman" w:hAnsi="Times New Roman" w:eastAsia="Times New Roman" w:cs="Times New Roman"/>
                <w:b w:val="0"/>
                <w:sz w:val="28"/>
              </w:rPr>
              <w:t>Điều kiện</w:t>
            </w:r>
          </w:p>
        </w:tc>
        <w:tc>
          <w:tcPr>
            <w:tcW w:w="6803" w:type="dxa"/>
            <w:tcMar>
              <w:top w:w="85" w:type="dxa"/>
              <w:left w:w="85" w:type="dxa"/>
              <w:bottom w:w="85" w:type="dxa"/>
              <w:right w:w="85" w:type="dxa"/>
            </w:tcMar>
          </w:tcPr>
          <w:p w14:paraId="58213C1E">
            <w:pPr>
              <w:spacing w:before="40" w:after="60" w:line="312" w:lineRule="auto"/>
              <w:ind w:firstLine="0"/>
              <w:jc w:val="left"/>
            </w:pPr>
            <w:r>
              <w:rPr>
                <w:rFonts w:ascii="Times New Roman" w:hAnsi="Times New Roman" w:eastAsia="Times New Roman" w:cs="Times New Roman"/>
                <w:b w:val="0"/>
                <w:sz w:val="28"/>
              </w:rPr>
              <w:t>Hai lời gọi đồng thời có cùng khóa cache.</w:t>
            </w:r>
          </w:p>
        </w:tc>
      </w:tr>
      <w:tr w14:paraId="43003E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7EF4E101">
            <w:pPr>
              <w:spacing w:before="40" w:after="60" w:line="312" w:lineRule="auto"/>
              <w:ind w:firstLine="0"/>
              <w:jc w:val="left"/>
            </w:pPr>
            <w:r>
              <w:rPr>
                <w:rFonts w:ascii="Times New Roman" w:hAnsi="Times New Roman" w:eastAsia="Times New Roman" w:cs="Times New Roman"/>
                <w:b w:val="0"/>
                <w:sz w:val="28"/>
              </w:rPr>
              <w:t>Thao tác</w:t>
            </w:r>
          </w:p>
        </w:tc>
        <w:tc>
          <w:tcPr>
            <w:tcW w:w="6803" w:type="dxa"/>
            <w:tcMar>
              <w:top w:w="85" w:type="dxa"/>
              <w:left w:w="85" w:type="dxa"/>
              <w:bottom w:w="85" w:type="dxa"/>
              <w:right w:w="85" w:type="dxa"/>
            </w:tcMar>
          </w:tcPr>
          <w:p w14:paraId="1312D085">
            <w:pPr>
              <w:spacing w:before="40" w:after="60" w:line="312" w:lineRule="auto"/>
              <w:ind w:firstLine="0"/>
              <w:jc w:val="left"/>
            </w:pPr>
            <w:r>
              <w:rPr>
                <w:rFonts w:ascii="Times New Roman" w:hAnsi="Times New Roman" w:eastAsia="Times New Roman" w:cs="Times New Roman"/>
                <w:b w:val="0"/>
                <w:sz w:val="28"/>
              </w:rPr>
              <w:t>Gọi loader hai lần trước khi lần đầu kết thúc; sau đó kiểm tra TTL và trạng thái lỗi.</w:t>
            </w:r>
          </w:p>
        </w:tc>
      </w:tr>
      <w:tr w14:paraId="2EA8A8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6E76FDF9">
            <w:pPr>
              <w:spacing w:before="40" w:after="60" w:line="312" w:lineRule="auto"/>
              <w:ind w:firstLine="0"/>
              <w:jc w:val="left"/>
            </w:pPr>
            <w:r>
              <w:rPr>
                <w:rFonts w:ascii="Times New Roman" w:hAnsi="Times New Roman" w:eastAsia="Times New Roman" w:cs="Times New Roman"/>
                <w:b w:val="0"/>
                <w:sz w:val="28"/>
              </w:rPr>
              <w:t>Dữ liệu</w:t>
            </w:r>
          </w:p>
        </w:tc>
        <w:tc>
          <w:tcPr>
            <w:tcW w:w="6803" w:type="dxa"/>
            <w:tcMar>
              <w:top w:w="85" w:type="dxa"/>
              <w:left w:w="85" w:type="dxa"/>
              <w:bottom w:w="85" w:type="dxa"/>
              <w:right w:w="85" w:type="dxa"/>
            </w:tcMar>
          </w:tcPr>
          <w:p w14:paraId="79A7258F">
            <w:pPr>
              <w:spacing w:before="40" w:after="60" w:line="312" w:lineRule="auto"/>
              <w:ind w:firstLine="0"/>
              <w:jc w:val="left"/>
            </w:pPr>
            <w:r>
              <w:rPr>
                <w:rFonts w:ascii="Times New Roman" w:hAnsi="Times New Roman" w:eastAsia="Times New Roman" w:cs="Times New Roman"/>
                <w:b w:val="0"/>
                <w:sz w:val="28"/>
              </w:rPr>
              <w:t>Loader kiểm soát được kết quả và thời gian trong test.</w:t>
            </w:r>
          </w:p>
        </w:tc>
      </w:tr>
      <w:tr w14:paraId="084867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6BD50977">
            <w:pPr>
              <w:spacing w:before="40" w:after="60" w:line="312" w:lineRule="auto"/>
              <w:ind w:firstLine="0"/>
              <w:jc w:val="left"/>
            </w:pPr>
            <w:r>
              <w:rPr>
                <w:rFonts w:ascii="Times New Roman" w:hAnsi="Times New Roman" w:eastAsia="Times New Roman" w:cs="Times New Roman"/>
                <w:b w:val="0"/>
                <w:sz w:val="28"/>
              </w:rPr>
              <w:t>Kết quả mong đợi</w:t>
            </w:r>
          </w:p>
        </w:tc>
        <w:tc>
          <w:tcPr>
            <w:tcW w:w="6803" w:type="dxa"/>
            <w:tcMar>
              <w:top w:w="85" w:type="dxa"/>
              <w:left w:w="85" w:type="dxa"/>
              <w:bottom w:w="85" w:type="dxa"/>
              <w:right w:w="85" w:type="dxa"/>
            </w:tcMar>
          </w:tcPr>
          <w:p w14:paraId="6E68EB7C">
            <w:pPr>
              <w:spacing w:before="40" w:after="60" w:line="312" w:lineRule="auto"/>
              <w:ind w:firstLine="0"/>
              <w:jc w:val="left"/>
            </w:pPr>
            <w:r>
              <w:rPr>
                <w:rFonts w:ascii="Times New Roman" w:hAnsi="Times New Roman" w:eastAsia="Times New Roman" w:cs="Times New Roman"/>
                <w:b w:val="0"/>
                <w:sz w:val="28"/>
              </w:rPr>
              <w:t>Không tạo công việc trùng khi đang chạy; lỗi không giữ trạng thái treo vô hạn.</w:t>
            </w:r>
          </w:p>
        </w:tc>
      </w:tr>
      <w:tr w14:paraId="70C9A2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36E43C48">
            <w:pPr>
              <w:spacing w:before="40" w:after="60" w:line="312" w:lineRule="auto"/>
              <w:ind w:firstLine="0"/>
              <w:jc w:val="left"/>
            </w:pPr>
            <w:r>
              <w:rPr>
                <w:rFonts w:ascii="Times New Roman" w:hAnsi="Times New Roman" w:eastAsia="Times New Roman" w:cs="Times New Roman"/>
                <w:b w:val="0"/>
                <w:sz w:val="28"/>
              </w:rPr>
              <w:t>Kết quả và bằng chứng</w:t>
            </w:r>
          </w:p>
        </w:tc>
        <w:tc>
          <w:tcPr>
            <w:tcW w:w="6803" w:type="dxa"/>
            <w:tcMar>
              <w:top w:w="85" w:type="dxa"/>
              <w:left w:w="85" w:type="dxa"/>
              <w:bottom w:w="85" w:type="dxa"/>
              <w:right w:w="85" w:type="dxa"/>
            </w:tcMar>
          </w:tcPr>
          <w:p w14:paraId="7017F289">
            <w:pPr>
              <w:spacing w:before="40" w:after="60" w:line="312" w:lineRule="auto"/>
              <w:ind w:firstLine="0"/>
              <w:jc w:val="left"/>
            </w:pPr>
            <w:r>
              <w:rPr>
                <w:rFonts w:ascii="Times New Roman" w:hAnsi="Times New Roman" w:eastAsia="Times New Roman" w:cs="Times New Roman"/>
                <w:b w:val="0"/>
                <w:sz w:val="28"/>
              </w:rPr>
              <w:t>Bộ async-ttl-cache được chạy trong 100 test frontend.</w:t>
            </w:r>
          </w:p>
        </w:tc>
      </w:tr>
      <w:tr w14:paraId="0886C3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055DEC7F">
            <w:pPr>
              <w:spacing w:before="40" w:after="60" w:line="312" w:lineRule="auto"/>
              <w:ind w:firstLine="0"/>
              <w:jc w:val="left"/>
            </w:pPr>
            <w:r>
              <w:rPr>
                <w:rFonts w:ascii="Times New Roman" w:hAnsi="Times New Roman" w:eastAsia="Times New Roman" w:cs="Times New Roman"/>
                <w:b w:val="0"/>
                <w:sz w:val="28"/>
              </w:rPr>
              <w:t>Giới hạn diễn giải</w:t>
            </w:r>
          </w:p>
        </w:tc>
        <w:tc>
          <w:tcPr>
            <w:tcW w:w="6803" w:type="dxa"/>
            <w:tcMar>
              <w:top w:w="85" w:type="dxa"/>
              <w:left w:w="85" w:type="dxa"/>
              <w:bottom w:w="85" w:type="dxa"/>
              <w:right w:w="85" w:type="dxa"/>
            </w:tcMar>
          </w:tcPr>
          <w:p w14:paraId="3D521EEF">
            <w:pPr>
              <w:spacing w:before="40" w:after="60" w:line="312" w:lineRule="auto"/>
              <w:ind w:firstLine="0"/>
              <w:jc w:val="left"/>
            </w:pPr>
            <w:r>
              <w:rPr>
                <w:rFonts w:ascii="Times New Roman" w:hAnsi="Times New Roman" w:eastAsia="Times New Roman" w:cs="Times New Roman"/>
                <w:b w:val="0"/>
                <w:sz w:val="28"/>
              </w:rPr>
              <w:t>Chưa đo mức tăng tốc hoặc chi phí API thực tế.</w:t>
            </w:r>
          </w:p>
        </w:tc>
      </w:tr>
    </w:tbl>
    <w:p w14:paraId="56B98BDB">
      <w:pPr>
        <w:spacing w:after="0"/>
      </w:pPr>
    </w:p>
    <w:p w14:paraId="67E510E7">
      <w:pPr>
        <w:pStyle w:val="16"/>
        <w:keepNext/>
      </w:pPr>
      <w:r>
        <w:rPr>
          <w:rFonts w:ascii="Times New Roman" w:hAnsi="Times New Roman" w:eastAsia="Times New Roman" w:cs="Times New Roman"/>
        </w:rPr>
        <w:t>Bảng 3.17. TC14 Kiểm tra giá đóng cửa trước bị thiếu</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6803"/>
      </w:tblGrid>
      <w:tr w14:paraId="75F8EC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DF3"/>
            <w:tcMar>
              <w:top w:w="85" w:type="dxa"/>
              <w:left w:w="85" w:type="dxa"/>
              <w:bottom w:w="85" w:type="dxa"/>
              <w:right w:w="85" w:type="dxa"/>
            </w:tcMar>
          </w:tcPr>
          <w:p w14:paraId="39457D1D">
            <w:pPr>
              <w:keepNext/>
              <w:spacing w:before="40" w:after="60" w:line="312" w:lineRule="auto"/>
              <w:ind w:firstLine="0"/>
              <w:jc w:val="left"/>
            </w:pPr>
            <w:r>
              <w:rPr>
                <w:rFonts w:ascii="Times New Roman" w:hAnsi="Times New Roman" w:eastAsia="Times New Roman" w:cs="Times New Roman"/>
                <w:b/>
                <w:sz w:val="28"/>
              </w:rPr>
              <w:t>Mục</w:t>
            </w:r>
          </w:p>
        </w:tc>
        <w:tc>
          <w:tcPr>
            <w:tcW w:w="6803" w:type="dxa"/>
            <w:shd w:val="clear" w:color="auto" w:fill="E7EDF3"/>
            <w:tcMar>
              <w:top w:w="85" w:type="dxa"/>
              <w:left w:w="85" w:type="dxa"/>
              <w:bottom w:w="85" w:type="dxa"/>
              <w:right w:w="85" w:type="dxa"/>
            </w:tcMar>
          </w:tcPr>
          <w:p w14:paraId="55735940">
            <w:pPr>
              <w:keepNext/>
              <w:spacing w:before="40" w:after="60" w:line="312" w:lineRule="auto"/>
              <w:ind w:firstLine="0"/>
              <w:jc w:val="left"/>
            </w:pPr>
            <w:r>
              <w:rPr>
                <w:rFonts w:ascii="Times New Roman" w:hAnsi="Times New Roman" w:eastAsia="Times New Roman" w:cs="Times New Roman"/>
                <w:b/>
                <w:sz w:val="28"/>
              </w:rPr>
              <w:t>Nội dung</w:t>
            </w:r>
          </w:p>
        </w:tc>
      </w:tr>
      <w:tr w14:paraId="3D722F9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48FA5B7C">
            <w:pPr>
              <w:spacing w:before="40" w:after="60" w:line="312" w:lineRule="auto"/>
              <w:ind w:firstLine="0"/>
              <w:jc w:val="left"/>
            </w:pPr>
            <w:r>
              <w:rPr>
                <w:rFonts w:ascii="Times New Roman" w:hAnsi="Times New Roman" w:eastAsia="Times New Roman" w:cs="Times New Roman"/>
                <w:b w:val="0"/>
                <w:sz w:val="28"/>
              </w:rPr>
              <w:t>Điều kiện</w:t>
            </w:r>
          </w:p>
        </w:tc>
        <w:tc>
          <w:tcPr>
            <w:tcW w:w="6803" w:type="dxa"/>
            <w:tcMar>
              <w:top w:w="85" w:type="dxa"/>
              <w:left w:w="85" w:type="dxa"/>
              <w:bottom w:w="85" w:type="dxa"/>
              <w:right w:w="85" w:type="dxa"/>
            </w:tcMar>
          </w:tcPr>
          <w:p w14:paraId="2A35DD44">
            <w:pPr>
              <w:spacing w:before="40" w:after="60" w:line="312" w:lineRule="auto"/>
              <w:ind w:firstLine="0"/>
              <w:jc w:val="left"/>
            </w:pPr>
            <w:r>
              <w:rPr>
                <w:rFonts w:ascii="Times New Roman" w:hAnsi="Times New Roman" w:eastAsia="Times New Roman" w:cs="Times New Roman"/>
                <w:b w:val="0"/>
                <w:sz w:val="28"/>
              </w:rPr>
              <w:t>Vị thế có số lượng nhưng không có previousClose hợp lệ.</w:t>
            </w:r>
          </w:p>
        </w:tc>
      </w:tr>
      <w:tr w14:paraId="4090F7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58B39BDA">
            <w:pPr>
              <w:spacing w:before="40" w:after="60" w:line="312" w:lineRule="auto"/>
              <w:ind w:firstLine="0"/>
              <w:jc w:val="left"/>
            </w:pPr>
            <w:r>
              <w:rPr>
                <w:rFonts w:ascii="Times New Roman" w:hAnsi="Times New Roman" w:eastAsia="Times New Roman" w:cs="Times New Roman"/>
                <w:b w:val="0"/>
                <w:sz w:val="28"/>
              </w:rPr>
              <w:t>Thao tác</w:t>
            </w:r>
          </w:p>
        </w:tc>
        <w:tc>
          <w:tcPr>
            <w:tcW w:w="6803" w:type="dxa"/>
            <w:tcMar>
              <w:top w:w="85" w:type="dxa"/>
              <w:left w:w="85" w:type="dxa"/>
              <w:bottom w:w="85" w:type="dxa"/>
              <w:right w:w="85" w:type="dxa"/>
            </w:tcMar>
          </w:tcPr>
          <w:p w14:paraId="5D2124AA">
            <w:pPr>
              <w:spacing w:before="40" w:after="60" w:line="312" w:lineRule="auto"/>
              <w:ind w:firstLine="0"/>
              <w:jc w:val="left"/>
            </w:pPr>
            <w:r>
              <w:rPr>
                <w:rFonts w:ascii="Times New Roman" w:hAnsi="Times New Roman" w:eastAsia="Times New Roman" w:cs="Times New Roman"/>
                <w:b w:val="0"/>
                <w:sz w:val="28"/>
              </w:rPr>
              <w:t>Tính tổng thay đổi trong phiên với tập dữ liệu có vị thế thiếu.</w:t>
            </w:r>
          </w:p>
        </w:tc>
      </w:tr>
      <w:tr w14:paraId="38C70C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62E3C20F">
            <w:pPr>
              <w:spacing w:before="40" w:after="60" w:line="312" w:lineRule="auto"/>
              <w:ind w:firstLine="0"/>
              <w:jc w:val="left"/>
            </w:pPr>
            <w:r>
              <w:rPr>
                <w:rFonts w:ascii="Times New Roman" w:hAnsi="Times New Roman" w:eastAsia="Times New Roman" w:cs="Times New Roman"/>
                <w:b w:val="0"/>
                <w:sz w:val="28"/>
              </w:rPr>
              <w:t>Dữ liệu</w:t>
            </w:r>
          </w:p>
        </w:tc>
        <w:tc>
          <w:tcPr>
            <w:tcW w:w="6803" w:type="dxa"/>
            <w:tcMar>
              <w:top w:w="85" w:type="dxa"/>
              <w:left w:w="85" w:type="dxa"/>
              <w:bottom w:w="85" w:type="dxa"/>
              <w:right w:w="85" w:type="dxa"/>
            </w:tcMar>
          </w:tcPr>
          <w:p w14:paraId="3B381A6B">
            <w:pPr>
              <w:spacing w:before="40" w:after="60" w:line="312" w:lineRule="auto"/>
              <w:ind w:firstLine="0"/>
              <w:jc w:val="left"/>
            </w:pPr>
            <w:r>
              <w:rPr>
                <w:rFonts w:ascii="Times New Roman" w:hAnsi="Times New Roman" w:eastAsia="Times New Roman" w:cs="Times New Roman"/>
                <w:b w:val="0"/>
                <w:sz w:val="28"/>
              </w:rPr>
              <w:t>Báo giá hiện tại và một giá đóng cửa bị thiếu.</w:t>
            </w:r>
          </w:p>
        </w:tc>
      </w:tr>
      <w:tr w14:paraId="60C74D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3D5D4A50">
            <w:pPr>
              <w:spacing w:before="40" w:after="60" w:line="312" w:lineRule="auto"/>
              <w:ind w:firstLine="0"/>
              <w:jc w:val="left"/>
            </w:pPr>
            <w:r>
              <w:rPr>
                <w:rFonts w:ascii="Times New Roman" w:hAnsi="Times New Roman" w:eastAsia="Times New Roman" w:cs="Times New Roman"/>
                <w:b w:val="0"/>
                <w:sz w:val="28"/>
              </w:rPr>
              <w:t>Kết quả mong đợi</w:t>
            </w:r>
          </w:p>
        </w:tc>
        <w:tc>
          <w:tcPr>
            <w:tcW w:w="6803" w:type="dxa"/>
            <w:tcMar>
              <w:top w:w="85" w:type="dxa"/>
              <w:left w:w="85" w:type="dxa"/>
              <w:bottom w:w="85" w:type="dxa"/>
              <w:right w:w="85" w:type="dxa"/>
            </w:tcMar>
          </w:tcPr>
          <w:p w14:paraId="2979F44F">
            <w:pPr>
              <w:spacing w:before="40" w:after="60" w:line="312" w:lineRule="auto"/>
              <w:ind w:firstLine="0"/>
              <w:jc w:val="left"/>
            </w:pPr>
            <w:r>
              <w:rPr>
                <w:rFonts w:ascii="Times New Roman" w:hAnsi="Times New Roman" w:eastAsia="Times New Roman" w:cs="Times New Roman"/>
                <w:b w:val="0"/>
                <w:sz w:val="28"/>
              </w:rPr>
              <w:t>Không đưa vị thế thiếu vào tổng phiên như thể biến động bằng 0; có thông tin không sẵn có.</w:t>
            </w:r>
          </w:p>
        </w:tc>
      </w:tr>
      <w:tr w14:paraId="6CB5826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7ABC3B87">
            <w:pPr>
              <w:spacing w:before="40" w:after="60" w:line="312" w:lineRule="auto"/>
              <w:ind w:firstLine="0"/>
              <w:jc w:val="left"/>
            </w:pPr>
            <w:r>
              <w:rPr>
                <w:rFonts w:ascii="Times New Roman" w:hAnsi="Times New Roman" w:eastAsia="Times New Roman" w:cs="Times New Roman"/>
                <w:b w:val="0"/>
                <w:sz w:val="28"/>
              </w:rPr>
              <w:t>Kết quả và bằng chứng</w:t>
            </w:r>
          </w:p>
        </w:tc>
        <w:tc>
          <w:tcPr>
            <w:tcW w:w="6803" w:type="dxa"/>
            <w:tcMar>
              <w:top w:w="85" w:type="dxa"/>
              <w:left w:w="85" w:type="dxa"/>
              <w:bottom w:w="85" w:type="dxa"/>
              <w:right w:w="85" w:type="dxa"/>
            </w:tcMar>
          </w:tcPr>
          <w:p w14:paraId="0DDCEFE5">
            <w:pPr>
              <w:spacing w:before="40" w:after="60" w:line="312" w:lineRule="auto"/>
              <w:ind w:firstLine="0"/>
              <w:jc w:val="left"/>
            </w:pPr>
            <w:r>
              <w:rPr>
                <w:rFonts w:ascii="Times New Roman" w:hAnsi="Times New Roman" w:eastAsia="Times New Roman" w:cs="Times New Roman"/>
                <w:b w:val="0"/>
                <w:sz w:val="28"/>
              </w:rPr>
              <w:t>Các test daily-session và DailySessionSummary được chạy đạt.</w:t>
            </w:r>
          </w:p>
        </w:tc>
      </w:tr>
      <w:tr w14:paraId="73DAF1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3843FC08">
            <w:pPr>
              <w:spacing w:before="40" w:after="60" w:line="312" w:lineRule="auto"/>
              <w:ind w:firstLine="0"/>
              <w:jc w:val="left"/>
            </w:pPr>
            <w:r>
              <w:rPr>
                <w:rFonts w:ascii="Times New Roman" w:hAnsi="Times New Roman" w:eastAsia="Times New Roman" w:cs="Times New Roman"/>
                <w:b w:val="0"/>
                <w:sz w:val="28"/>
              </w:rPr>
              <w:t>Giới hạn diễn giải</w:t>
            </w:r>
          </w:p>
        </w:tc>
        <w:tc>
          <w:tcPr>
            <w:tcW w:w="6803" w:type="dxa"/>
            <w:tcMar>
              <w:top w:w="85" w:type="dxa"/>
              <w:left w:w="85" w:type="dxa"/>
              <w:bottom w:w="85" w:type="dxa"/>
              <w:right w:w="85" w:type="dxa"/>
            </w:tcMar>
          </w:tcPr>
          <w:p w14:paraId="2817782D">
            <w:pPr>
              <w:spacing w:before="40" w:after="60" w:line="312" w:lineRule="auto"/>
              <w:ind w:firstLine="0"/>
              <w:jc w:val="left"/>
            </w:pPr>
            <w:r>
              <w:rPr>
                <w:rFonts w:ascii="Times New Roman" w:hAnsi="Times New Roman" w:eastAsia="Times New Roman" w:cs="Times New Roman"/>
                <w:b w:val="0"/>
                <w:sz w:val="28"/>
              </w:rPr>
              <w:t>Cần kiểm tra độ bao phủ trên UI khi nhiều mã đồng thời lỗi.</w:t>
            </w:r>
          </w:p>
        </w:tc>
      </w:tr>
    </w:tbl>
    <w:p w14:paraId="44A97868">
      <w:pPr>
        <w:spacing w:after="0"/>
      </w:pPr>
    </w:p>
    <w:p w14:paraId="149144A6">
      <w:pPr>
        <w:pStyle w:val="16"/>
        <w:keepNext/>
      </w:pPr>
      <w:r>
        <w:rPr>
          <w:rFonts w:ascii="Times New Roman" w:hAnsi="Times New Roman" w:eastAsia="Times New Roman" w:cs="Times New Roman"/>
        </w:rPr>
        <w:t>Bảng 3.18. TC15 Khởi động bản production</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6803"/>
      </w:tblGrid>
      <w:tr w14:paraId="2E1C66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DF3"/>
            <w:tcMar>
              <w:top w:w="85" w:type="dxa"/>
              <w:left w:w="85" w:type="dxa"/>
              <w:bottom w:w="85" w:type="dxa"/>
              <w:right w:w="85" w:type="dxa"/>
            </w:tcMar>
          </w:tcPr>
          <w:p w14:paraId="3FE9FFF1">
            <w:pPr>
              <w:keepNext/>
              <w:spacing w:before="40" w:after="60" w:line="312" w:lineRule="auto"/>
              <w:ind w:firstLine="0"/>
              <w:jc w:val="left"/>
            </w:pPr>
            <w:r>
              <w:rPr>
                <w:rFonts w:ascii="Times New Roman" w:hAnsi="Times New Roman" w:eastAsia="Times New Roman" w:cs="Times New Roman"/>
                <w:b/>
                <w:sz w:val="28"/>
              </w:rPr>
              <w:t>Mục</w:t>
            </w:r>
          </w:p>
        </w:tc>
        <w:tc>
          <w:tcPr>
            <w:tcW w:w="6803" w:type="dxa"/>
            <w:shd w:val="clear" w:color="auto" w:fill="E7EDF3"/>
            <w:tcMar>
              <w:top w:w="85" w:type="dxa"/>
              <w:left w:w="85" w:type="dxa"/>
              <w:bottom w:w="85" w:type="dxa"/>
              <w:right w:w="85" w:type="dxa"/>
            </w:tcMar>
          </w:tcPr>
          <w:p w14:paraId="3F4863B8">
            <w:pPr>
              <w:keepNext/>
              <w:spacing w:before="40" w:after="60" w:line="312" w:lineRule="auto"/>
              <w:ind w:firstLine="0"/>
              <w:jc w:val="left"/>
            </w:pPr>
            <w:r>
              <w:rPr>
                <w:rFonts w:ascii="Times New Roman" w:hAnsi="Times New Roman" w:eastAsia="Times New Roman" w:cs="Times New Roman"/>
                <w:b/>
                <w:sz w:val="28"/>
              </w:rPr>
              <w:t>Nội dung</w:t>
            </w:r>
          </w:p>
        </w:tc>
      </w:tr>
      <w:tr w14:paraId="62ACCE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3DF9BC7B">
            <w:pPr>
              <w:spacing w:before="40" w:after="60" w:line="312" w:lineRule="auto"/>
              <w:ind w:firstLine="0"/>
              <w:jc w:val="left"/>
            </w:pPr>
            <w:r>
              <w:rPr>
                <w:rFonts w:ascii="Times New Roman" w:hAnsi="Times New Roman" w:eastAsia="Times New Roman" w:cs="Times New Roman"/>
                <w:b w:val="0"/>
                <w:sz w:val="28"/>
              </w:rPr>
              <w:t>Điều kiện</w:t>
            </w:r>
          </w:p>
        </w:tc>
        <w:tc>
          <w:tcPr>
            <w:tcW w:w="6803" w:type="dxa"/>
            <w:tcMar>
              <w:top w:w="85" w:type="dxa"/>
              <w:left w:w="85" w:type="dxa"/>
              <w:bottom w:w="85" w:type="dxa"/>
              <w:right w:w="85" w:type="dxa"/>
            </w:tcMar>
          </w:tcPr>
          <w:p w14:paraId="1A1C1132">
            <w:pPr>
              <w:spacing w:before="40" w:after="60" w:line="312" w:lineRule="auto"/>
              <w:ind w:firstLine="0"/>
              <w:jc w:val="left"/>
            </w:pPr>
            <w:r>
              <w:rPr>
                <w:rFonts w:ascii="Times New Roman" w:hAnsi="Times New Roman" w:eastAsia="Times New Roman" w:cs="Times New Roman"/>
                <w:b w:val="0"/>
                <w:sz w:val="28"/>
              </w:rPr>
              <w:t>Đã có thư mục .next-build và cấu hình backend local đúng.</w:t>
            </w:r>
          </w:p>
        </w:tc>
      </w:tr>
      <w:tr w14:paraId="40C44E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5864EEED">
            <w:pPr>
              <w:spacing w:before="40" w:after="60" w:line="312" w:lineRule="auto"/>
              <w:ind w:firstLine="0"/>
              <w:jc w:val="left"/>
            </w:pPr>
            <w:r>
              <w:rPr>
                <w:rFonts w:ascii="Times New Roman" w:hAnsi="Times New Roman" w:eastAsia="Times New Roman" w:cs="Times New Roman"/>
                <w:b w:val="0"/>
                <w:sz w:val="28"/>
              </w:rPr>
              <w:t>Thao tác</w:t>
            </w:r>
          </w:p>
        </w:tc>
        <w:tc>
          <w:tcPr>
            <w:tcW w:w="6803" w:type="dxa"/>
            <w:tcMar>
              <w:top w:w="85" w:type="dxa"/>
              <w:left w:w="85" w:type="dxa"/>
              <w:bottom w:w="85" w:type="dxa"/>
              <w:right w:w="85" w:type="dxa"/>
            </w:tcMar>
          </w:tcPr>
          <w:p w14:paraId="054B1559">
            <w:pPr>
              <w:spacing w:before="40" w:after="60" w:line="312" w:lineRule="auto"/>
              <w:ind w:firstLine="0"/>
              <w:jc w:val="left"/>
            </w:pPr>
            <w:r>
              <w:rPr>
                <w:rFonts w:ascii="Times New Roman" w:hAnsi="Times New Roman" w:eastAsia="Times New Roman" w:cs="Times New Roman"/>
                <w:b w:val="0"/>
                <w:sz w:val="28"/>
              </w:rPr>
              <w:t>Chạy npm run start trên cổng 3010; đọc các trang chính rồi đọc API có xác thực.</w:t>
            </w:r>
          </w:p>
        </w:tc>
      </w:tr>
      <w:tr w14:paraId="37CC45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0AE88085">
            <w:pPr>
              <w:spacing w:before="40" w:after="60" w:line="312" w:lineRule="auto"/>
              <w:ind w:firstLine="0"/>
              <w:jc w:val="left"/>
            </w:pPr>
            <w:r>
              <w:rPr>
                <w:rFonts w:ascii="Times New Roman" w:hAnsi="Times New Roman" w:eastAsia="Times New Roman" w:cs="Times New Roman"/>
                <w:b w:val="0"/>
                <w:sz w:val="28"/>
              </w:rPr>
              <w:t>Dữ liệu</w:t>
            </w:r>
          </w:p>
        </w:tc>
        <w:tc>
          <w:tcPr>
            <w:tcW w:w="6803" w:type="dxa"/>
            <w:tcMar>
              <w:top w:w="85" w:type="dxa"/>
              <w:left w:w="85" w:type="dxa"/>
              <w:bottom w:w="85" w:type="dxa"/>
              <w:right w:w="85" w:type="dxa"/>
            </w:tcMar>
          </w:tcPr>
          <w:p w14:paraId="3233A6E1">
            <w:pPr>
              <w:spacing w:before="40" w:after="60" w:line="312" w:lineRule="auto"/>
              <w:ind w:firstLine="0"/>
              <w:jc w:val="left"/>
            </w:pPr>
            <w:r>
              <w:rPr>
                <w:rFonts w:ascii="Times New Roman" w:hAnsi="Times New Roman" w:eastAsia="Times New Roman" w:cs="Times New Roman"/>
                <w:b w:val="0"/>
                <w:sz w:val="28"/>
              </w:rPr>
              <w:t>Frontend production; backend local cổng 8080.</w:t>
            </w:r>
          </w:p>
        </w:tc>
      </w:tr>
      <w:tr w14:paraId="291061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36C3C63E">
            <w:pPr>
              <w:spacing w:before="40" w:after="60" w:line="312" w:lineRule="auto"/>
              <w:ind w:firstLine="0"/>
              <w:jc w:val="left"/>
            </w:pPr>
            <w:r>
              <w:rPr>
                <w:rFonts w:ascii="Times New Roman" w:hAnsi="Times New Roman" w:eastAsia="Times New Roman" w:cs="Times New Roman"/>
                <w:b w:val="0"/>
                <w:sz w:val="28"/>
              </w:rPr>
              <w:t>Kết quả mong đợi</w:t>
            </w:r>
          </w:p>
        </w:tc>
        <w:tc>
          <w:tcPr>
            <w:tcW w:w="6803" w:type="dxa"/>
            <w:tcMar>
              <w:top w:w="85" w:type="dxa"/>
              <w:left w:w="85" w:type="dxa"/>
              <w:bottom w:w="85" w:type="dxa"/>
              <w:right w:w="85" w:type="dxa"/>
            </w:tcMar>
          </w:tcPr>
          <w:p w14:paraId="3B6213D2">
            <w:pPr>
              <w:spacing w:before="40" w:after="60" w:line="312" w:lineRule="auto"/>
              <w:ind w:firstLine="0"/>
              <w:jc w:val="left"/>
            </w:pPr>
            <w:r>
              <w:rPr>
                <w:rFonts w:ascii="Times New Roman" w:hAnsi="Times New Roman" w:eastAsia="Times New Roman" w:cs="Times New Roman"/>
                <w:b w:val="0"/>
                <w:sz w:val="28"/>
              </w:rPr>
              <w:t>Trang và API được phục vụ; không nhầm chỉ có HTML với dữ liệu đã hoạt động.</w:t>
            </w:r>
          </w:p>
        </w:tc>
      </w:tr>
      <w:tr w14:paraId="6CE96BF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65CCBF2A">
            <w:pPr>
              <w:spacing w:before="40" w:after="60" w:line="312" w:lineRule="auto"/>
              <w:ind w:firstLine="0"/>
              <w:jc w:val="left"/>
            </w:pPr>
            <w:r>
              <w:rPr>
                <w:rFonts w:ascii="Times New Roman" w:hAnsi="Times New Roman" w:eastAsia="Times New Roman" w:cs="Times New Roman"/>
                <w:b w:val="0"/>
                <w:sz w:val="28"/>
              </w:rPr>
              <w:t>Kết quả và bằng chứng</w:t>
            </w:r>
          </w:p>
        </w:tc>
        <w:tc>
          <w:tcPr>
            <w:tcW w:w="6803" w:type="dxa"/>
            <w:tcMar>
              <w:top w:w="85" w:type="dxa"/>
              <w:left w:w="85" w:type="dxa"/>
              <w:bottom w:w="85" w:type="dxa"/>
              <w:right w:w="85" w:type="dxa"/>
            </w:tcMar>
          </w:tcPr>
          <w:p w14:paraId="6F3C4CB4">
            <w:pPr>
              <w:spacing w:before="40" w:after="60" w:line="312" w:lineRule="auto"/>
              <w:ind w:firstLine="0"/>
              <w:jc w:val="left"/>
            </w:pPr>
            <w:r>
              <w:rPr>
                <w:rFonts w:ascii="Times New Roman" w:hAnsi="Times New Roman" w:eastAsia="Times New Roman" w:cs="Times New Roman"/>
                <w:b w:val="0"/>
                <w:sz w:val="28"/>
              </w:rPr>
              <w:t>Khởi động thành công; trang và các API đọc đã được kiểm tra.</w:t>
            </w:r>
          </w:p>
        </w:tc>
      </w:tr>
      <w:tr w14:paraId="24DFD4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4A48C9C2">
            <w:pPr>
              <w:spacing w:before="40" w:after="60" w:line="312" w:lineRule="auto"/>
              <w:ind w:firstLine="0"/>
              <w:jc w:val="left"/>
            </w:pPr>
            <w:r>
              <w:rPr>
                <w:rFonts w:ascii="Times New Roman" w:hAnsi="Times New Roman" w:eastAsia="Times New Roman" w:cs="Times New Roman"/>
                <w:b w:val="0"/>
                <w:sz w:val="28"/>
              </w:rPr>
              <w:t>Giới hạn diễn giải</w:t>
            </w:r>
          </w:p>
        </w:tc>
        <w:tc>
          <w:tcPr>
            <w:tcW w:w="6803" w:type="dxa"/>
            <w:tcMar>
              <w:top w:w="85" w:type="dxa"/>
              <w:left w:w="85" w:type="dxa"/>
              <w:bottom w:w="85" w:type="dxa"/>
              <w:right w:w="85" w:type="dxa"/>
            </w:tcMar>
          </w:tcPr>
          <w:p w14:paraId="282DE39D">
            <w:pPr>
              <w:spacing w:before="40" w:after="60" w:line="312" w:lineRule="auto"/>
              <w:ind w:firstLine="0"/>
              <w:jc w:val="left"/>
            </w:pPr>
            <w:r>
              <w:rPr>
                <w:rFonts w:ascii="Times New Roman" w:hAnsi="Times New Roman" w:eastAsia="Times New Roman" w:cs="Times New Roman"/>
                <w:b w:val="0"/>
                <w:sz w:val="28"/>
              </w:rPr>
              <w:t>Không chứng minh container hoặc máy khách có cùng cấu hình.</w:t>
            </w:r>
          </w:p>
        </w:tc>
      </w:tr>
    </w:tbl>
    <w:p w14:paraId="6F331BE4">
      <w:pPr>
        <w:spacing w:after="0"/>
      </w:pPr>
    </w:p>
    <w:p w14:paraId="2133BEF8">
      <w:pPr>
        <w:pStyle w:val="16"/>
        <w:keepNext/>
      </w:pPr>
      <w:r>
        <w:rPr>
          <w:rFonts w:ascii="Times New Roman" w:hAnsi="Times New Roman" w:eastAsia="Times New Roman" w:cs="Times New Roman"/>
        </w:rPr>
        <w:t>Bảng 3.19. TC16 Truy cập chéo danh mục</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6803"/>
      </w:tblGrid>
      <w:tr w14:paraId="3113FD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DF3"/>
            <w:tcMar>
              <w:top w:w="85" w:type="dxa"/>
              <w:left w:w="85" w:type="dxa"/>
              <w:bottom w:w="85" w:type="dxa"/>
              <w:right w:w="85" w:type="dxa"/>
            </w:tcMar>
          </w:tcPr>
          <w:p w14:paraId="71E8C660">
            <w:pPr>
              <w:keepNext/>
              <w:spacing w:before="40" w:after="60" w:line="312" w:lineRule="auto"/>
              <w:ind w:firstLine="0"/>
              <w:jc w:val="left"/>
            </w:pPr>
            <w:r>
              <w:rPr>
                <w:rFonts w:ascii="Times New Roman" w:hAnsi="Times New Roman" w:eastAsia="Times New Roman" w:cs="Times New Roman"/>
                <w:b/>
                <w:sz w:val="28"/>
              </w:rPr>
              <w:t>Mục</w:t>
            </w:r>
          </w:p>
        </w:tc>
        <w:tc>
          <w:tcPr>
            <w:tcW w:w="6803" w:type="dxa"/>
            <w:shd w:val="clear" w:color="auto" w:fill="E7EDF3"/>
            <w:tcMar>
              <w:top w:w="85" w:type="dxa"/>
              <w:left w:w="85" w:type="dxa"/>
              <w:bottom w:w="85" w:type="dxa"/>
              <w:right w:w="85" w:type="dxa"/>
            </w:tcMar>
          </w:tcPr>
          <w:p w14:paraId="2FC5D034">
            <w:pPr>
              <w:keepNext/>
              <w:spacing w:before="40" w:after="60" w:line="312" w:lineRule="auto"/>
              <w:ind w:firstLine="0"/>
              <w:jc w:val="left"/>
            </w:pPr>
            <w:r>
              <w:rPr>
                <w:rFonts w:ascii="Times New Roman" w:hAnsi="Times New Roman" w:eastAsia="Times New Roman" w:cs="Times New Roman"/>
                <w:b/>
                <w:sz w:val="28"/>
              </w:rPr>
              <w:t>Nội dung</w:t>
            </w:r>
          </w:p>
        </w:tc>
      </w:tr>
      <w:tr w14:paraId="0E8B7C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25BE218B">
            <w:pPr>
              <w:spacing w:before="40" w:after="60" w:line="312" w:lineRule="auto"/>
              <w:ind w:firstLine="0"/>
              <w:jc w:val="left"/>
            </w:pPr>
            <w:r>
              <w:rPr>
                <w:rFonts w:ascii="Times New Roman" w:hAnsi="Times New Roman" w:eastAsia="Times New Roman" w:cs="Times New Roman"/>
                <w:b w:val="0"/>
                <w:sz w:val="28"/>
              </w:rPr>
              <w:t>Điều kiện</w:t>
            </w:r>
          </w:p>
        </w:tc>
        <w:tc>
          <w:tcPr>
            <w:tcW w:w="6803" w:type="dxa"/>
            <w:tcMar>
              <w:top w:w="85" w:type="dxa"/>
              <w:left w:w="85" w:type="dxa"/>
              <w:bottom w:w="85" w:type="dxa"/>
              <w:right w:w="85" w:type="dxa"/>
            </w:tcMar>
          </w:tcPr>
          <w:p w14:paraId="61A0D7FA">
            <w:pPr>
              <w:spacing w:before="40" w:after="60" w:line="312" w:lineRule="auto"/>
              <w:ind w:firstLine="0"/>
              <w:jc w:val="left"/>
            </w:pPr>
            <w:r>
              <w:rPr>
                <w:rFonts w:ascii="Times New Roman" w:hAnsi="Times New Roman" w:eastAsia="Times New Roman" w:cs="Times New Roman"/>
                <w:b w:val="0"/>
                <w:sz w:val="28"/>
              </w:rPr>
              <w:t>Cần hai tài khoản thử nghiệm độc lập.</w:t>
            </w:r>
          </w:p>
        </w:tc>
      </w:tr>
      <w:tr w14:paraId="540C61E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1018339F">
            <w:pPr>
              <w:spacing w:before="40" w:after="60" w:line="312" w:lineRule="auto"/>
              <w:ind w:firstLine="0"/>
              <w:jc w:val="left"/>
            </w:pPr>
            <w:r>
              <w:rPr>
                <w:rFonts w:ascii="Times New Roman" w:hAnsi="Times New Roman" w:eastAsia="Times New Roman" w:cs="Times New Roman"/>
                <w:b w:val="0"/>
                <w:sz w:val="28"/>
              </w:rPr>
              <w:t>Thao tác</w:t>
            </w:r>
          </w:p>
        </w:tc>
        <w:tc>
          <w:tcPr>
            <w:tcW w:w="6803" w:type="dxa"/>
            <w:tcMar>
              <w:top w:w="85" w:type="dxa"/>
              <w:left w:w="85" w:type="dxa"/>
              <w:bottom w:w="85" w:type="dxa"/>
              <w:right w:w="85" w:type="dxa"/>
            </w:tcMar>
          </w:tcPr>
          <w:p w14:paraId="01DEEEE0">
            <w:pPr>
              <w:spacing w:before="40" w:after="60" w:line="312" w:lineRule="auto"/>
              <w:ind w:firstLine="0"/>
              <w:jc w:val="left"/>
            </w:pPr>
            <w:r>
              <w:rPr>
                <w:rFonts w:ascii="Times New Roman" w:hAnsi="Times New Roman" w:eastAsia="Times New Roman" w:cs="Times New Roman"/>
                <w:b w:val="0"/>
                <w:sz w:val="28"/>
              </w:rPr>
              <w:t>Dùng token tài khoản B đọc và thay đổi ID danh mục của tài khoản A.</w:t>
            </w:r>
          </w:p>
        </w:tc>
      </w:tr>
      <w:tr w14:paraId="7E5748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41B068FE">
            <w:pPr>
              <w:spacing w:before="40" w:after="60" w:line="312" w:lineRule="auto"/>
              <w:ind w:firstLine="0"/>
              <w:jc w:val="left"/>
            </w:pPr>
            <w:r>
              <w:rPr>
                <w:rFonts w:ascii="Times New Roman" w:hAnsi="Times New Roman" w:eastAsia="Times New Roman" w:cs="Times New Roman"/>
                <w:b w:val="0"/>
                <w:sz w:val="28"/>
              </w:rPr>
              <w:t>Dữ liệu</w:t>
            </w:r>
          </w:p>
        </w:tc>
        <w:tc>
          <w:tcPr>
            <w:tcW w:w="6803" w:type="dxa"/>
            <w:tcMar>
              <w:top w:w="85" w:type="dxa"/>
              <w:left w:w="85" w:type="dxa"/>
              <w:bottom w:w="85" w:type="dxa"/>
              <w:right w:w="85" w:type="dxa"/>
            </w:tcMar>
          </w:tcPr>
          <w:p w14:paraId="399ACA49">
            <w:pPr>
              <w:spacing w:before="40" w:after="60" w:line="312" w:lineRule="auto"/>
              <w:ind w:firstLine="0"/>
              <w:jc w:val="left"/>
            </w:pPr>
            <w:r>
              <w:rPr>
                <w:rFonts w:ascii="Times New Roman" w:hAnsi="Times New Roman" w:eastAsia="Times New Roman" w:cs="Times New Roman"/>
                <w:b w:val="0"/>
                <w:sz w:val="28"/>
              </w:rPr>
              <w:t>Hai danh mục có dữ liệu phân biệt rõ.</w:t>
            </w:r>
          </w:p>
        </w:tc>
      </w:tr>
      <w:tr w14:paraId="7EBB46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06B3A8FA">
            <w:pPr>
              <w:spacing w:before="40" w:after="60" w:line="312" w:lineRule="auto"/>
              <w:ind w:firstLine="0"/>
              <w:jc w:val="left"/>
            </w:pPr>
            <w:r>
              <w:rPr>
                <w:rFonts w:ascii="Times New Roman" w:hAnsi="Times New Roman" w:eastAsia="Times New Roman" w:cs="Times New Roman"/>
                <w:b w:val="0"/>
                <w:sz w:val="28"/>
              </w:rPr>
              <w:t>Kết quả mong đợi</w:t>
            </w:r>
          </w:p>
        </w:tc>
        <w:tc>
          <w:tcPr>
            <w:tcW w:w="6803" w:type="dxa"/>
            <w:tcMar>
              <w:top w:w="85" w:type="dxa"/>
              <w:left w:w="85" w:type="dxa"/>
              <w:bottom w:w="85" w:type="dxa"/>
              <w:right w:w="85" w:type="dxa"/>
            </w:tcMar>
          </w:tcPr>
          <w:p w14:paraId="1348447E">
            <w:pPr>
              <w:spacing w:before="40" w:after="60" w:line="312" w:lineRule="auto"/>
              <w:ind w:firstLine="0"/>
              <w:jc w:val="left"/>
            </w:pPr>
            <w:r>
              <w:rPr>
                <w:rFonts w:ascii="Times New Roman" w:hAnsi="Times New Roman" w:eastAsia="Times New Roman" w:cs="Times New Roman"/>
                <w:b w:val="0"/>
                <w:sz w:val="28"/>
              </w:rPr>
              <w:t>Bị từ chối; dữ liệu A không đổi; không lộ nội dung qua lỗi.</w:t>
            </w:r>
          </w:p>
        </w:tc>
      </w:tr>
      <w:tr w14:paraId="1647C9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2F3E8585">
            <w:pPr>
              <w:spacing w:before="40" w:after="60" w:line="312" w:lineRule="auto"/>
              <w:ind w:firstLine="0"/>
              <w:jc w:val="left"/>
            </w:pPr>
            <w:r>
              <w:rPr>
                <w:rFonts w:ascii="Times New Roman" w:hAnsi="Times New Roman" w:eastAsia="Times New Roman" w:cs="Times New Roman"/>
                <w:b w:val="0"/>
                <w:sz w:val="28"/>
              </w:rPr>
              <w:t>Kết quả và bằng chứng</w:t>
            </w:r>
          </w:p>
        </w:tc>
        <w:tc>
          <w:tcPr>
            <w:tcW w:w="6803" w:type="dxa"/>
            <w:tcMar>
              <w:top w:w="85" w:type="dxa"/>
              <w:left w:w="85" w:type="dxa"/>
              <w:bottom w:w="85" w:type="dxa"/>
              <w:right w:w="85" w:type="dxa"/>
            </w:tcMar>
          </w:tcPr>
          <w:p w14:paraId="3EC4BC64">
            <w:pPr>
              <w:spacing w:before="40" w:after="60" w:line="312" w:lineRule="auto"/>
              <w:ind w:firstLine="0"/>
              <w:jc w:val="left"/>
            </w:pPr>
            <w:r>
              <w:rPr>
                <w:rFonts w:ascii="Times New Roman" w:hAnsi="Times New Roman" w:eastAsia="Times New Roman" w:cs="Times New Roman"/>
                <w:b w:val="0"/>
                <w:sz w:val="28"/>
              </w:rPr>
              <w:t>Ca nghiệm thu bổ sung, chưa ghi nhận kết quả trực tiếp trong đợt này.</w:t>
            </w:r>
          </w:p>
        </w:tc>
      </w:tr>
      <w:tr w14:paraId="49B9F7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2294EFE8">
            <w:pPr>
              <w:spacing w:before="40" w:after="60" w:line="312" w:lineRule="auto"/>
              <w:ind w:firstLine="0"/>
              <w:jc w:val="left"/>
            </w:pPr>
            <w:r>
              <w:rPr>
                <w:rFonts w:ascii="Times New Roman" w:hAnsi="Times New Roman" w:eastAsia="Times New Roman" w:cs="Times New Roman"/>
                <w:b w:val="0"/>
                <w:sz w:val="28"/>
              </w:rPr>
              <w:t>Giới hạn diễn giải</w:t>
            </w:r>
          </w:p>
        </w:tc>
        <w:tc>
          <w:tcPr>
            <w:tcW w:w="6803" w:type="dxa"/>
            <w:tcMar>
              <w:top w:w="85" w:type="dxa"/>
              <w:left w:w="85" w:type="dxa"/>
              <w:bottom w:w="85" w:type="dxa"/>
              <w:right w:w="85" w:type="dxa"/>
            </w:tcMar>
          </w:tcPr>
          <w:p w14:paraId="568E577B">
            <w:pPr>
              <w:spacing w:before="40" w:after="60" w:line="312" w:lineRule="auto"/>
              <w:ind w:firstLine="0"/>
              <w:jc w:val="left"/>
            </w:pPr>
            <w:r>
              <w:rPr>
                <w:rFonts w:ascii="Times New Roman" w:hAnsi="Times New Roman" w:eastAsia="Times New Roman" w:cs="Times New Roman"/>
                <w:b w:val="0"/>
                <w:sz w:val="28"/>
              </w:rPr>
              <w:t>Phải chạy trước mở ứng dụng ra mạng bên ngoài.</w:t>
            </w:r>
          </w:p>
        </w:tc>
      </w:tr>
    </w:tbl>
    <w:p w14:paraId="4C0ABC86">
      <w:pPr>
        <w:spacing w:after="0"/>
      </w:pPr>
    </w:p>
    <w:p w14:paraId="7923D0F9">
      <w:pPr>
        <w:pStyle w:val="16"/>
        <w:keepNext/>
      </w:pPr>
      <w:r>
        <w:rPr>
          <w:rFonts w:ascii="Times New Roman" w:hAnsi="Times New Roman" w:eastAsia="Times New Roman" w:cs="Times New Roman"/>
        </w:rPr>
        <w:t>Bảng 3.20. TC17 Phục hồi sau lỗi nguồn giá</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6803"/>
      </w:tblGrid>
      <w:tr w14:paraId="1B314E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DF3"/>
            <w:tcMar>
              <w:top w:w="85" w:type="dxa"/>
              <w:left w:w="85" w:type="dxa"/>
              <w:bottom w:w="85" w:type="dxa"/>
              <w:right w:w="85" w:type="dxa"/>
            </w:tcMar>
          </w:tcPr>
          <w:p w14:paraId="71922494">
            <w:pPr>
              <w:keepNext/>
              <w:spacing w:before="40" w:after="60" w:line="312" w:lineRule="auto"/>
              <w:ind w:firstLine="0"/>
              <w:jc w:val="left"/>
            </w:pPr>
            <w:r>
              <w:rPr>
                <w:rFonts w:ascii="Times New Roman" w:hAnsi="Times New Roman" w:eastAsia="Times New Roman" w:cs="Times New Roman"/>
                <w:b/>
                <w:sz w:val="28"/>
              </w:rPr>
              <w:t>Mục</w:t>
            </w:r>
          </w:p>
        </w:tc>
        <w:tc>
          <w:tcPr>
            <w:tcW w:w="6803" w:type="dxa"/>
            <w:shd w:val="clear" w:color="auto" w:fill="E7EDF3"/>
            <w:tcMar>
              <w:top w:w="85" w:type="dxa"/>
              <w:left w:w="85" w:type="dxa"/>
              <w:bottom w:w="85" w:type="dxa"/>
              <w:right w:w="85" w:type="dxa"/>
            </w:tcMar>
          </w:tcPr>
          <w:p w14:paraId="78B57E68">
            <w:pPr>
              <w:keepNext/>
              <w:spacing w:before="40" w:after="60" w:line="312" w:lineRule="auto"/>
              <w:ind w:firstLine="0"/>
              <w:jc w:val="left"/>
            </w:pPr>
            <w:r>
              <w:rPr>
                <w:rFonts w:ascii="Times New Roman" w:hAnsi="Times New Roman" w:eastAsia="Times New Roman" w:cs="Times New Roman"/>
                <w:b/>
                <w:sz w:val="28"/>
              </w:rPr>
              <w:t>Nội dung</w:t>
            </w:r>
          </w:p>
        </w:tc>
      </w:tr>
      <w:tr w14:paraId="15AF996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6E5A9E1B">
            <w:pPr>
              <w:spacing w:before="40" w:after="60" w:line="312" w:lineRule="auto"/>
              <w:ind w:firstLine="0"/>
              <w:jc w:val="left"/>
            </w:pPr>
            <w:r>
              <w:rPr>
                <w:rFonts w:ascii="Times New Roman" w:hAnsi="Times New Roman" w:eastAsia="Times New Roman" w:cs="Times New Roman"/>
                <w:b w:val="0"/>
                <w:sz w:val="28"/>
              </w:rPr>
              <w:t>Điều kiện</w:t>
            </w:r>
          </w:p>
        </w:tc>
        <w:tc>
          <w:tcPr>
            <w:tcW w:w="6803" w:type="dxa"/>
            <w:tcMar>
              <w:top w:w="85" w:type="dxa"/>
              <w:left w:w="85" w:type="dxa"/>
              <w:bottom w:w="85" w:type="dxa"/>
              <w:right w:w="85" w:type="dxa"/>
            </w:tcMar>
          </w:tcPr>
          <w:p w14:paraId="3A6B97C0">
            <w:pPr>
              <w:spacing w:before="40" w:after="60" w:line="312" w:lineRule="auto"/>
              <w:ind w:firstLine="0"/>
              <w:jc w:val="left"/>
            </w:pPr>
            <w:r>
              <w:rPr>
                <w:rFonts w:ascii="Times New Roman" w:hAnsi="Times New Roman" w:eastAsia="Times New Roman" w:cs="Times New Roman"/>
                <w:b w:val="0"/>
                <w:sz w:val="28"/>
              </w:rPr>
              <w:t>Cần kiểm soát được nguồn hoặc mô phỏng timeout trong môi trường thử.</w:t>
            </w:r>
          </w:p>
        </w:tc>
      </w:tr>
      <w:tr w14:paraId="759431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57BB73AD">
            <w:pPr>
              <w:spacing w:before="40" w:after="60" w:line="312" w:lineRule="auto"/>
              <w:ind w:firstLine="0"/>
              <w:jc w:val="left"/>
            </w:pPr>
            <w:r>
              <w:rPr>
                <w:rFonts w:ascii="Times New Roman" w:hAnsi="Times New Roman" w:eastAsia="Times New Roman" w:cs="Times New Roman"/>
                <w:b w:val="0"/>
                <w:sz w:val="28"/>
              </w:rPr>
              <w:t>Thao tác</w:t>
            </w:r>
          </w:p>
        </w:tc>
        <w:tc>
          <w:tcPr>
            <w:tcW w:w="6803" w:type="dxa"/>
            <w:tcMar>
              <w:top w:w="85" w:type="dxa"/>
              <w:left w:w="85" w:type="dxa"/>
              <w:bottom w:w="85" w:type="dxa"/>
              <w:right w:w="85" w:type="dxa"/>
            </w:tcMar>
          </w:tcPr>
          <w:p w14:paraId="42FA8B7C">
            <w:pPr>
              <w:spacing w:before="40" w:after="60" w:line="312" w:lineRule="auto"/>
              <w:ind w:firstLine="0"/>
              <w:jc w:val="left"/>
            </w:pPr>
            <w:r>
              <w:rPr>
                <w:rFonts w:ascii="Times New Roman" w:hAnsi="Times New Roman" w:eastAsia="Times New Roman" w:cs="Times New Roman"/>
                <w:b w:val="0"/>
                <w:sz w:val="28"/>
              </w:rPr>
              <w:t>Làm nguồn giá không phản hồi; đọc ledger và holdings; khôi phục nguồn rồi tải lại.</w:t>
            </w:r>
          </w:p>
        </w:tc>
      </w:tr>
      <w:tr w14:paraId="1EA4CD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1EA0DA9C">
            <w:pPr>
              <w:spacing w:before="40" w:after="60" w:line="312" w:lineRule="auto"/>
              <w:ind w:firstLine="0"/>
              <w:jc w:val="left"/>
            </w:pPr>
            <w:r>
              <w:rPr>
                <w:rFonts w:ascii="Times New Roman" w:hAnsi="Times New Roman" w:eastAsia="Times New Roman" w:cs="Times New Roman"/>
                <w:b w:val="0"/>
                <w:sz w:val="28"/>
              </w:rPr>
              <w:t>Dữ liệu</w:t>
            </w:r>
          </w:p>
        </w:tc>
        <w:tc>
          <w:tcPr>
            <w:tcW w:w="6803" w:type="dxa"/>
            <w:tcMar>
              <w:top w:w="85" w:type="dxa"/>
              <w:left w:w="85" w:type="dxa"/>
              <w:bottom w:w="85" w:type="dxa"/>
              <w:right w:w="85" w:type="dxa"/>
            </w:tcMar>
          </w:tcPr>
          <w:p w14:paraId="50F909A6">
            <w:pPr>
              <w:spacing w:before="40" w:after="60" w:line="312" w:lineRule="auto"/>
              <w:ind w:firstLine="0"/>
              <w:jc w:val="left"/>
            </w:pPr>
            <w:r>
              <w:rPr>
                <w:rFonts w:ascii="Times New Roman" w:hAnsi="Times New Roman" w:eastAsia="Times New Roman" w:cs="Times New Roman"/>
                <w:b w:val="0"/>
                <w:sz w:val="28"/>
              </w:rPr>
              <w:t>Danh mục có giao dịch hợp lệ, nguồn giá tạm không sẵn sàng.</w:t>
            </w:r>
          </w:p>
        </w:tc>
      </w:tr>
      <w:tr w14:paraId="554BD6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09C81943">
            <w:pPr>
              <w:spacing w:before="40" w:after="60" w:line="312" w:lineRule="auto"/>
              <w:ind w:firstLine="0"/>
              <w:jc w:val="left"/>
            </w:pPr>
            <w:r>
              <w:rPr>
                <w:rFonts w:ascii="Times New Roman" w:hAnsi="Times New Roman" w:eastAsia="Times New Roman" w:cs="Times New Roman"/>
                <w:b w:val="0"/>
                <w:sz w:val="28"/>
              </w:rPr>
              <w:t>Kết quả mong đợi</w:t>
            </w:r>
          </w:p>
        </w:tc>
        <w:tc>
          <w:tcPr>
            <w:tcW w:w="6803" w:type="dxa"/>
            <w:tcMar>
              <w:top w:w="85" w:type="dxa"/>
              <w:left w:w="85" w:type="dxa"/>
              <w:bottom w:w="85" w:type="dxa"/>
              <w:right w:w="85" w:type="dxa"/>
            </w:tcMar>
          </w:tcPr>
          <w:p w14:paraId="2D454EED">
            <w:pPr>
              <w:spacing w:before="40" w:after="60" w:line="312" w:lineRule="auto"/>
              <w:ind w:firstLine="0"/>
              <w:jc w:val="left"/>
            </w:pPr>
            <w:r>
              <w:rPr>
                <w:rFonts w:ascii="Times New Roman" w:hAnsi="Times New Roman" w:eastAsia="Times New Roman" w:cs="Times New Roman"/>
                <w:b w:val="0"/>
                <w:sz w:val="28"/>
              </w:rPr>
              <w:t>Sổ giao dịch vẫn đọc được; giá thiếu được đánh dấu; không sinh khoản lỗ giả do giá 0.</w:t>
            </w:r>
          </w:p>
        </w:tc>
      </w:tr>
      <w:tr w14:paraId="3CB536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58227FDE">
            <w:pPr>
              <w:spacing w:before="40" w:after="60" w:line="312" w:lineRule="auto"/>
              <w:ind w:firstLine="0"/>
              <w:jc w:val="left"/>
            </w:pPr>
            <w:r>
              <w:rPr>
                <w:rFonts w:ascii="Times New Roman" w:hAnsi="Times New Roman" w:eastAsia="Times New Roman" w:cs="Times New Roman"/>
                <w:b w:val="0"/>
                <w:sz w:val="28"/>
              </w:rPr>
              <w:t>Kết quả và bằng chứng</w:t>
            </w:r>
          </w:p>
        </w:tc>
        <w:tc>
          <w:tcPr>
            <w:tcW w:w="6803" w:type="dxa"/>
            <w:tcMar>
              <w:top w:w="85" w:type="dxa"/>
              <w:left w:w="85" w:type="dxa"/>
              <w:bottom w:w="85" w:type="dxa"/>
              <w:right w:w="85" w:type="dxa"/>
            </w:tcMar>
          </w:tcPr>
          <w:p w14:paraId="7D40CE0E">
            <w:pPr>
              <w:spacing w:before="40" w:after="60" w:line="312" w:lineRule="auto"/>
              <w:ind w:firstLine="0"/>
              <w:jc w:val="left"/>
            </w:pPr>
            <w:r>
              <w:rPr>
                <w:rFonts w:ascii="Times New Roman" w:hAnsi="Times New Roman" w:eastAsia="Times New Roman" w:cs="Times New Roman"/>
                <w:b w:val="0"/>
                <w:sz w:val="28"/>
              </w:rPr>
              <w:t>Kịch bản tích hợp bổ sung; không gắn nhãn đã đạt toàn bộ.</w:t>
            </w:r>
          </w:p>
        </w:tc>
      </w:tr>
      <w:tr w14:paraId="5297958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7D0CDF7D">
            <w:pPr>
              <w:spacing w:before="40" w:after="60" w:line="312" w:lineRule="auto"/>
              <w:ind w:firstLine="0"/>
              <w:jc w:val="left"/>
            </w:pPr>
            <w:r>
              <w:rPr>
                <w:rFonts w:ascii="Times New Roman" w:hAnsi="Times New Roman" w:eastAsia="Times New Roman" w:cs="Times New Roman"/>
                <w:b w:val="0"/>
                <w:sz w:val="28"/>
              </w:rPr>
              <w:t>Giới hạn diễn giải</w:t>
            </w:r>
          </w:p>
        </w:tc>
        <w:tc>
          <w:tcPr>
            <w:tcW w:w="6803" w:type="dxa"/>
            <w:tcMar>
              <w:top w:w="85" w:type="dxa"/>
              <w:left w:w="85" w:type="dxa"/>
              <w:bottom w:w="85" w:type="dxa"/>
              <w:right w:w="85" w:type="dxa"/>
            </w:tcMar>
          </w:tcPr>
          <w:p w14:paraId="31F84EA2">
            <w:pPr>
              <w:spacing w:before="40" w:after="60" w:line="312" w:lineRule="auto"/>
              <w:ind w:firstLine="0"/>
              <w:jc w:val="left"/>
            </w:pPr>
            <w:r>
              <w:rPr>
                <w:rFonts w:ascii="Times New Roman" w:hAnsi="Times New Roman" w:eastAsia="Times New Roman" w:cs="Times New Roman"/>
                <w:b w:val="0"/>
                <w:sz w:val="28"/>
              </w:rPr>
              <w:t>Không can thiệp dịch vụ nhà cung cấp thật để tạo lỗi.</w:t>
            </w:r>
          </w:p>
        </w:tc>
      </w:tr>
    </w:tbl>
    <w:p w14:paraId="4A3E6119">
      <w:pPr>
        <w:spacing w:after="0"/>
      </w:pPr>
    </w:p>
    <w:p w14:paraId="359B8FAE">
      <w:pPr>
        <w:pStyle w:val="16"/>
        <w:keepNext/>
      </w:pPr>
      <w:r>
        <w:rPr>
          <w:rFonts w:ascii="Times New Roman" w:hAnsi="Times New Roman" w:eastAsia="Times New Roman" w:cs="Times New Roman"/>
        </w:rPr>
        <w:t>Bảng 3.21. TC18 Cài đặt trên môi trường sạch</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6803"/>
      </w:tblGrid>
      <w:tr w14:paraId="4F497A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DF3"/>
            <w:tcMar>
              <w:top w:w="85" w:type="dxa"/>
              <w:left w:w="85" w:type="dxa"/>
              <w:bottom w:w="85" w:type="dxa"/>
              <w:right w:w="85" w:type="dxa"/>
            </w:tcMar>
          </w:tcPr>
          <w:p w14:paraId="5B442F6F">
            <w:pPr>
              <w:keepNext/>
              <w:spacing w:before="40" w:after="60" w:line="312" w:lineRule="auto"/>
              <w:ind w:firstLine="0"/>
              <w:jc w:val="left"/>
            </w:pPr>
            <w:r>
              <w:rPr>
                <w:rFonts w:ascii="Times New Roman" w:hAnsi="Times New Roman" w:eastAsia="Times New Roman" w:cs="Times New Roman"/>
                <w:b/>
                <w:sz w:val="28"/>
              </w:rPr>
              <w:t>Mục</w:t>
            </w:r>
          </w:p>
        </w:tc>
        <w:tc>
          <w:tcPr>
            <w:tcW w:w="6803" w:type="dxa"/>
            <w:shd w:val="clear" w:color="auto" w:fill="E7EDF3"/>
            <w:tcMar>
              <w:top w:w="85" w:type="dxa"/>
              <w:left w:w="85" w:type="dxa"/>
              <w:bottom w:w="85" w:type="dxa"/>
              <w:right w:w="85" w:type="dxa"/>
            </w:tcMar>
          </w:tcPr>
          <w:p w14:paraId="595F7FF2">
            <w:pPr>
              <w:keepNext/>
              <w:spacing w:before="40" w:after="60" w:line="312" w:lineRule="auto"/>
              <w:ind w:firstLine="0"/>
              <w:jc w:val="left"/>
            </w:pPr>
            <w:r>
              <w:rPr>
                <w:rFonts w:ascii="Times New Roman" w:hAnsi="Times New Roman" w:eastAsia="Times New Roman" w:cs="Times New Roman"/>
                <w:b/>
                <w:sz w:val="28"/>
              </w:rPr>
              <w:t>Nội dung</w:t>
            </w:r>
          </w:p>
        </w:tc>
      </w:tr>
      <w:tr w14:paraId="5F8953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532F8B83">
            <w:pPr>
              <w:spacing w:before="40" w:after="60" w:line="312" w:lineRule="auto"/>
              <w:ind w:firstLine="0"/>
              <w:jc w:val="left"/>
            </w:pPr>
            <w:r>
              <w:rPr>
                <w:rFonts w:ascii="Times New Roman" w:hAnsi="Times New Roman" w:eastAsia="Times New Roman" w:cs="Times New Roman"/>
                <w:b w:val="0"/>
                <w:sz w:val="28"/>
              </w:rPr>
              <w:t>Điều kiện</w:t>
            </w:r>
          </w:p>
        </w:tc>
        <w:tc>
          <w:tcPr>
            <w:tcW w:w="6803" w:type="dxa"/>
            <w:tcMar>
              <w:top w:w="85" w:type="dxa"/>
              <w:left w:w="85" w:type="dxa"/>
              <w:bottom w:w="85" w:type="dxa"/>
              <w:right w:w="85" w:type="dxa"/>
            </w:tcMar>
          </w:tcPr>
          <w:p w14:paraId="12A3434D">
            <w:pPr>
              <w:spacing w:before="40" w:after="60" w:line="312" w:lineRule="auto"/>
              <w:ind w:firstLine="0"/>
              <w:jc w:val="left"/>
            </w:pPr>
            <w:r>
              <w:rPr>
                <w:rFonts w:ascii="Times New Roman" w:hAnsi="Times New Roman" w:eastAsia="Times New Roman" w:cs="Times New Roman"/>
                <w:b w:val="0"/>
                <w:sz w:val="28"/>
              </w:rPr>
              <w:t>Máy hoặc môi trường thử không có cơ sở dữ liệu cũ.</w:t>
            </w:r>
          </w:p>
        </w:tc>
      </w:tr>
      <w:tr w14:paraId="18B36F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683D0711">
            <w:pPr>
              <w:spacing w:before="40" w:after="60" w:line="312" w:lineRule="auto"/>
              <w:ind w:firstLine="0"/>
              <w:jc w:val="left"/>
            </w:pPr>
            <w:r>
              <w:rPr>
                <w:rFonts w:ascii="Times New Roman" w:hAnsi="Times New Roman" w:eastAsia="Times New Roman" w:cs="Times New Roman"/>
                <w:b w:val="0"/>
                <w:sz w:val="28"/>
              </w:rPr>
              <w:t>Thao tác</w:t>
            </w:r>
          </w:p>
        </w:tc>
        <w:tc>
          <w:tcPr>
            <w:tcW w:w="6803" w:type="dxa"/>
            <w:tcMar>
              <w:top w:w="85" w:type="dxa"/>
              <w:left w:w="85" w:type="dxa"/>
              <w:bottom w:w="85" w:type="dxa"/>
              <w:right w:w="85" w:type="dxa"/>
            </w:tcMar>
          </w:tcPr>
          <w:p w14:paraId="5804C838">
            <w:pPr>
              <w:spacing w:before="40" w:after="60" w:line="312" w:lineRule="auto"/>
              <w:ind w:firstLine="0"/>
              <w:jc w:val="left"/>
            </w:pPr>
            <w:r>
              <w:rPr>
                <w:rFonts w:ascii="Times New Roman" w:hAnsi="Times New Roman" w:eastAsia="Times New Roman" w:cs="Times New Roman"/>
                <w:b w:val="0"/>
                <w:sz w:val="28"/>
              </w:rPr>
              <w:t>Cấu hình biến môi trường; chạy migration; khởi động; đăng ký; tạo bộ demo; chạy kiểm tra.</w:t>
            </w:r>
          </w:p>
        </w:tc>
      </w:tr>
      <w:tr w14:paraId="1366C96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0522F1E8">
            <w:pPr>
              <w:spacing w:before="40" w:after="60" w:line="312" w:lineRule="auto"/>
              <w:ind w:firstLine="0"/>
              <w:jc w:val="left"/>
            </w:pPr>
            <w:r>
              <w:rPr>
                <w:rFonts w:ascii="Times New Roman" w:hAnsi="Times New Roman" w:eastAsia="Times New Roman" w:cs="Times New Roman"/>
                <w:b w:val="0"/>
                <w:sz w:val="28"/>
              </w:rPr>
              <w:t>Dữ liệu</w:t>
            </w:r>
          </w:p>
        </w:tc>
        <w:tc>
          <w:tcPr>
            <w:tcW w:w="6803" w:type="dxa"/>
            <w:tcMar>
              <w:top w:w="85" w:type="dxa"/>
              <w:left w:w="85" w:type="dxa"/>
              <w:bottom w:w="85" w:type="dxa"/>
              <w:right w:w="85" w:type="dxa"/>
            </w:tcMar>
          </w:tcPr>
          <w:p w14:paraId="55D9516D">
            <w:pPr>
              <w:spacing w:before="40" w:after="60" w:line="312" w:lineRule="auto"/>
              <w:ind w:firstLine="0"/>
              <w:jc w:val="left"/>
            </w:pPr>
            <w:r>
              <w:rPr>
                <w:rFonts w:ascii="Times New Roman" w:hAnsi="Times New Roman" w:eastAsia="Times New Roman" w:cs="Times New Roman"/>
                <w:b w:val="0"/>
                <w:sz w:val="28"/>
              </w:rPr>
              <w:t>Mã nguồn bàn giao và cơ sở dữ liệu thử riêng.</w:t>
            </w:r>
          </w:p>
        </w:tc>
      </w:tr>
      <w:tr w14:paraId="54F439A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4E2E57CA">
            <w:pPr>
              <w:spacing w:before="40" w:after="60" w:line="312" w:lineRule="auto"/>
              <w:ind w:firstLine="0"/>
              <w:jc w:val="left"/>
            </w:pPr>
            <w:r>
              <w:rPr>
                <w:rFonts w:ascii="Times New Roman" w:hAnsi="Times New Roman" w:eastAsia="Times New Roman" w:cs="Times New Roman"/>
                <w:b w:val="0"/>
                <w:sz w:val="28"/>
              </w:rPr>
              <w:t>Kết quả mong đợi</w:t>
            </w:r>
          </w:p>
        </w:tc>
        <w:tc>
          <w:tcPr>
            <w:tcW w:w="6803" w:type="dxa"/>
            <w:tcMar>
              <w:top w:w="85" w:type="dxa"/>
              <w:left w:w="85" w:type="dxa"/>
              <w:bottom w:w="85" w:type="dxa"/>
              <w:right w:w="85" w:type="dxa"/>
            </w:tcMar>
          </w:tcPr>
          <w:p w14:paraId="786414DB">
            <w:pPr>
              <w:spacing w:before="40" w:after="60" w:line="312" w:lineRule="auto"/>
              <w:ind w:firstLine="0"/>
              <w:jc w:val="left"/>
            </w:pPr>
            <w:r>
              <w:rPr>
                <w:rFonts w:ascii="Times New Roman" w:hAnsi="Times New Roman" w:eastAsia="Times New Roman" w:cs="Times New Roman"/>
                <w:b w:val="0"/>
                <w:sz w:val="28"/>
              </w:rPr>
              <w:t>Không phụ thuộc đường dẫn máy phát triển hoặc dữ liệu được tạo thủ công từ trước.</w:t>
            </w:r>
          </w:p>
        </w:tc>
      </w:tr>
      <w:tr w14:paraId="7623C6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5476CBE8">
            <w:pPr>
              <w:spacing w:before="40" w:after="60" w:line="312" w:lineRule="auto"/>
              <w:ind w:firstLine="0"/>
              <w:jc w:val="left"/>
            </w:pPr>
            <w:r>
              <w:rPr>
                <w:rFonts w:ascii="Times New Roman" w:hAnsi="Times New Roman" w:eastAsia="Times New Roman" w:cs="Times New Roman"/>
                <w:b w:val="0"/>
                <w:sz w:val="28"/>
              </w:rPr>
              <w:t>Kết quả và bằng chứng</w:t>
            </w:r>
          </w:p>
        </w:tc>
        <w:tc>
          <w:tcPr>
            <w:tcW w:w="6803" w:type="dxa"/>
            <w:tcMar>
              <w:top w:w="85" w:type="dxa"/>
              <w:left w:w="85" w:type="dxa"/>
              <w:bottom w:w="85" w:type="dxa"/>
              <w:right w:w="85" w:type="dxa"/>
            </w:tcMar>
          </w:tcPr>
          <w:p w14:paraId="5711890E">
            <w:pPr>
              <w:spacing w:before="40" w:after="60" w:line="312" w:lineRule="auto"/>
              <w:ind w:firstLine="0"/>
              <w:jc w:val="left"/>
            </w:pPr>
            <w:r>
              <w:rPr>
                <w:rFonts w:ascii="Times New Roman" w:hAnsi="Times New Roman" w:eastAsia="Times New Roman" w:cs="Times New Roman"/>
                <w:b w:val="0"/>
                <w:sz w:val="28"/>
              </w:rPr>
              <w:t>Chưa hoàn thành phép thử cài sạch trong phạm vi minh chứng hiện có.</w:t>
            </w:r>
          </w:p>
        </w:tc>
      </w:tr>
      <w:tr w14:paraId="6A7F5C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6DE0F728">
            <w:pPr>
              <w:spacing w:before="40" w:after="60" w:line="312" w:lineRule="auto"/>
              <w:ind w:firstLine="0"/>
              <w:jc w:val="left"/>
            </w:pPr>
            <w:r>
              <w:rPr>
                <w:rFonts w:ascii="Times New Roman" w:hAnsi="Times New Roman" w:eastAsia="Times New Roman" w:cs="Times New Roman"/>
                <w:b w:val="0"/>
                <w:sz w:val="28"/>
              </w:rPr>
              <w:t>Giới hạn diễn giải</w:t>
            </w:r>
          </w:p>
        </w:tc>
        <w:tc>
          <w:tcPr>
            <w:tcW w:w="6803" w:type="dxa"/>
            <w:tcMar>
              <w:top w:w="85" w:type="dxa"/>
              <w:left w:w="85" w:type="dxa"/>
              <w:bottom w:w="85" w:type="dxa"/>
              <w:right w:w="85" w:type="dxa"/>
            </w:tcMar>
          </w:tcPr>
          <w:p w14:paraId="34E2D8D2">
            <w:pPr>
              <w:spacing w:before="40" w:after="60" w:line="312" w:lineRule="auto"/>
              <w:ind w:firstLine="0"/>
              <w:jc w:val="left"/>
            </w:pPr>
            <w:r>
              <w:rPr>
                <w:rFonts w:ascii="Times New Roman" w:hAnsi="Times New Roman" w:eastAsia="Times New Roman" w:cs="Times New Roman"/>
                <w:b w:val="0"/>
                <w:sz w:val="28"/>
              </w:rPr>
              <w:t>Cần hoàn tất trước gọi sản phẩm là gói production cài đặt hoàn chỉnh.</w:t>
            </w:r>
          </w:p>
        </w:tc>
      </w:tr>
    </w:tbl>
    <w:p w14:paraId="5C0A6284">
      <w:pPr>
        <w:spacing w:after="0"/>
      </w:pPr>
    </w:p>
    <w:p w14:paraId="5080FFA4">
      <w:pPr>
        <w:pStyle w:val="4"/>
      </w:pPr>
      <w:r>
        <w:rPr>
          <w:rFonts w:ascii="Times New Roman" w:hAnsi="Times New Roman" w:eastAsia="Times New Roman" w:cs="Times New Roman"/>
        </w:rPr>
        <w:t>3.2.3 Kết quả backend theo báo cáo Surefire</w:t>
      </w:r>
    </w:p>
    <w:p w14:paraId="67B47354">
      <w:r>
        <w:rPr>
          <w:rFonts w:ascii="Times New Roman" w:hAnsi="Times New Roman" w:eastAsia="Times New Roman" w:cs="Times New Roman"/>
        </w:rPr>
        <w:t>Các tên phương thức dưới đây được lấy từ kết quả XML của Maven Surefire để giữ khả năng truy vết tới mã kiểm thử. Tên tiếng Anh là định danh kỹ thuật, không phải mô tả bổ sung về các hành vi chưa được test. Mỗi nhóm được gắn với phạm vi sử dụng kết quả. Không coi số ca bằng nhau giữa hai nhóm là mức rủi ro bằng nhau.</w:t>
      </w:r>
    </w:p>
    <w:p w14:paraId="57F4511D">
      <w:pPr>
        <w:pStyle w:val="16"/>
        <w:keepNext/>
      </w:pPr>
      <w:r>
        <w:rPr>
          <w:rFonts w:ascii="Times New Roman" w:hAnsi="Times New Roman" w:eastAsia="Times New Roman" w:cs="Times New Roman"/>
        </w:rPr>
        <w:t>Bảng 3.22. Kết quả ResearchCatalogImportServiceTest</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06"/>
        <w:gridCol w:w="1361"/>
        <w:gridCol w:w="1304"/>
      </w:tblGrid>
      <w:tr w14:paraId="22D35D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06" w:type="dxa"/>
            <w:shd w:val="clear" w:color="auto" w:fill="E7EDF3"/>
            <w:tcMar>
              <w:top w:w="85" w:type="dxa"/>
              <w:left w:w="85" w:type="dxa"/>
              <w:bottom w:w="85" w:type="dxa"/>
              <w:right w:w="85" w:type="dxa"/>
            </w:tcMar>
          </w:tcPr>
          <w:p w14:paraId="614D4918">
            <w:pPr>
              <w:keepNext/>
              <w:spacing w:before="40" w:after="60" w:line="312" w:lineRule="auto"/>
              <w:ind w:firstLine="0"/>
              <w:jc w:val="left"/>
            </w:pPr>
            <w:r>
              <w:rPr>
                <w:rFonts w:ascii="Times New Roman" w:hAnsi="Times New Roman" w:eastAsia="Times New Roman" w:cs="Times New Roman"/>
                <w:b/>
                <w:sz w:val="28"/>
              </w:rPr>
              <w:t>Ca kiểm thử trong mã nguồn</w:t>
            </w:r>
          </w:p>
        </w:tc>
        <w:tc>
          <w:tcPr>
            <w:tcW w:w="1361" w:type="dxa"/>
            <w:shd w:val="clear" w:color="auto" w:fill="E7EDF3"/>
            <w:tcMar>
              <w:top w:w="85" w:type="dxa"/>
              <w:left w:w="85" w:type="dxa"/>
              <w:bottom w:w="85" w:type="dxa"/>
              <w:right w:w="85" w:type="dxa"/>
            </w:tcMar>
          </w:tcPr>
          <w:p w14:paraId="153E0BF1">
            <w:pPr>
              <w:keepNext/>
              <w:spacing w:before="40" w:after="60" w:line="312" w:lineRule="auto"/>
              <w:ind w:firstLine="0"/>
              <w:jc w:val="left"/>
            </w:pPr>
            <w:r>
              <w:rPr>
                <w:rFonts w:ascii="Times New Roman" w:hAnsi="Times New Roman" w:eastAsia="Times New Roman" w:cs="Times New Roman"/>
                <w:b/>
                <w:sz w:val="28"/>
              </w:rPr>
              <w:t>Trạng thái</w:t>
            </w:r>
          </w:p>
        </w:tc>
        <w:tc>
          <w:tcPr>
            <w:tcW w:w="1304" w:type="dxa"/>
            <w:shd w:val="clear" w:color="auto" w:fill="E7EDF3"/>
            <w:tcMar>
              <w:top w:w="85" w:type="dxa"/>
              <w:left w:w="85" w:type="dxa"/>
              <w:bottom w:w="85" w:type="dxa"/>
              <w:right w:w="85" w:type="dxa"/>
            </w:tcMar>
          </w:tcPr>
          <w:p w14:paraId="7DF132C0">
            <w:pPr>
              <w:keepNext/>
              <w:spacing w:before="40" w:after="60" w:line="312" w:lineRule="auto"/>
              <w:ind w:firstLine="0"/>
              <w:jc w:val="left"/>
            </w:pPr>
            <w:r>
              <w:rPr>
                <w:rFonts w:ascii="Times New Roman" w:hAnsi="Times New Roman" w:eastAsia="Times New Roman" w:cs="Times New Roman"/>
                <w:b/>
                <w:sz w:val="28"/>
              </w:rPr>
              <w:t>Giây</w:t>
            </w:r>
          </w:p>
        </w:tc>
      </w:tr>
      <w:tr w14:paraId="76BEB4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06" w:type="dxa"/>
            <w:tcMar>
              <w:top w:w="85" w:type="dxa"/>
              <w:left w:w="85" w:type="dxa"/>
              <w:bottom w:w="85" w:type="dxa"/>
              <w:right w:w="85" w:type="dxa"/>
            </w:tcMar>
          </w:tcPr>
          <w:p w14:paraId="78D40BBA">
            <w:pPr>
              <w:spacing w:before="40" w:after="60" w:line="312" w:lineRule="auto"/>
              <w:ind w:firstLine="0"/>
              <w:jc w:val="left"/>
            </w:pPr>
            <w:r>
              <w:rPr>
                <w:rFonts w:ascii="Times New Roman" w:hAnsi="Times New Roman" w:eastAsia="Times New Roman" w:cs="Times New Roman"/>
                <w:b w:val="0"/>
                <w:sz w:val="28"/>
              </w:rPr>
              <w:t>rejects An Unexpected Lens Instead Of Silently Misclassifying It</w:t>
            </w:r>
          </w:p>
        </w:tc>
        <w:tc>
          <w:tcPr>
            <w:tcW w:w="1361" w:type="dxa"/>
            <w:tcMar>
              <w:top w:w="85" w:type="dxa"/>
              <w:left w:w="85" w:type="dxa"/>
              <w:bottom w:w="85" w:type="dxa"/>
              <w:right w:w="85" w:type="dxa"/>
            </w:tcMar>
          </w:tcPr>
          <w:p w14:paraId="6A2B8E19">
            <w:pPr>
              <w:spacing w:before="40" w:after="60" w:line="312" w:lineRule="auto"/>
              <w:ind w:firstLine="0"/>
              <w:jc w:val="left"/>
            </w:pPr>
            <w:r>
              <w:rPr>
                <w:rFonts w:ascii="Times New Roman" w:hAnsi="Times New Roman" w:eastAsia="Times New Roman" w:cs="Times New Roman"/>
                <w:b w:val="0"/>
                <w:sz w:val="28"/>
              </w:rPr>
              <w:t>Đạt</w:t>
            </w:r>
          </w:p>
        </w:tc>
        <w:tc>
          <w:tcPr>
            <w:tcW w:w="1304" w:type="dxa"/>
            <w:tcMar>
              <w:top w:w="85" w:type="dxa"/>
              <w:left w:w="85" w:type="dxa"/>
              <w:bottom w:w="85" w:type="dxa"/>
              <w:right w:w="85" w:type="dxa"/>
            </w:tcMar>
          </w:tcPr>
          <w:p w14:paraId="36AD8F63">
            <w:pPr>
              <w:spacing w:before="40" w:after="60" w:line="312" w:lineRule="auto"/>
              <w:ind w:firstLine="0"/>
              <w:jc w:val="left"/>
            </w:pPr>
            <w:r>
              <w:rPr>
                <w:rFonts w:ascii="Times New Roman" w:hAnsi="Times New Roman" w:eastAsia="Times New Roman" w:cs="Times New Roman"/>
                <w:b w:val="0"/>
                <w:sz w:val="28"/>
              </w:rPr>
              <w:t>0.469</w:t>
            </w:r>
          </w:p>
        </w:tc>
      </w:tr>
      <w:tr w14:paraId="67AFF4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06" w:type="dxa"/>
            <w:tcMar>
              <w:top w:w="85" w:type="dxa"/>
              <w:left w:w="85" w:type="dxa"/>
              <w:bottom w:w="85" w:type="dxa"/>
              <w:right w:w="85" w:type="dxa"/>
            </w:tcMar>
          </w:tcPr>
          <w:p w14:paraId="194812B0">
            <w:pPr>
              <w:spacing w:before="40" w:after="60" w:line="312" w:lineRule="auto"/>
              <w:ind w:firstLine="0"/>
              <w:jc w:val="left"/>
            </w:pPr>
            <w:r>
              <w:rPr>
                <w:rFonts w:ascii="Times New Roman" w:hAnsi="Times New Roman" w:eastAsia="Times New Roman" w:cs="Times New Roman"/>
                <w:b w:val="0"/>
                <w:sz w:val="28"/>
              </w:rPr>
              <w:t>refuses APartial Catalog Before Writing Definitions Or Audit Records</w:t>
            </w:r>
          </w:p>
        </w:tc>
        <w:tc>
          <w:tcPr>
            <w:tcW w:w="1361" w:type="dxa"/>
            <w:tcMar>
              <w:top w:w="85" w:type="dxa"/>
              <w:left w:w="85" w:type="dxa"/>
              <w:bottom w:w="85" w:type="dxa"/>
              <w:right w:w="85" w:type="dxa"/>
            </w:tcMar>
          </w:tcPr>
          <w:p w14:paraId="42F6CCD1">
            <w:pPr>
              <w:spacing w:before="40" w:after="60" w:line="312" w:lineRule="auto"/>
              <w:ind w:firstLine="0"/>
              <w:jc w:val="left"/>
            </w:pPr>
            <w:r>
              <w:rPr>
                <w:rFonts w:ascii="Times New Roman" w:hAnsi="Times New Roman" w:eastAsia="Times New Roman" w:cs="Times New Roman"/>
                <w:b w:val="0"/>
                <w:sz w:val="28"/>
              </w:rPr>
              <w:t>Đạt</w:t>
            </w:r>
          </w:p>
        </w:tc>
        <w:tc>
          <w:tcPr>
            <w:tcW w:w="1304" w:type="dxa"/>
            <w:tcMar>
              <w:top w:w="85" w:type="dxa"/>
              <w:left w:w="85" w:type="dxa"/>
              <w:bottom w:w="85" w:type="dxa"/>
              <w:right w:w="85" w:type="dxa"/>
            </w:tcMar>
          </w:tcPr>
          <w:p w14:paraId="37DC9AB2">
            <w:pPr>
              <w:spacing w:before="40" w:after="60" w:line="312" w:lineRule="auto"/>
              <w:ind w:firstLine="0"/>
              <w:jc w:val="left"/>
            </w:pPr>
            <w:r>
              <w:rPr>
                <w:rFonts w:ascii="Times New Roman" w:hAnsi="Times New Roman" w:eastAsia="Times New Roman" w:cs="Times New Roman"/>
                <w:b w:val="0"/>
                <w:sz w:val="28"/>
              </w:rPr>
              <w:t>0.094</w:t>
            </w:r>
          </w:p>
        </w:tc>
      </w:tr>
      <w:tr w14:paraId="43B7EA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06" w:type="dxa"/>
            <w:tcMar>
              <w:top w:w="85" w:type="dxa"/>
              <w:left w:w="85" w:type="dxa"/>
              <w:bottom w:w="85" w:type="dxa"/>
              <w:right w:w="85" w:type="dxa"/>
            </w:tcMar>
          </w:tcPr>
          <w:p w14:paraId="7E3FA88C">
            <w:pPr>
              <w:spacing w:before="40" w:after="60" w:line="312" w:lineRule="auto"/>
              <w:ind w:firstLine="0"/>
              <w:jc w:val="left"/>
            </w:pPr>
            <w:r>
              <w:rPr>
                <w:rFonts w:ascii="Times New Roman" w:hAnsi="Times New Roman" w:eastAsia="Times New Roman" w:cs="Times New Roman"/>
                <w:b w:val="0"/>
                <w:sz w:val="28"/>
              </w:rPr>
              <w:t>parses Wordprocessing Table Into AParameter Definition</w:t>
            </w:r>
          </w:p>
        </w:tc>
        <w:tc>
          <w:tcPr>
            <w:tcW w:w="1361" w:type="dxa"/>
            <w:tcMar>
              <w:top w:w="85" w:type="dxa"/>
              <w:left w:w="85" w:type="dxa"/>
              <w:bottom w:w="85" w:type="dxa"/>
              <w:right w:w="85" w:type="dxa"/>
            </w:tcMar>
          </w:tcPr>
          <w:p w14:paraId="4ECC55C5">
            <w:pPr>
              <w:spacing w:before="40" w:after="60" w:line="312" w:lineRule="auto"/>
              <w:ind w:firstLine="0"/>
              <w:jc w:val="left"/>
            </w:pPr>
            <w:r>
              <w:rPr>
                <w:rFonts w:ascii="Times New Roman" w:hAnsi="Times New Roman" w:eastAsia="Times New Roman" w:cs="Times New Roman"/>
                <w:b w:val="0"/>
                <w:sz w:val="28"/>
              </w:rPr>
              <w:t>Đạt</w:t>
            </w:r>
          </w:p>
        </w:tc>
        <w:tc>
          <w:tcPr>
            <w:tcW w:w="1304" w:type="dxa"/>
            <w:tcMar>
              <w:top w:w="85" w:type="dxa"/>
              <w:left w:w="85" w:type="dxa"/>
              <w:bottom w:w="85" w:type="dxa"/>
              <w:right w:w="85" w:type="dxa"/>
            </w:tcMar>
          </w:tcPr>
          <w:p w14:paraId="7465A94A">
            <w:pPr>
              <w:spacing w:before="40" w:after="60" w:line="312" w:lineRule="auto"/>
              <w:ind w:firstLine="0"/>
              <w:jc w:val="left"/>
            </w:pPr>
            <w:r>
              <w:rPr>
                <w:rFonts w:ascii="Times New Roman" w:hAnsi="Times New Roman" w:eastAsia="Times New Roman" w:cs="Times New Roman"/>
                <w:b w:val="0"/>
                <w:sz w:val="28"/>
              </w:rPr>
              <w:t>0.02</w:t>
            </w:r>
          </w:p>
        </w:tc>
      </w:tr>
      <w:tr w14:paraId="0435AB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06" w:type="dxa"/>
            <w:tcMar>
              <w:top w:w="85" w:type="dxa"/>
              <w:left w:w="85" w:type="dxa"/>
              <w:bottom w:w="85" w:type="dxa"/>
              <w:right w:w="85" w:type="dxa"/>
            </w:tcMar>
          </w:tcPr>
          <w:p w14:paraId="294468BB">
            <w:pPr>
              <w:spacing w:before="40" w:after="60" w:line="312" w:lineRule="auto"/>
              <w:ind w:firstLine="0"/>
              <w:jc w:val="left"/>
            </w:pPr>
            <w:r>
              <w:rPr>
                <w:rFonts w:ascii="Times New Roman" w:hAnsi="Times New Roman" w:eastAsia="Times New Roman" w:cs="Times New Roman"/>
                <w:b w:val="0"/>
                <w:sz w:val="28"/>
              </w:rPr>
              <w:t>accepts The Exact Complete Catalog Before Performing The Atomic Upsert</w:t>
            </w:r>
          </w:p>
        </w:tc>
        <w:tc>
          <w:tcPr>
            <w:tcW w:w="1361" w:type="dxa"/>
            <w:tcMar>
              <w:top w:w="85" w:type="dxa"/>
              <w:left w:w="85" w:type="dxa"/>
              <w:bottom w:w="85" w:type="dxa"/>
              <w:right w:w="85" w:type="dxa"/>
            </w:tcMar>
          </w:tcPr>
          <w:p w14:paraId="2E84B6E4">
            <w:pPr>
              <w:spacing w:before="40" w:after="60" w:line="312" w:lineRule="auto"/>
              <w:ind w:firstLine="0"/>
              <w:jc w:val="left"/>
            </w:pPr>
            <w:r>
              <w:rPr>
                <w:rFonts w:ascii="Times New Roman" w:hAnsi="Times New Roman" w:eastAsia="Times New Roman" w:cs="Times New Roman"/>
                <w:b w:val="0"/>
                <w:sz w:val="28"/>
              </w:rPr>
              <w:t>Đạt</w:t>
            </w:r>
          </w:p>
        </w:tc>
        <w:tc>
          <w:tcPr>
            <w:tcW w:w="1304" w:type="dxa"/>
            <w:tcMar>
              <w:top w:w="85" w:type="dxa"/>
              <w:left w:w="85" w:type="dxa"/>
              <w:bottom w:w="85" w:type="dxa"/>
              <w:right w:w="85" w:type="dxa"/>
            </w:tcMar>
          </w:tcPr>
          <w:p w14:paraId="3CE8CF87">
            <w:pPr>
              <w:spacing w:before="40" w:after="60" w:line="312" w:lineRule="auto"/>
              <w:ind w:firstLine="0"/>
              <w:jc w:val="left"/>
            </w:pPr>
            <w:r>
              <w:rPr>
                <w:rFonts w:ascii="Times New Roman" w:hAnsi="Times New Roman" w:eastAsia="Times New Roman" w:cs="Times New Roman"/>
                <w:b w:val="0"/>
                <w:sz w:val="28"/>
              </w:rPr>
              <w:t>2.066</w:t>
            </w:r>
          </w:p>
        </w:tc>
      </w:tr>
    </w:tbl>
    <w:p w14:paraId="072FEB48">
      <w:pPr>
        <w:spacing w:after="0"/>
      </w:pPr>
    </w:p>
    <w:p w14:paraId="391FD6C4">
      <w:r>
        <w:rPr>
          <w:rFonts w:ascii="Times New Roman" w:hAnsi="Times New Roman" w:eastAsia="Times New Roman" w:cs="Times New Roman"/>
        </w:rPr>
        <w:t>Nhóm kiểm thử thuộc mô-đun nghiên cứu và quản trị dữ liệu phân tích. Kết quả chỉ áp dụng cho những tình huống và fixture được mã kiểm thử mô tả; không dùng để khẳng định toàn bộ dữ liệu nghiên cứu đã được nguồn thực tế xác nhận.</w:t>
      </w:r>
    </w:p>
    <w:p w14:paraId="47F2D850">
      <w:pPr>
        <w:pStyle w:val="16"/>
        <w:keepNext/>
      </w:pPr>
      <w:r>
        <w:rPr>
          <w:rFonts w:ascii="Times New Roman" w:hAnsi="Times New Roman" w:eastAsia="Times New Roman" w:cs="Times New Roman"/>
        </w:rPr>
        <w:t>Bảng 3.23. Kết quả ResearchGovernanceEngineTest</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06"/>
        <w:gridCol w:w="1361"/>
        <w:gridCol w:w="1304"/>
      </w:tblGrid>
      <w:tr w14:paraId="54796C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06" w:type="dxa"/>
            <w:shd w:val="clear" w:color="auto" w:fill="E7EDF3"/>
            <w:tcMar>
              <w:top w:w="85" w:type="dxa"/>
              <w:left w:w="85" w:type="dxa"/>
              <w:bottom w:w="85" w:type="dxa"/>
              <w:right w:w="85" w:type="dxa"/>
            </w:tcMar>
          </w:tcPr>
          <w:p w14:paraId="41C0261E">
            <w:pPr>
              <w:keepNext/>
              <w:spacing w:before="40" w:after="60" w:line="312" w:lineRule="auto"/>
              <w:ind w:firstLine="0"/>
              <w:jc w:val="left"/>
            </w:pPr>
            <w:r>
              <w:rPr>
                <w:rFonts w:ascii="Times New Roman" w:hAnsi="Times New Roman" w:eastAsia="Times New Roman" w:cs="Times New Roman"/>
                <w:b/>
                <w:sz w:val="28"/>
              </w:rPr>
              <w:t>Ca kiểm thử trong mã nguồn</w:t>
            </w:r>
          </w:p>
        </w:tc>
        <w:tc>
          <w:tcPr>
            <w:tcW w:w="1361" w:type="dxa"/>
            <w:shd w:val="clear" w:color="auto" w:fill="E7EDF3"/>
            <w:tcMar>
              <w:top w:w="85" w:type="dxa"/>
              <w:left w:w="85" w:type="dxa"/>
              <w:bottom w:w="85" w:type="dxa"/>
              <w:right w:w="85" w:type="dxa"/>
            </w:tcMar>
          </w:tcPr>
          <w:p w14:paraId="1FD0A4AB">
            <w:pPr>
              <w:keepNext/>
              <w:spacing w:before="40" w:after="60" w:line="312" w:lineRule="auto"/>
              <w:ind w:firstLine="0"/>
              <w:jc w:val="left"/>
            </w:pPr>
            <w:r>
              <w:rPr>
                <w:rFonts w:ascii="Times New Roman" w:hAnsi="Times New Roman" w:eastAsia="Times New Roman" w:cs="Times New Roman"/>
                <w:b/>
                <w:sz w:val="28"/>
              </w:rPr>
              <w:t>Trạng thái</w:t>
            </w:r>
          </w:p>
        </w:tc>
        <w:tc>
          <w:tcPr>
            <w:tcW w:w="1304" w:type="dxa"/>
            <w:shd w:val="clear" w:color="auto" w:fill="E7EDF3"/>
            <w:tcMar>
              <w:top w:w="85" w:type="dxa"/>
              <w:left w:w="85" w:type="dxa"/>
              <w:bottom w:w="85" w:type="dxa"/>
              <w:right w:w="85" w:type="dxa"/>
            </w:tcMar>
          </w:tcPr>
          <w:p w14:paraId="618E3259">
            <w:pPr>
              <w:keepNext/>
              <w:spacing w:before="40" w:after="60" w:line="312" w:lineRule="auto"/>
              <w:ind w:firstLine="0"/>
              <w:jc w:val="left"/>
            </w:pPr>
            <w:r>
              <w:rPr>
                <w:rFonts w:ascii="Times New Roman" w:hAnsi="Times New Roman" w:eastAsia="Times New Roman" w:cs="Times New Roman"/>
                <w:b/>
                <w:sz w:val="28"/>
              </w:rPr>
              <w:t>Giây</w:t>
            </w:r>
          </w:p>
        </w:tc>
      </w:tr>
      <w:tr w14:paraId="783B0D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06" w:type="dxa"/>
            <w:tcMar>
              <w:top w:w="85" w:type="dxa"/>
              <w:left w:w="85" w:type="dxa"/>
              <w:bottom w:w="85" w:type="dxa"/>
              <w:right w:w="85" w:type="dxa"/>
            </w:tcMar>
          </w:tcPr>
          <w:p w14:paraId="7D7B3DA4">
            <w:pPr>
              <w:spacing w:before="40" w:after="60" w:line="312" w:lineRule="auto"/>
              <w:ind w:firstLine="0"/>
              <w:jc w:val="left"/>
            </w:pPr>
            <w:r>
              <w:rPr>
                <w:rFonts w:ascii="Times New Roman" w:hAnsi="Times New Roman" w:eastAsia="Times New Roman" w:cs="Times New Roman"/>
                <w:b w:val="0"/>
                <w:sz w:val="28"/>
              </w:rPr>
              <w:t>activation Uses All Evidence Dimensions</w:t>
            </w:r>
          </w:p>
        </w:tc>
        <w:tc>
          <w:tcPr>
            <w:tcW w:w="1361" w:type="dxa"/>
            <w:tcMar>
              <w:top w:w="85" w:type="dxa"/>
              <w:left w:w="85" w:type="dxa"/>
              <w:bottom w:w="85" w:type="dxa"/>
              <w:right w:w="85" w:type="dxa"/>
            </w:tcMar>
          </w:tcPr>
          <w:p w14:paraId="517E8795">
            <w:pPr>
              <w:spacing w:before="40" w:after="60" w:line="312" w:lineRule="auto"/>
              <w:ind w:firstLine="0"/>
              <w:jc w:val="left"/>
            </w:pPr>
            <w:r>
              <w:rPr>
                <w:rFonts w:ascii="Times New Roman" w:hAnsi="Times New Roman" w:eastAsia="Times New Roman" w:cs="Times New Roman"/>
                <w:b w:val="0"/>
                <w:sz w:val="28"/>
              </w:rPr>
              <w:t>Đạt</w:t>
            </w:r>
          </w:p>
        </w:tc>
        <w:tc>
          <w:tcPr>
            <w:tcW w:w="1304" w:type="dxa"/>
            <w:tcMar>
              <w:top w:w="85" w:type="dxa"/>
              <w:left w:w="85" w:type="dxa"/>
              <w:bottom w:w="85" w:type="dxa"/>
              <w:right w:w="85" w:type="dxa"/>
            </w:tcMar>
          </w:tcPr>
          <w:p w14:paraId="7CF6184A">
            <w:pPr>
              <w:spacing w:before="40" w:after="60" w:line="312" w:lineRule="auto"/>
              <w:ind w:firstLine="0"/>
              <w:jc w:val="left"/>
            </w:pPr>
            <w:r>
              <w:rPr>
                <w:rFonts w:ascii="Times New Roman" w:hAnsi="Times New Roman" w:eastAsia="Times New Roman" w:cs="Times New Roman"/>
                <w:b w:val="0"/>
                <w:sz w:val="28"/>
              </w:rPr>
              <w:t>0.016</w:t>
            </w:r>
          </w:p>
        </w:tc>
      </w:tr>
      <w:tr w14:paraId="63032D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06" w:type="dxa"/>
            <w:tcMar>
              <w:top w:w="85" w:type="dxa"/>
              <w:left w:w="85" w:type="dxa"/>
              <w:bottom w:w="85" w:type="dxa"/>
              <w:right w:w="85" w:type="dxa"/>
            </w:tcMar>
          </w:tcPr>
          <w:p w14:paraId="5D8DAE0E">
            <w:pPr>
              <w:spacing w:before="40" w:after="60" w:line="312" w:lineRule="auto"/>
              <w:ind w:firstLine="0"/>
              <w:jc w:val="left"/>
            </w:pPr>
            <w:r>
              <w:rPr>
                <w:rFonts w:ascii="Times New Roman" w:hAnsi="Times New Roman" w:eastAsia="Times New Roman" w:cs="Times New Roman"/>
                <w:b w:val="0"/>
                <w:sz w:val="28"/>
              </w:rPr>
              <w:t>confidence Cannot Exceed Coverage</w:t>
            </w:r>
          </w:p>
        </w:tc>
        <w:tc>
          <w:tcPr>
            <w:tcW w:w="1361" w:type="dxa"/>
            <w:tcMar>
              <w:top w:w="85" w:type="dxa"/>
              <w:left w:w="85" w:type="dxa"/>
              <w:bottom w:w="85" w:type="dxa"/>
              <w:right w:w="85" w:type="dxa"/>
            </w:tcMar>
          </w:tcPr>
          <w:p w14:paraId="7C5FD71C">
            <w:pPr>
              <w:spacing w:before="40" w:after="60" w:line="312" w:lineRule="auto"/>
              <w:ind w:firstLine="0"/>
              <w:jc w:val="left"/>
            </w:pPr>
            <w:r>
              <w:rPr>
                <w:rFonts w:ascii="Times New Roman" w:hAnsi="Times New Roman" w:eastAsia="Times New Roman" w:cs="Times New Roman"/>
                <w:b w:val="0"/>
                <w:sz w:val="28"/>
              </w:rPr>
              <w:t>Đạt</w:t>
            </w:r>
          </w:p>
        </w:tc>
        <w:tc>
          <w:tcPr>
            <w:tcW w:w="1304" w:type="dxa"/>
            <w:tcMar>
              <w:top w:w="85" w:type="dxa"/>
              <w:left w:w="85" w:type="dxa"/>
              <w:bottom w:w="85" w:type="dxa"/>
              <w:right w:w="85" w:type="dxa"/>
            </w:tcMar>
          </w:tcPr>
          <w:p w14:paraId="5305A9CB">
            <w:pPr>
              <w:spacing w:before="40" w:after="60" w:line="312" w:lineRule="auto"/>
              <w:ind w:firstLine="0"/>
              <w:jc w:val="left"/>
            </w:pPr>
            <w:r>
              <w:rPr>
                <w:rFonts w:ascii="Times New Roman" w:hAnsi="Times New Roman" w:eastAsia="Times New Roman" w:cs="Times New Roman"/>
                <w:b w:val="0"/>
                <w:sz w:val="28"/>
              </w:rPr>
              <w:t>0.001</w:t>
            </w:r>
          </w:p>
        </w:tc>
      </w:tr>
      <w:tr w14:paraId="37E7F7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06" w:type="dxa"/>
            <w:tcMar>
              <w:top w:w="85" w:type="dxa"/>
              <w:left w:w="85" w:type="dxa"/>
              <w:bottom w:w="85" w:type="dxa"/>
              <w:right w:w="85" w:type="dxa"/>
            </w:tcMar>
          </w:tcPr>
          <w:p w14:paraId="1B6D9DAC">
            <w:pPr>
              <w:spacing w:before="40" w:after="60" w:line="312" w:lineRule="auto"/>
              <w:ind w:firstLine="0"/>
              <w:jc w:val="left"/>
            </w:pPr>
            <w:r>
              <w:rPr>
                <w:rFonts w:ascii="Times New Roman" w:hAnsi="Times New Roman" w:eastAsia="Times New Roman" w:cs="Times New Roman"/>
                <w:b w:val="0"/>
                <w:sz w:val="28"/>
              </w:rPr>
              <w:t>blocking Veto Cannot Be Offset By Score</w:t>
            </w:r>
          </w:p>
        </w:tc>
        <w:tc>
          <w:tcPr>
            <w:tcW w:w="1361" w:type="dxa"/>
            <w:tcMar>
              <w:top w:w="85" w:type="dxa"/>
              <w:left w:w="85" w:type="dxa"/>
              <w:bottom w:w="85" w:type="dxa"/>
              <w:right w:w="85" w:type="dxa"/>
            </w:tcMar>
          </w:tcPr>
          <w:p w14:paraId="1871CD94">
            <w:pPr>
              <w:spacing w:before="40" w:after="60" w:line="312" w:lineRule="auto"/>
              <w:ind w:firstLine="0"/>
              <w:jc w:val="left"/>
            </w:pPr>
            <w:r>
              <w:rPr>
                <w:rFonts w:ascii="Times New Roman" w:hAnsi="Times New Roman" w:eastAsia="Times New Roman" w:cs="Times New Roman"/>
                <w:b w:val="0"/>
                <w:sz w:val="28"/>
              </w:rPr>
              <w:t>Đạt</w:t>
            </w:r>
          </w:p>
        </w:tc>
        <w:tc>
          <w:tcPr>
            <w:tcW w:w="1304" w:type="dxa"/>
            <w:tcMar>
              <w:top w:w="85" w:type="dxa"/>
              <w:left w:w="85" w:type="dxa"/>
              <w:bottom w:w="85" w:type="dxa"/>
              <w:right w:w="85" w:type="dxa"/>
            </w:tcMar>
          </w:tcPr>
          <w:p w14:paraId="33537788">
            <w:pPr>
              <w:spacing w:before="40" w:after="60" w:line="312" w:lineRule="auto"/>
              <w:ind w:firstLine="0"/>
              <w:jc w:val="left"/>
            </w:pPr>
            <w:r>
              <w:rPr>
                <w:rFonts w:ascii="Times New Roman" w:hAnsi="Times New Roman" w:eastAsia="Times New Roman" w:cs="Times New Roman"/>
                <w:b w:val="0"/>
                <w:sz w:val="28"/>
              </w:rPr>
              <w:t>0.003</w:t>
            </w:r>
          </w:p>
        </w:tc>
      </w:tr>
      <w:tr w14:paraId="04B8EA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06" w:type="dxa"/>
            <w:tcMar>
              <w:top w:w="85" w:type="dxa"/>
              <w:left w:w="85" w:type="dxa"/>
              <w:bottom w:w="85" w:type="dxa"/>
              <w:right w:w="85" w:type="dxa"/>
            </w:tcMar>
          </w:tcPr>
          <w:p w14:paraId="0BF667EB">
            <w:pPr>
              <w:spacing w:before="40" w:after="60" w:line="312" w:lineRule="auto"/>
              <w:ind w:firstLine="0"/>
              <w:jc w:val="left"/>
            </w:pPr>
            <w:r>
              <w:rPr>
                <w:rFonts w:ascii="Times New Roman" w:hAnsi="Times New Roman" w:eastAsia="Times New Roman" w:cs="Times New Roman"/>
                <w:b w:val="0"/>
                <w:sz w:val="28"/>
              </w:rPr>
              <w:t>weights Normalize Within Module</w:t>
            </w:r>
          </w:p>
        </w:tc>
        <w:tc>
          <w:tcPr>
            <w:tcW w:w="1361" w:type="dxa"/>
            <w:tcMar>
              <w:top w:w="85" w:type="dxa"/>
              <w:left w:w="85" w:type="dxa"/>
              <w:bottom w:w="85" w:type="dxa"/>
              <w:right w:w="85" w:type="dxa"/>
            </w:tcMar>
          </w:tcPr>
          <w:p w14:paraId="0A1C4106">
            <w:pPr>
              <w:spacing w:before="40" w:after="60" w:line="312" w:lineRule="auto"/>
              <w:ind w:firstLine="0"/>
              <w:jc w:val="left"/>
            </w:pPr>
            <w:r>
              <w:rPr>
                <w:rFonts w:ascii="Times New Roman" w:hAnsi="Times New Roman" w:eastAsia="Times New Roman" w:cs="Times New Roman"/>
                <w:b w:val="0"/>
                <w:sz w:val="28"/>
              </w:rPr>
              <w:t>Đạt</w:t>
            </w:r>
          </w:p>
        </w:tc>
        <w:tc>
          <w:tcPr>
            <w:tcW w:w="1304" w:type="dxa"/>
            <w:tcMar>
              <w:top w:w="85" w:type="dxa"/>
              <w:left w:w="85" w:type="dxa"/>
              <w:bottom w:w="85" w:type="dxa"/>
              <w:right w:w="85" w:type="dxa"/>
            </w:tcMar>
          </w:tcPr>
          <w:p w14:paraId="34DFD24A">
            <w:pPr>
              <w:spacing w:before="40" w:after="60" w:line="312" w:lineRule="auto"/>
              <w:ind w:firstLine="0"/>
              <w:jc w:val="left"/>
            </w:pPr>
            <w:r>
              <w:rPr>
                <w:rFonts w:ascii="Times New Roman" w:hAnsi="Times New Roman" w:eastAsia="Times New Roman" w:cs="Times New Roman"/>
                <w:b w:val="0"/>
                <w:sz w:val="28"/>
              </w:rPr>
              <w:t>0.052</w:t>
            </w:r>
          </w:p>
        </w:tc>
      </w:tr>
    </w:tbl>
    <w:p w14:paraId="6A4D5B95">
      <w:pPr>
        <w:spacing w:after="0"/>
      </w:pPr>
    </w:p>
    <w:p w14:paraId="321EFAE6">
      <w:r>
        <w:rPr>
          <w:rFonts w:ascii="Times New Roman" w:hAnsi="Times New Roman" w:eastAsia="Times New Roman" w:cs="Times New Roman"/>
        </w:rPr>
        <w:t>Nhóm kiểm thử thuộc mô-đun nghiên cứu và quản trị dữ liệu phân tích. Kết quả chỉ áp dụng cho những tình huống và fixture được mã kiểm thử mô tả; không dùng để khẳng định toàn bộ dữ liệu nghiên cứu đã được nguồn thực tế xác nhận.</w:t>
      </w:r>
    </w:p>
    <w:p w14:paraId="6A75B069">
      <w:pPr>
        <w:pStyle w:val="16"/>
        <w:keepNext/>
      </w:pPr>
      <w:r>
        <w:rPr>
          <w:rFonts w:ascii="Times New Roman" w:hAnsi="Times New Roman" w:eastAsia="Times New Roman" w:cs="Times New Roman"/>
        </w:rPr>
        <w:t>Bảng 3.24. Kết quả ResearchIntelligenceServiceTest</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06"/>
        <w:gridCol w:w="1361"/>
        <w:gridCol w:w="1304"/>
      </w:tblGrid>
      <w:tr w14:paraId="3FA2DD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06" w:type="dxa"/>
            <w:shd w:val="clear" w:color="auto" w:fill="E7EDF3"/>
            <w:tcMar>
              <w:top w:w="85" w:type="dxa"/>
              <w:left w:w="85" w:type="dxa"/>
              <w:bottom w:w="85" w:type="dxa"/>
              <w:right w:w="85" w:type="dxa"/>
            </w:tcMar>
          </w:tcPr>
          <w:p w14:paraId="43A2BDE2">
            <w:pPr>
              <w:keepNext/>
              <w:spacing w:before="40" w:after="60" w:line="312" w:lineRule="auto"/>
              <w:ind w:firstLine="0"/>
              <w:jc w:val="left"/>
            </w:pPr>
            <w:r>
              <w:rPr>
                <w:rFonts w:ascii="Times New Roman" w:hAnsi="Times New Roman" w:eastAsia="Times New Roman" w:cs="Times New Roman"/>
                <w:b/>
                <w:sz w:val="28"/>
              </w:rPr>
              <w:t>Ca kiểm thử trong mã nguồn</w:t>
            </w:r>
          </w:p>
        </w:tc>
        <w:tc>
          <w:tcPr>
            <w:tcW w:w="1361" w:type="dxa"/>
            <w:shd w:val="clear" w:color="auto" w:fill="E7EDF3"/>
            <w:tcMar>
              <w:top w:w="85" w:type="dxa"/>
              <w:left w:w="85" w:type="dxa"/>
              <w:bottom w:w="85" w:type="dxa"/>
              <w:right w:w="85" w:type="dxa"/>
            </w:tcMar>
          </w:tcPr>
          <w:p w14:paraId="0AC5E543">
            <w:pPr>
              <w:keepNext/>
              <w:spacing w:before="40" w:after="60" w:line="312" w:lineRule="auto"/>
              <w:ind w:firstLine="0"/>
              <w:jc w:val="left"/>
            </w:pPr>
            <w:r>
              <w:rPr>
                <w:rFonts w:ascii="Times New Roman" w:hAnsi="Times New Roman" w:eastAsia="Times New Roman" w:cs="Times New Roman"/>
                <w:b/>
                <w:sz w:val="28"/>
              </w:rPr>
              <w:t>Trạng thái</w:t>
            </w:r>
          </w:p>
        </w:tc>
        <w:tc>
          <w:tcPr>
            <w:tcW w:w="1304" w:type="dxa"/>
            <w:shd w:val="clear" w:color="auto" w:fill="E7EDF3"/>
            <w:tcMar>
              <w:top w:w="85" w:type="dxa"/>
              <w:left w:w="85" w:type="dxa"/>
              <w:bottom w:w="85" w:type="dxa"/>
              <w:right w:w="85" w:type="dxa"/>
            </w:tcMar>
          </w:tcPr>
          <w:p w14:paraId="070FBDC4">
            <w:pPr>
              <w:keepNext/>
              <w:spacing w:before="40" w:after="60" w:line="312" w:lineRule="auto"/>
              <w:ind w:firstLine="0"/>
              <w:jc w:val="left"/>
            </w:pPr>
            <w:r>
              <w:rPr>
                <w:rFonts w:ascii="Times New Roman" w:hAnsi="Times New Roman" w:eastAsia="Times New Roman" w:cs="Times New Roman"/>
                <w:b/>
                <w:sz w:val="28"/>
              </w:rPr>
              <w:t>Giây</w:t>
            </w:r>
          </w:p>
        </w:tc>
      </w:tr>
      <w:tr w14:paraId="5A5FC9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06" w:type="dxa"/>
            <w:tcMar>
              <w:top w:w="85" w:type="dxa"/>
              <w:left w:w="85" w:type="dxa"/>
              <w:bottom w:w="85" w:type="dxa"/>
              <w:right w:w="85" w:type="dxa"/>
            </w:tcMar>
          </w:tcPr>
          <w:p w14:paraId="02AAD3C9">
            <w:pPr>
              <w:spacing w:before="40" w:after="60" w:line="312" w:lineRule="auto"/>
              <w:ind w:firstLine="0"/>
              <w:jc w:val="left"/>
            </w:pPr>
            <w:r>
              <w:rPr>
                <w:rFonts w:ascii="Times New Roman" w:hAnsi="Times New Roman" w:eastAsia="Times New Roman" w:cs="Times New Roman"/>
                <w:b w:val="0"/>
                <w:sz w:val="28"/>
              </w:rPr>
              <w:t>attaches Source Citation And Uncertainty To Provider Derived Observations</w:t>
            </w:r>
          </w:p>
        </w:tc>
        <w:tc>
          <w:tcPr>
            <w:tcW w:w="1361" w:type="dxa"/>
            <w:tcMar>
              <w:top w:w="85" w:type="dxa"/>
              <w:left w:w="85" w:type="dxa"/>
              <w:bottom w:w="85" w:type="dxa"/>
              <w:right w:w="85" w:type="dxa"/>
            </w:tcMar>
          </w:tcPr>
          <w:p w14:paraId="3C4603F9">
            <w:pPr>
              <w:spacing w:before="40" w:after="60" w:line="312" w:lineRule="auto"/>
              <w:ind w:firstLine="0"/>
              <w:jc w:val="left"/>
            </w:pPr>
            <w:r>
              <w:rPr>
                <w:rFonts w:ascii="Times New Roman" w:hAnsi="Times New Roman" w:eastAsia="Times New Roman" w:cs="Times New Roman"/>
                <w:b w:val="0"/>
                <w:sz w:val="28"/>
              </w:rPr>
              <w:t>Đạt</w:t>
            </w:r>
          </w:p>
        </w:tc>
        <w:tc>
          <w:tcPr>
            <w:tcW w:w="1304" w:type="dxa"/>
            <w:tcMar>
              <w:top w:w="85" w:type="dxa"/>
              <w:left w:w="85" w:type="dxa"/>
              <w:bottom w:w="85" w:type="dxa"/>
              <w:right w:w="85" w:type="dxa"/>
            </w:tcMar>
          </w:tcPr>
          <w:p w14:paraId="3A2EFB81">
            <w:pPr>
              <w:spacing w:before="40" w:after="60" w:line="312" w:lineRule="auto"/>
              <w:ind w:firstLine="0"/>
              <w:jc w:val="left"/>
            </w:pPr>
            <w:r>
              <w:rPr>
                <w:rFonts w:ascii="Times New Roman" w:hAnsi="Times New Roman" w:eastAsia="Times New Roman" w:cs="Times New Roman"/>
                <w:b w:val="0"/>
                <w:sz w:val="28"/>
              </w:rPr>
              <w:t>1.141</w:t>
            </w:r>
          </w:p>
        </w:tc>
      </w:tr>
    </w:tbl>
    <w:p w14:paraId="0741A4DC">
      <w:pPr>
        <w:spacing w:after="0"/>
      </w:pPr>
    </w:p>
    <w:p w14:paraId="3E5FEC1A">
      <w:r>
        <w:rPr>
          <w:rFonts w:ascii="Times New Roman" w:hAnsi="Times New Roman" w:eastAsia="Times New Roman" w:cs="Times New Roman"/>
        </w:rPr>
        <w:t>Nhóm kiểm thử thuộc mô-đun nghiên cứu và quản trị dữ liệu phân tích. Kết quả chỉ áp dụng cho những tình huống và fixture được mã kiểm thử mô tả; không dùng để khẳng định toàn bộ dữ liệu nghiên cứu đã được nguồn thực tế xác nhận.</w:t>
      </w:r>
    </w:p>
    <w:p w14:paraId="52A8B247">
      <w:pPr>
        <w:pStyle w:val="16"/>
        <w:keepNext/>
      </w:pPr>
      <w:r>
        <w:rPr>
          <w:rFonts w:ascii="Times New Roman" w:hAnsi="Times New Roman" w:eastAsia="Times New Roman" w:cs="Times New Roman"/>
        </w:rPr>
        <w:t>Bảng 3.25. Kết quả ResearchRunPersistenceServiceTest</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06"/>
        <w:gridCol w:w="1361"/>
        <w:gridCol w:w="1304"/>
      </w:tblGrid>
      <w:tr w14:paraId="31598C0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06" w:type="dxa"/>
            <w:shd w:val="clear" w:color="auto" w:fill="E7EDF3"/>
            <w:tcMar>
              <w:top w:w="85" w:type="dxa"/>
              <w:left w:w="85" w:type="dxa"/>
              <w:bottom w:w="85" w:type="dxa"/>
              <w:right w:w="85" w:type="dxa"/>
            </w:tcMar>
          </w:tcPr>
          <w:p w14:paraId="6AB2D9CC">
            <w:pPr>
              <w:keepNext/>
              <w:spacing w:before="40" w:after="60" w:line="312" w:lineRule="auto"/>
              <w:ind w:firstLine="0"/>
              <w:jc w:val="left"/>
            </w:pPr>
            <w:r>
              <w:rPr>
                <w:rFonts w:ascii="Times New Roman" w:hAnsi="Times New Roman" w:eastAsia="Times New Roman" w:cs="Times New Roman"/>
                <w:b/>
                <w:sz w:val="28"/>
              </w:rPr>
              <w:t>Ca kiểm thử trong mã nguồn</w:t>
            </w:r>
          </w:p>
        </w:tc>
        <w:tc>
          <w:tcPr>
            <w:tcW w:w="1361" w:type="dxa"/>
            <w:shd w:val="clear" w:color="auto" w:fill="E7EDF3"/>
            <w:tcMar>
              <w:top w:w="85" w:type="dxa"/>
              <w:left w:w="85" w:type="dxa"/>
              <w:bottom w:w="85" w:type="dxa"/>
              <w:right w:w="85" w:type="dxa"/>
            </w:tcMar>
          </w:tcPr>
          <w:p w14:paraId="3C540B5D">
            <w:pPr>
              <w:keepNext/>
              <w:spacing w:before="40" w:after="60" w:line="312" w:lineRule="auto"/>
              <w:ind w:firstLine="0"/>
              <w:jc w:val="left"/>
            </w:pPr>
            <w:r>
              <w:rPr>
                <w:rFonts w:ascii="Times New Roman" w:hAnsi="Times New Roman" w:eastAsia="Times New Roman" w:cs="Times New Roman"/>
                <w:b/>
                <w:sz w:val="28"/>
              </w:rPr>
              <w:t>Trạng thái</w:t>
            </w:r>
          </w:p>
        </w:tc>
        <w:tc>
          <w:tcPr>
            <w:tcW w:w="1304" w:type="dxa"/>
            <w:shd w:val="clear" w:color="auto" w:fill="E7EDF3"/>
            <w:tcMar>
              <w:top w:w="85" w:type="dxa"/>
              <w:left w:w="85" w:type="dxa"/>
              <w:bottom w:w="85" w:type="dxa"/>
              <w:right w:w="85" w:type="dxa"/>
            </w:tcMar>
          </w:tcPr>
          <w:p w14:paraId="457D0EF1">
            <w:pPr>
              <w:keepNext/>
              <w:spacing w:before="40" w:after="60" w:line="312" w:lineRule="auto"/>
              <w:ind w:firstLine="0"/>
              <w:jc w:val="left"/>
            </w:pPr>
            <w:r>
              <w:rPr>
                <w:rFonts w:ascii="Times New Roman" w:hAnsi="Times New Roman" w:eastAsia="Times New Roman" w:cs="Times New Roman"/>
                <w:b/>
                <w:sz w:val="28"/>
              </w:rPr>
              <w:t>Giây</w:t>
            </w:r>
          </w:p>
        </w:tc>
      </w:tr>
      <w:tr w14:paraId="665B85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06" w:type="dxa"/>
            <w:tcMar>
              <w:top w:w="85" w:type="dxa"/>
              <w:left w:w="85" w:type="dxa"/>
              <w:bottom w:w="85" w:type="dxa"/>
              <w:right w:w="85" w:type="dxa"/>
            </w:tcMar>
          </w:tcPr>
          <w:p w14:paraId="7ACAD43E">
            <w:pPr>
              <w:spacing w:before="40" w:after="60" w:line="312" w:lineRule="auto"/>
              <w:ind w:firstLine="0"/>
              <w:jc w:val="left"/>
            </w:pPr>
            <w:r>
              <w:rPr>
                <w:rFonts w:ascii="Times New Roman" w:hAnsi="Times New Roman" w:eastAsia="Times New Roman" w:cs="Times New Roman"/>
                <w:b w:val="0"/>
                <w:sz w:val="28"/>
              </w:rPr>
              <w:t>records Owner Run And Observation Provenance Together</w:t>
            </w:r>
          </w:p>
        </w:tc>
        <w:tc>
          <w:tcPr>
            <w:tcW w:w="1361" w:type="dxa"/>
            <w:tcMar>
              <w:top w:w="85" w:type="dxa"/>
              <w:left w:w="85" w:type="dxa"/>
              <w:bottom w:w="85" w:type="dxa"/>
              <w:right w:w="85" w:type="dxa"/>
            </w:tcMar>
          </w:tcPr>
          <w:p w14:paraId="74EC678A">
            <w:pPr>
              <w:spacing w:before="40" w:after="60" w:line="312" w:lineRule="auto"/>
              <w:ind w:firstLine="0"/>
              <w:jc w:val="left"/>
            </w:pPr>
            <w:r>
              <w:rPr>
                <w:rFonts w:ascii="Times New Roman" w:hAnsi="Times New Roman" w:eastAsia="Times New Roman" w:cs="Times New Roman"/>
                <w:b w:val="0"/>
                <w:sz w:val="28"/>
              </w:rPr>
              <w:t>Đạt</w:t>
            </w:r>
          </w:p>
        </w:tc>
        <w:tc>
          <w:tcPr>
            <w:tcW w:w="1304" w:type="dxa"/>
            <w:tcMar>
              <w:top w:w="85" w:type="dxa"/>
              <w:left w:w="85" w:type="dxa"/>
              <w:bottom w:w="85" w:type="dxa"/>
              <w:right w:w="85" w:type="dxa"/>
            </w:tcMar>
          </w:tcPr>
          <w:p w14:paraId="09816623">
            <w:pPr>
              <w:spacing w:before="40" w:after="60" w:line="312" w:lineRule="auto"/>
              <w:ind w:firstLine="0"/>
              <w:jc w:val="left"/>
            </w:pPr>
            <w:r>
              <w:rPr>
                <w:rFonts w:ascii="Times New Roman" w:hAnsi="Times New Roman" w:eastAsia="Times New Roman" w:cs="Times New Roman"/>
                <w:b w:val="0"/>
                <w:sz w:val="28"/>
              </w:rPr>
              <w:t>1.602</w:t>
            </w:r>
          </w:p>
        </w:tc>
      </w:tr>
    </w:tbl>
    <w:p w14:paraId="61DEDDFC">
      <w:pPr>
        <w:spacing w:after="0"/>
      </w:pPr>
    </w:p>
    <w:p w14:paraId="1A982E0C">
      <w:r>
        <w:rPr>
          <w:rFonts w:ascii="Times New Roman" w:hAnsi="Times New Roman" w:eastAsia="Times New Roman" w:cs="Times New Roman"/>
        </w:rPr>
        <w:t>Nhóm kiểm thử thuộc mô-đun nghiên cứu và quản trị dữ liệu phân tích. Kết quả chỉ áp dụng cho những tình huống và fixture được mã kiểm thử mô tả; không dùng để khẳng định toàn bộ dữ liệu nghiên cứu đã được nguồn thực tế xác nhận.</w:t>
      </w:r>
    </w:p>
    <w:p w14:paraId="192E5CE1">
      <w:pPr>
        <w:pStyle w:val="16"/>
        <w:keepNext/>
      </w:pPr>
      <w:r>
        <w:rPr>
          <w:rFonts w:ascii="Times New Roman" w:hAnsi="Times New Roman" w:eastAsia="Times New Roman" w:cs="Times New Roman"/>
        </w:rPr>
        <w:t>Bảng 3.26. Kết quả ScenarioAnalysisServiceTest</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06"/>
        <w:gridCol w:w="1361"/>
        <w:gridCol w:w="1304"/>
      </w:tblGrid>
      <w:tr w14:paraId="528F9E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06" w:type="dxa"/>
            <w:shd w:val="clear" w:color="auto" w:fill="E7EDF3"/>
            <w:tcMar>
              <w:top w:w="85" w:type="dxa"/>
              <w:left w:w="85" w:type="dxa"/>
              <w:bottom w:w="85" w:type="dxa"/>
              <w:right w:w="85" w:type="dxa"/>
            </w:tcMar>
          </w:tcPr>
          <w:p w14:paraId="6407EF15">
            <w:pPr>
              <w:keepNext/>
              <w:spacing w:before="40" w:after="60" w:line="312" w:lineRule="auto"/>
              <w:ind w:firstLine="0"/>
              <w:jc w:val="left"/>
            </w:pPr>
            <w:r>
              <w:rPr>
                <w:rFonts w:ascii="Times New Roman" w:hAnsi="Times New Roman" w:eastAsia="Times New Roman" w:cs="Times New Roman"/>
                <w:b/>
                <w:sz w:val="28"/>
              </w:rPr>
              <w:t>Ca kiểm thử trong mã nguồn</w:t>
            </w:r>
          </w:p>
        </w:tc>
        <w:tc>
          <w:tcPr>
            <w:tcW w:w="1361" w:type="dxa"/>
            <w:shd w:val="clear" w:color="auto" w:fill="E7EDF3"/>
            <w:tcMar>
              <w:top w:w="85" w:type="dxa"/>
              <w:left w:w="85" w:type="dxa"/>
              <w:bottom w:w="85" w:type="dxa"/>
              <w:right w:w="85" w:type="dxa"/>
            </w:tcMar>
          </w:tcPr>
          <w:p w14:paraId="7DAFC596">
            <w:pPr>
              <w:keepNext/>
              <w:spacing w:before="40" w:after="60" w:line="312" w:lineRule="auto"/>
              <w:ind w:firstLine="0"/>
              <w:jc w:val="left"/>
            </w:pPr>
            <w:r>
              <w:rPr>
                <w:rFonts w:ascii="Times New Roman" w:hAnsi="Times New Roman" w:eastAsia="Times New Roman" w:cs="Times New Roman"/>
                <w:b/>
                <w:sz w:val="28"/>
              </w:rPr>
              <w:t>Trạng thái</w:t>
            </w:r>
          </w:p>
        </w:tc>
        <w:tc>
          <w:tcPr>
            <w:tcW w:w="1304" w:type="dxa"/>
            <w:shd w:val="clear" w:color="auto" w:fill="E7EDF3"/>
            <w:tcMar>
              <w:top w:w="85" w:type="dxa"/>
              <w:left w:w="85" w:type="dxa"/>
              <w:bottom w:w="85" w:type="dxa"/>
              <w:right w:w="85" w:type="dxa"/>
            </w:tcMar>
          </w:tcPr>
          <w:p w14:paraId="4AE717F0">
            <w:pPr>
              <w:keepNext/>
              <w:spacing w:before="40" w:after="60" w:line="312" w:lineRule="auto"/>
              <w:ind w:firstLine="0"/>
              <w:jc w:val="left"/>
            </w:pPr>
            <w:r>
              <w:rPr>
                <w:rFonts w:ascii="Times New Roman" w:hAnsi="Times New Roman" w:eastAsia="Times New Roman" w:cs="Times New Roman"/>
                <w:b/>
                <w:sz w:val="28"/>
              </w:rPr>
              <w:t>Giây</w:t>
            </w:r>
          </w:p>
        </w:tc>
      </w:tr>
      <w:tr w14:paraId="1C249A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06" w:type="dxa"/>
            <w:tcMar>
              <w:top w:w="85" w:type="dxa"/>
              <w:left w:w="85" w:type="dxa"/>
              <w:bottom w:w="85" w:type="dxa"/>
              <w:right w:w="85" w:type="dxa"/>
            </w:tcMar>
          </w:tcPr>
          <w:p w14:paraId="6BCAE0D4">
            <w:pPr>
              <w:spacing w:before="40" w:after="60" w:line="312" w:lineRule="auto"/>
              <w:ind w:firstLine="0"/>
              <w:jc w:val="left"/>
            </w:pPr>
            <w:r>
              <w:rPr>
                <w:rFonts w:ascii="Times New Roman" w:hAnsi="Times New Roman" w:eastAsia="Times New Roman" w:cs="Times New Roman"/>
                <w:b w:val="0"/>
                <w:sz w:val="28"/>
              </w:rPr>
              <w:t>calculates Probability Weighted Outcome</w:t>
            </w:r>
          </w:p>
        </w:tc>
        <w:tc>
          <w:tcPr>
            <w:tcW w:w="1361" w:type="dxa"/>
            <w:tcMar>
              <w:top w:w="85" w:type="dxa"/>
              <w:left w:w="85" w:type="dxa"/>
              <w:bottom w:w="85" w:type="dxa"/>
              <w:right w:w="85" w:type="dxa"/>
            </w:tcMar>
          </w:tcPr>
          <w:p w14:paraId="0D50EFBD">
            <w:pPr>
              <w:spacing w:before="40" w:after="60" w:line="312" w:lineRule="auto"/>
              <w:ind w:firstLine="0"/>
              <w:jc w:val="left"/>
            </w:pPr>
            <w:r>
              <w:rPr>
                <w:rFonts w:ascii="Times New Roman" w:hAnsi="Times New Roman" w:eastAsia="Times New Roman" w:cs="Times New Roman"/>
                <w:b w:val="0"/>
                <w:sz w:val="28"/>
              </w:rPr>
              <w:t>Đạt</w:t>
            </w:r>
          </w:p>
        </w:tc>
        <w:tc>
          <w:tcPr>
            <w:tcW w:w="1304" w:type="dxa"/>
            <w:tcMar>
              <w:top w:w="85" w:type="dxa"/>
              <w:left w:w="85" w:type="dxa"/>
              <w:bottom w:w="85" w:type="dxa"/>
              <w:right w:w="85" w:type="dxa"/>
            </w:tcMar>
          </w:tcPr>
          <w:p w14:paraId="1010C6F7">
            <w:pPr>
              <w:spacing w:before="40" w:after="60" w:line="312" w:lineRule="auto"/>
              <w:ind w:firstLine="0"/>
              <w:jc w:val="left"/>
            </w:pPr>
            <w:r>
              <w:rPr>
                <w:rFonts w:ascii="Times New Roman" w:hAnsi="Times New Roman" w:eastAsia="Times New Roman" w:cs="Times New Roman"/>
                <w:b w:val="0"/>
                <w:sz w:val="28"/>
              </w:rPr>
              <w:t>0.039</w:t>
            </w:r>
          </w:p>
        </w:tc>
      </w:tr>
      <w:tr w14:paraId="74CD66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06" w:type="dxa"/>
            <w:tcMar>
              <w:top w:w="85" w:type="dxa"/>
              <w:left w:w="85" w:type="dxa"/>
              <w:bottom w:w="85" w:type="dxa"/>
              <w:right w:w="85" w:type="dxa"/>
            </w:tcMar>
          </w:tcPr>
          <w:p w14:paraId="2ED3C3A7">
            <w:pPr>
              <w:spacing w:before="40" w:after="60" w:line="312" w:lineRule="auto"/>
              <w:ind w:firstLine="0"/>
              <w:jc w:val="left"/>
            </w:pPr>
            <w:r>
              <w:rPr>
                <w:rFonts w:ascii="Times New Roman" w:hAnsi="Times New Roman" w:eastAsia="Times New Roman" w:cs="Times New Roman"/>
                <w:b w:val="0"/>
                <w:sz w:val="28"/>
              </w:rPr>
              <w:t>rejects Invalid Probability Total</w:t>
            </w:r>
          </w:p>
        </w:tc>
        <w:tc>
          <w:tcPr>
            <w:tcW w:w="1361" w:type="dxa"/>
            <w:tcMar>
              <w:top w:w="85" w:type="dxa"/>
              <w:left w:w="85" w:type="dxa"/>
              <w:bottom w:w="85" w:type="dxa"/>
              <w:right w:w="85" w:type="dxa"/>
            </w:tcMar>
          </w:tcPr>
          <w:p w14:paraId="6DB59F36">
            <w:pPr>
              <w:spacing w:before="40" w:after="60" w:line="312" w:lineRule="auto"/>
              <w:ind w:firstLine="0"/>
              <w:jc w:val="left"/>
            </w:pPr>
            <w:r>
              <w:rPr>
                <w:rFonts w:ascii="Times New Roman" w:hAnsi="Times New Roman" w:eastAsia="Times New Roman" w:cs="Times New Roman"/>
                <w:b w:val="0"/>
                <w:sz w:val="28"/>
              </w:rPr>
              <w:t>Đạt</w:t>
            </w:r>
          </w:p>
        </w:tc>
        <w:tc>
          <w:tcPr>
            <w:tcW w:w="1304" w:type="dxa"/>
            <w:tcMar>
              <w:top w:w="85" w:type="dxa"/>
              <w:left w:w="85" w:type="dxa"/>
              <w:bottom w:w="85" w:type="dxa"/>
              <w:right w:w="85" w:type="dxa"/>
            </w:tcMar>
          </w:tcPr>
          <w:p w14:paraId="19B3DD0C">
            <w:pPr>
              <w:spacing w:before="40" w:after="60" w:line="312" w:lineRule="auto"/>
              <w:ind w:firstLine="0"/>
              <w:jc w:val="left"/>
            </w:pPr>
            <w:r>
              <w:rPr>
                <w:rFonts w:ascii="Times New Roman" w:hAnsi="Times New Roman" w:eastAsia="Times New Roman" w:cs="Times New Roman"/>
                <w:b w:val="0"/>
                <w:sz w:val="28"/>
              </w:rPr>
              <w:t>0.003</w:t>
            </w:r>
          </w:p>
        </w:tc>
      </w:tr>
    </w:tbl>
    <w:p w14:paraId="1C03FDD8">
      <w:pPr>
        <w:spacing w:after="0"/>
      </w:pPr>
    </w:p>
    <w:p w14:paraId="730163E7">
      <w:r>
        <w:rPr>
          <w:rFonts w:ascii="Times New Roman" w:hAnsi="Times New Roman" w:eastAsia="Times New Roman" w:cs="Times New Roman"/>
        </w:rPr>
        <w:t>Nhóm kiểm thử thuộc mô-đun nghiên cứu và quản trị dữ liệu phân tích. Kết quả chỉ áp dụng cho những tình huống và fixture được mã kiểm thử mô tả; không dùng để khẳng định toàn bộ dữ liệu nghiên cứu đã được nguồn thực tế xác nhận.</w:t>
      </w:r>
    </w:p>
    <w:p w14:paraId="14F64E61">
      <w:pPr>
        <w:pStyle w:val="16"/>
        <w:keepNext/>
      </w:pPr>
      <w:r>
        <w:rPr>
          <w:rFonts w:ascii="Times New Roman" w:hAnsi="Times New Roman" w:eastAsia="Times New Roman" w:cs="Times New Roman"/>
        </w:rPr>
        <w:t>Bảng 3.27. Kết quả ValuationEngineTest</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06"/>
        <w:gridCol w:w="1361"/>
        <w:gridCol w:w="1304"/>
      </w:tblGrid>
      <w:tr w14:paraId="67A3844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06" w:type="dxa"/>
            <w:shd w:val="clear" w:color="auto" w:fill="E7EDF3"/>
            <w:tcMar>
              <w:top w:w="85" w:type="dxa"/>
              <w:left w:w="85" w:type="dxa"/>
              <w:bottom w:w="85" w:type="dxa"/>
              <w:right w:w="85" w:type="dxa"/>
            </w:tcMar>
          </w:tcPr>
          <w:p w14:paraId="256C10F7">
            <w:pPr>
              <w:keepNext/>
              <w:spacing w:before="40" w:after="60" w:line="312" w:lineRule="auto"/>
              <w:ind w:firstLine="0"/>
              <w:jc w:val="left"/>
            </w:pPr>
            <w:r>
              <w:rPr>
                <w:rFonts w:ascii="Times New Roman" w:hAnsi="Times New Roman" w:eastAsia="Times New Roman" w:cs="Times New Roman"/>
                <w:b/>
                <w:sz w:val="28"/>
              </w:rPr>
              <w:t>Ca kiểm thử trong mã nguồn</w:t>
            </w:r>
          </w:p>
        </w:tc>
        <w:tc>
          <w:tcPr>
            <w:tcW w:w="1361" w:type="dxa"/>
            <w:shd w:val="clear" w:color="auto" w:fill="E7EDF3"/>
            <w:tcMar>
              <w:top w:w="85" w:type="dxa"/>
              <w:left w:w="85" w:type="dxa"/>
              <w:bottom w:w="85" w:type="dxa"/>
              <w:right w:w="85" w:type="dxa"/>
            </w:tcMar>
          </w:tcPr>
          <w:p w14:paraId="57E5683D">
            <w:pPr>
              <w:keepNext/>
              <w:spacing w:before="40" w:after="60" w:line="312" w:lineRule="auto"/>
              <w:ind w:firstLine="0"/>
              <w:jc w:val="left"/>
            </w:pPr>
            <w:r>
              <w:rPr>
                <w:rFonts w:ascii="Times New Roman" w:hAnsi="Times New Roman" w:eastAsia="Times New Roman" w:cs="Times New Roman"/>
                <w:b/>
                <w:sz w:val="28"/>
              </w:rPr>
              <w:t>Trạng thái</w:t>
            </w:r>
          </w:p>
        </w:tc>
        <w:tc>
          <w:tcPr>
            <w:tcW w:w="1304" w:type="dxa"/>
            <w:shd w:val="clear" w:color="auto" w:fill="E7EDF3"/>
            <w:tcMar>
              <w:top w:w="85" w:type="dxa"/>
              <w:left w:w="85" w:type="dxa"/>
              <w:bottom w:w="85" w:type="dxa"/>
              <w:right w:w="85" w:type="dxa"/>
            </w:tcMar>
          </w:tcPr>
          <w:p w14:paraId="099FA829">
            <w:pPr>
              <w:keepNext/>
              <w:spacing w:before="40" w:after="60" w:line="312" w:lineRule="auto"/>
              <w:ind w:firstLine="0"/>
              <w:jc w:val="left"/>
            </w:pPr>
            <w:r>
              <w:rPr>
                <w:rFonts w:ascii="Times New Roman" w:hAnsi="Times New Roman" w:eastAsia="Times New Roman" w:cs="Times New Roman"/>
                <w:b/>
                <w:sz w:val="28"/>
              </w:rPr>
              <w:t>Giây</w:t>
            </w:r>
          </w:p>
        </w:tc>
      </w:tr>
      <w:tr w14:paraId="6816F0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06" w:type="dxa"/>
            <w:tcMar>
              <w:top w:w="85" w:type="dxa"/>
              <w:left w:w="85" w:type="dxa"/>
              <w:bottom w:w="85" w:type="dxa"/>
              <w:right w:w="85" w:type="dxa"/>
            </w:tcMar>
          </w:tcPr>
          <w:p w14:paraId="5767FB4F">
            <w:pPr>
              <w:spacing w:before="40" w:after="60" w:line="312" w:lineRule="auto"/>
              <w:ind w:firstLine="0"/>
              <w:jc w:val="left"/>
            </w:pPr>
            <w:r>
              <w:rPr>
                <w:rFonts w:ascii="Times New Roman" w:hAnsi="Times New Roman" w:eastAsia="Times New Roman" w:cs="Times New Roman"/>
                <w:b w:val="0"/>
                <w:sz w:val="28"/>
              </w:rPr>
              <w:t>calculates Eligible Dcf</w:t>
            </w:r>
          </w:p>
        </w:tc>
        <w:tc>
          <w:tcPr>
            <w:tcW w:w="1361" w:type="dxa"/>
            <w:tcMar>
              <w:top w:w="85" w:type="dxa"/>
              <w:left w:w="85" w:type="dxa"/>
              <w:bottom w:w="85" w:type="dxa"/>
              <w:right w:w="85" w:type="dxa"/>
            </w:tcMar>
          </w:tcPr>
          <w:p w14:paraId="6B704A5C">
            <w:pPr>
              <w:spacing w:before="40" w:after="60" w:line="312" w:lineRule="auto"/>
              <w:ind w:firstLine="0"/>
              <w:jc w:val="left"/>
            </w:pPr>
            <w:r>
              <w:rPr>
                <w:rFonts w:ascii="Times New Roman" w:hAnsi="Times New Roman" w:eastAsia="Times New Roman" w:cs="Times New Roman"/>
                <w:b w:val="0"/>
                <w:sz w:val="28"/>
              </w:rPr>
              <w:t>Đạt</w:t>
            </w:r>
          </w:p>
        </w:tc>
        <w:tc>
          <w:tcPr>
            <w:tcW w:w="1304" w:type="dxa"/>
            <w:tcMar>
              <w:top w:w="85" w:type="dxa"/>
              <w:left w:w="85" w:type="dxa"/>
              <w:bottom w:w="85" w:type="dxa"/>
              <w:right w:w="85" w:type="dxa"/>
            </w:tcMar>
          </w:tcPr>
          <w:p w14:paraId="4F171372">
            <w:pPr>
              <w:spacing w:before="40" w:after="60" w:line="312" w:lineRule="auto"/>
              <w:ind w:firstLine="0"/>
              <w:jc w:val="left"/>
            </w:pPr>
            <w:r>
              <w:rPr>
                <w:rFonts w:ascii="Times New Roman" w:hAnsi="Times New Roman" w:eastAsia="Times New Roman" w:cs="Times New Roman"/>
                <w:b w:val="0"/>
                <w:sz w:val="28"/>
              </w:rPr>
              <w:t>0.009</w:t>
            </w:r>
          </w:p>
        </w:tc>
      </w:tr>
      <w:tr w14:paraId="7DC49A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06" w:type="dxa"/>
            <w:tcMar>
              <w:top w:w="85" w:type="dxa"/>
              <w:left w:w="85" w:type="dxa"/>
              <w:bottom w:w="85" w:type="dxa"/>
              <w:right w:w="85" w:type="dxa"/>
            </w:tcMar>
          </w:tcPr>
          <w:p w14:paraId="36D54734">
            <w:pPr>
              <w:spacing w:before="40" w:after="60" w:line="312" w:lineRule="auto"/>
              <w:ind w:firstLine="0"/>
              <w:jc w:val="left"/>
            </w:pPr>
            <w:r>
              <w:rPr>
                <w:rFonts w:ascii="Times New Roman" w:hAnsi="Times New Roman" w:eastAsia="Times New Roman" w:cs="Times New Roman"/>
                <w:b w:val="0"/>
                <w:sz w:val="28"/>
              </w:rPr>
              <w:t>blocks Invalid Terminal Growth</w:t>
            </w:r>
          </w:p>
        </w:tc>
        <w:tc>
          <w:tcPr>
            <w:tcW w:w="1361" w:type="dxa"/>
            <w:tcMar>
              <w:top w:w="85" w:type="dxa"/>
              <w:left w:w="85" w:type="dxa"/>
              <w:bottom w:w="85" w:type="dxa"/>
              <w:right w:w="85" w:type="dxa"/>
            </w:tcMar>
          </w:tcPr>
          <w:p w14:paraId="74FC2B53">
            <w:pPr>
              <w:spacing w:before="40" w:after="60" w:line="312" w:lineRule="auto"/>
              <w:ind w:firstLine="0"/>
              <w:jc w:val="left"/>
            </w:pPr>
            <w:r>
              <w:rPr>
                <w:rFonts w:ascii="Times New Roman" w:hAnsi="Times New Roman" w:eastAsia="Times New Roman" w:cs="Times New Roman"/>
                <w:b w:val="0"/>
                <w:sz w:val="28"/>
              </w:rPr>
              <w:t>Đạt</w:t>
            </w:r>
          </w:p>
        </w:tc>
        <w:tc>
          <w:tcPr>
            <w:tcW w:w="1304" w:type="dxa"/>
            <w:tcMar>
              <w:top w:w="85" w:type="dxa"/>
              <w:left w:w="85" w:type="dxa"/>
              <w:bottom w:w="85" w:type="dxa"/>
              <w:right w:w="85" w:type="dxa"/>
            </w:tcMar>
          </w:tcPr>
          <w:p w14:paraId="3C1852C7">
            <w:pPr>
              <w:spacing w:before="40" w:after="60" w:line="312" w:lineRule="auto"/>
              <w:ind w:firstLine="0"/>
              <w:jc w:val="left"/>
            </w:pPr>
            <w:r>
              <w:rPr>
                <w:rFonts w:ascii="Times New Roman" w:hAnsi="Times New Roman" w:eastAsia="Times New Roman" w:cs="Times New Roman"/>
                <w:b w:val="0"/>
                <w:sz w:val="28"/>
              </w:rPr>
              <w:t>0.002</w:t>
            </w:r>
          </w:p>
        </w:tc>
      </w:tr>
      <w:tr w14:paraId="2D3483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06" w:type="dxa"/>
            <w:tcMar>
              <w:top w:w="85" w:type="dxa"/>
              <w:left w:w="85" w:type="dxa"/>
              <w:bottom w:w="85" w:type="dxa"/>
              <w:right w:w="85" w:type="dxa"/>
            </w:tcMar>
          </w:tcPr>
          <w:p w14:paraId="40437FFC">
            <w:pPr>
              <w:spacing w:before="40" w:after="60" w:line="312" w:lineRule="auto"/>
              <w:ind w:firstLine="0"/>
              <w:jc w:val="left"/>
            </w:pPr>
            <w:r>
              <w:rPr>
                <w:rFonts w:ascii="Times New Roman" w:hAnsi="Times New Roman" w:eastAsia="Times New Roman" w:cs="Times New Roman"/>
                <w:b w:val="0"/>
                <w:sz w:val="28"/>
              </w:rPr>
              <w:t>blocks Inconsistent Currency</w:t>
            </w:r>
          </w:p>
        </w:tc>
        <w:tc>
          <w:tcPr>
            <w:tcW w:w="1361" w:type="dxa"/>
            <w:tcMar>
              <w:top w:w="85" w:type="dxa"/>
              <w:left w:w="85" w:type="dxa"/>
              <w:bottom w:w="85" w:type="dxa"/>
              <w:right w:w="85" w:type="dxa"/>
            </w:tcMar>
          </w:tcPr>
          <w:p w14:paraId="34306913">
            <w:pPr>
              <w:spacing w:before="40" w:after="60" w:line="312" w:lineRule="auto"/>
              <w:ind w:firstLine="0"/>
              <w:jc w:val="left"/>
            </w:pPr>
            <w:r>
              <w:rPr>
                <w:rFonts w:ascii="Times New Roman" w:hAnsi="Times New Roman" w:eastAsia="Times New Roman" w:cs="Times New Roman"/>
                <w:b w:val="0"/>
                <w:sz w:val="28"/>
              </w:rPr>
              <w:t>Đạt</w:t>
            </w:r>
          </w:p>
        </w:tc>
        <w:tc>
          <w:tcPr>
            <w:tcW w:w="1304" w:type="dxa"/>
            <w:tcMar>
              <w:top w:w="85" w:type="dxa"/>
              <w:left w:w="85" w:type="dxa"/>
              <w:bottom w:w="85" w:type="dxa"/>
              <w:right w:w="85" w:type="dxa"/>
            </w:tcMar>
          </w:tcPr>
          <w:p w14:paraId="53CA9C30">
            <w:pPr>
              <w:spacing w:before="40" w:after="60" w:line="312" w:lineRule="auto"/>
              <w:ind w:firstLine="0"/>
              <w:jc w:val="left"/>
            </w:pPr>
            <w:r>
              <w:rPr>
                <w:rFonts w:ascii="Times New Roman" w:hAnsi="Times New Roman" w:eastAsia="Times New Roman" w:cs="Times New Roman"/>
                <w:b w:val="0"/>
                <w:sz w:val="28"/>
              </w:rPr>
              <w:t>0.002</w:t>
            </w:r>
          </w:p>
        </w:tc>
      </w:tr>
    </w:tbl>
    <w:p w14:paraId="6BFFC13F">
      <w:pPr>
        <w:spacing w:after="0"/>
      </w:pPr>
    </w:p>
    <w:p w14:paraId="62B5B1BD">
      <w:r>
        <w:rPr>
          <w:rFonts w:ascii="Times New Roman" w:hAnsi="Times New Roman" w:eastAsia="Times New Roman" w:cs="Times New Roman"/>
        </w:rPr>
        <w:t>Nhóm kiểm thử thuộc mô-đun nghiên cứu và quản trị dữ liệu phân tích. Kết quả chỉ áp dụng cho những tình huống và fixture được mã kiểm thử mô tả; không dùng để khẳng định toàn bộ dữ liệu nghiên cứu đã được nguồn thực tế xác nhận.</w:t>
      </w:r>
    </w:p>
    <w:p w14:paraId="444279BE">
      <w:pPr>
        <w:pStyle w:val="16"/>
        <w:keepNext/>
      </w:pPr>
      <w:r>
        <w:rPr>
          <w:rFonts w:ascii="Times New Roman" w:hAnsi="Times New Roman" w:eastAsia="Times New Roman" w:cs="Times New Roman"/>
        </w:rPr>
        <w:t>Bảng 3.28. Kết quả MarketDataServiceTest</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06"/>
        <w:gridCol w:w="1361"/>
        <w:gridCol w:w="1304"/>
      </w:tblGrid>
      <w:tr w14:paraId="47A1166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06" w:type="dxa"/>
            <w:shd w:val="clear" w:color="auto" w:fill="E7EDF3"/>
            <w:tcMar>
              <w:top w:w="85" w:type="dxa"/>
              <w:left w:w="85" w:type="dxa"/>
              <w:bottom w:w="85" w:type="dxa"/>
              <w:right w:w="85" w:type="dxa"/>
            </w:tcMar>
          </w:tcPr>
          <w:p w14:paraId="2D5A22AA">
            <w:pPr>
              <w:keepNext/>
              <w:spacing w:before="40" w:after="60" w:line="312" w:lineRule="auto"/>
              <w:ind w:firstLine="0"/>
              <w:jc w:val="left"/>
            </w:pPr>
            <w:r>
              <w:rPr>
                <w:rFonts w:ascii="Times New Roman" w:hAnsi="Times New Roman" w:eastAsia="Times New Roman" w:cs="Times New Roman"/>
                <w:b/>
                <w:sz w:val="28"/>
              </w:rPr>
              <w:t>Ca kiểm thử trong mã nguồn</w:t>
            </w:r>
          </w:p>
        </w:tc>
        <w:tc>
          <w:tcPr>
            <w:tcW w:w="1361" w:type="dxa"/>
            <w:shd w:val="clear" w:color="auto" w:fill="E7EDF3"/>
            <w:tcMar>
              <w:top w:w="85" w:type="dxa"/>
              <w:left w:w="85" w:type="dxa"/>
              <w:bottom w:w="85" w:type="dxa"/>
              <w:right w:w="85" w:type="dxa"/>
            </w:tcMar>
          </w:tcPr>
          <w:p w14:paraId="2CEC5B83">
            <w:pPr>
              <w:keepNext/>
              <w:spacing w:before="40" w:after="60" w:line="312" w:lineRule="auto"/>
              <w:ind w:firstLine="0"/>
              <w:jc w:val="left"/>
            </w:pPr>
            <w:r>
              <w:rPr>
                <w:rFonts w:ascii="Times New Roman" w:hAnsi="Times New Roman" w:eastAsia="Times New Roman" w:cs="Times New Roman"/>
                <w:b/>
                <w:sz w:val="28"/>
              </w:rPr>
              <w:t>Trạng thái</w:t>
            </w:r>
          </w:p>
        </w:tc>
        <w:tc>
          <w:tcPr>
            <w:tcW w:w="1304" w:type="dxa"/>
            <w:shd w:val="clear" w:color="auto" w:fill="E7EDF3"/>
            <w:tcMar>
              <w:top w:w="85" w:type="dxa"/>
              <w:left w:w="85" w:type="dxa"/>
              <w:bottom w:w="85" w:type="dxa"/>
              <w:right w:w="85" w:type="dxa"/>
            </w:tcMar>
          </w:tcPr>
          <w:p w14:paraId="7FEDEB8B">
            <w:pPr>
              <w:keepNext/>
              <w:spacing w:before="40" w:after="60" w:line="312" w:lineRule="auto"/>
              <w:ind w:firstLine="0"/>
              <w:jc w:val="left"/>
            </w:pPr>
            <w:r>
              <w:rPr>
                <w:rFonts w:ascii="Times New Roman" w:hAnsi="Times New Roman" w:eastAsia="Times New Roman" w:cs="Times New Roman"/>
                <w:b/>
                <w:sz w:val="28"/>
              </w:rPr>
              <w:t>Giây</w:t>
            </w:r>
          </w:p>
        </w:tc>
      </w:tr>
      <w:tr w14:paraId="0869DF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06" w:type="dxa"/>
            <w:tcMar>
              <w:top w:w="85" w:type="dxa"/>
              <w:left w:w="85" w:type="dxa"/>
              <w:bottom w:w="85" w:type="dxa"/>
              <w:right w:w="85" w:type="dxa"/>
            </w:tcMar>
          </w:tcPr>
          <w:p w14:paraId="5D282C33">
            <w:pPr>
              <w:spacing w:before="40" w:after="60" w:line="312" w:lineRule="auto"/>
              <w:ind w:firstLine="0"/>
              <w:jc w:val="left"/>
            </w:pPr>
            <w:r>
              <w:rPr>
                <w:rFonts w:ascii="Times New Roman" w:hAnsi="Times New Roman" w:eastAsia="Times New Roman" w:cs="Times New Roman"/>
                <w:b w:val="0"/>
                <w:sz w:val="28"/>
              </w:rPr>
              <w:t>falls Back To Yahoo Fundamentals With Field Level Provenance</w:t>
            </w:r>
          </w:p>
        </w:tc>
        <w:tc>
          <w:tcPr>
            <w:tcW w:w="1361" w:type="dxa"/>
            <w:tcMar>
              <w:top w:w="85" w:type="dxa"/>
              <w:left w:w="85" w:type="dxa"/>
              <w:bottom w:w="85" w:type="dxa"/>
              <w:right w:w="85" w:type="dxa"/>
            </w:tcMar>
          </w:tcPr>
          <w:p w14:paraId="508A2E25">
            <w:pPr>
              <w:spacing w:before="40" w:after="60" w:line="312" w:lineRule="auto"/>
              <w:ind w:firstLine="0"/>
              <w:jc w:val="left"/>
            </w:pPr>
            <w:r>
              <w:rPr>
                <w:rFonts w:ascii="Times New Roman" w:hAnsi="Times New Roman" w:eastAsia="Times New Roman" w:cs="Times New Roman"/>
                <w:b w:val="0"/>
                <w:sz w:val="28"/>
              </w:rPr>
              <w:t>Đạt</w:t>
            </w:r>
          </w:p>
        </w:tc>
        <w:tc>
          <w:tcPr>
            <w:tcW w:w="1304" w:type="dxa"/>
            <w:tcMar>
              <w:top w:w="85" w:type="dxa"/>
              <w:left w:w="85" w:type="dxa"/>
              <w:bottom w:w="85" w:type="dxa"/>
              <w:right w:w="85" w:type="dxa"/>
            </w:tcMar>
          </w:tcPr>
          <w:p w14:paraId="59717B3E">
            <w:pPr>
              <w:spacing w:before="40" w:after="60" w:line="312" w:lineRule="auto"/>
              <w:ind w:firstLine="0"/>
              <w:jc w:val="left"/>
            </w:pPr>
            <w:r>
              <w:rPr>
                <w:rFonts w:ascii="Times New Roman" w:hAnsi="Times New Roman" w:eastAsia="Times New Roman" w:cs="Times New Roman"/>
                <w:b w:val="0"/>
                <w:sz w:val="28"/>
              </w:rPr>
              <w:t>0.167</w:t>
            </w:r>
          </w:p>
        </w:tc>
      </w:tr>
    </w:tbl>
    <w:p w14:paraId="057D4005">
      <w:pPr>
        <w:spacing w:after="0"/>
      </w:pPr>
    </w:p>
    <w:p w14:paraId="71B754FC">
      <w:r>
        <w:rPr>
          <w:rFonts w:ascii="Times New Roman" w:hAnsi="Times New Roman" w:eastAsia="Times New Roman" w:cs="Times New Roman"/>
        </w:rPr>
        <w:t>Nhóm dịch vụ dữ liệu thị trường. Thời gian đáp ứng và hạn mức nhà cung cấp cần đo riêng khi vận hành.</w:t>
      </w:r>
    </w:p>
    <w:p w14:paraId="262D17F6">
      <w:pPr>
        <w:pStyle w:val="16"/>
        <w:keepNext/>
      </w:pPr>
      <w:r>
        <w:rPr>
          <w:rFonts w:ascii="Times New Roman" w:hAnsi="Times New Roman" w:eastAsia="Times New Roman" w:cs="Times New Roman"/>
        </w:rPr>
        <w:t>Bảng 3.29. Kết quả PortfolioDeepAnalysisServiceTest</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06"/>
        <w:gridCol w:w="1361"/>
        <w:gridCol w:w="1304"/>
      </w:tblGrid>
      <w:tr w14:paraId="6CCC3E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06" w:type="dxa"/>
            <w:shd w:val="clear" w:color="auto" w:fill="E7EDF3"/>
            <w:tcMar>
              <w:top w:w="85" w:type="dxa"/>
              <w:left w:w="85" w:type="dxa"/>
              <w:bottom w:w="85" w:type="dxa"/>
              <w:right w:w="85" w:type="dxa"/>
            </w:tcMar>
          </w:tcPr>
          <w:p w14:paraId="02F9CA1F">
            <w:pPr>
              <w:keepNext/>
              <w:spacing w:before="40" w:after="60" w:line="312" w:lineRule="auto"/>
              <w:ind w:firstLine="0"/>
              <w:jc w:val="left"/>
            </w:pPr>
            <w:r>
              <w:rPr>
                <w:rFonts w:ascii="Times New Roman" w:hAnsi="Times New Roman" w:eastAsia="Times New Roman" w:cs="Times New Roman"/>
                <w:b/>
                <w:sz w:val="28"/>
              </w:rPr>
              <w:t>Ca kiểm thử trong mã nguồn</w:t>
            </w:r>
          </w:p>
        </w:tc>
        <w:tc>
          <w:tcPr>
            <w:tcW w:w="1361" w:type="dxa"/>
            <w:shd w:val="clear" w:color="auto" w:fill="E7EDF3"/>
            <w:tcMar>
              <w:top w:w="85" w:type="dxa"/>
              <w:left w:w="85" w:type="dxa"/>
              <w:bottom w:w="85" w:type="dxa"/>
              <w:right w:w="85" w:type="dxa"/>
            </w:tcMar>
          </w:tcPr>
          <w:p w14:paraId="70B1822E">
            <w:pPr>
              <w:keepNext/>
              <w:spacing w:before="40" w:after="60" w:line="312" w:lineRule="auto"/>
              <w:ind w:firstLine="0"/>
              <w:jc w:val="left"/>
            </w:pPr>
            <w:r>
              <w:rPr>
                <w:rFonts w:ascii="Times New Roman" w:hAnsi="Times New Roman" w:eastAsia="Times New Roman" w:cs="Times New Roman"/>
                <w:b/>
                <w:sz w:val="28"/>
              </w:rPr>
              <w:t>Trạng thái</w:t>
            </w:r>
          </w:p>
        </w:tc>
        <w:tc>
          <w:tcPr>
            <w:tcW w:w="1304" w:type="dxa"/>
            <w:shd w:val="clear" w:color="auto" w:fill="E7EDF3"/>
            <w:tcMar>
              <w:top w:w="85" w:type="dxa"/>
              <w:left w:w="85" w:type="dxa"/>
              <w:bottom w:w="85" w:type="dxa"/>
              <w:right w:w="85" w:type="dxa"/>
            </w:tcMar>
          </w:tcPr>
          <w:p w14:paraId="49802CAE">
            <w:pPr>
              <w:keepNext/>
              <w:spacing w:before="40" w:after="60" w:line="312" w:lineRule="auto"/>
              <w:ind w:firstLine="0"/>
              <w:jc w:val="left"/>
            </w:pPr>
            <w:r>
              <w:rPr>
                <w:rFonts w:ascii="Times New Roman" w:hAnsi="Times New Roman" w:eastAsia="Times New Roman" w:cs="Times New Roman"/>
                <w:b/>
                <w:sz w:val="28"/>
              </w:rPr>
              <w:t>Giây</w:t>
            </w:r>
          </w:p>
        </w:tc>
      </w:tr>
      <w:tr w14:paraId="096203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06" w:type="dxa"/>
            <w:tcMar>
              <w:top w:w="85" w:type="dxa"/>
              <w:left w:w="85" w:type="dxa"/>
              <w:bottom w:w="85" w:type="dxa"/>
              <w:right w:w="85" w:type="dxa"/>
            </w:tcMar>
          </w:tcPr>
          <w:p w14:paraId="15C18A20">
            <w:pPr>
              <w:spacing w:before="40" w:after="60" w:line="312" w:lineRule="auto"/>
              <w:ind w:firstLine="0"/>
              <w:jc w:val="left"/>
            </w:pPr>
            <w:r>
              <w:rPr>
                <w:rFonts w:ascii="Times New Roman" w:hAnsi="Times New Roman" w:eastAsia="Times New Roman" w:cs="Times New Roman"/>
                <w:b w:val="0"/>
                <w:sz w:val="28"/>
              </w:rPr>
              <w:t>builds Overview And Rolling Metrics From Snapshots</w:t>
            </w:r>
          </w:p>
        </w:tc>
        <w:tc>
          <w:tcPr>
            <w:tcW w:w="1361" w:type="dxa"/>
            <w:tcMar>
              <w:top w:w="85" w:type="dxa"/>
              <w:left w:w="85" w:type="dxa"/>
              <w:bottom w:w="85" w:type="dxa"/>
              <w:right w:w="85" w:type="dxa"/>
            </w:tcMar>
          </w:tcPr>
          <w:p w14:paraId="11C1CB83">
            <w:pPr>
              <w:spacing w:before="40" w:after="60" w:line="312" w:lineRule="auto"/>
              <w:ind w:firstLine="0"/>
              <w:jc w:val="left"/>
            </w:pPr>
            <w:r>
              <w:rPr>
                <w:rFonts w:ascii="Times New Roman" w:hAnsi="Times New Roman" w:eastAsia="Times New Roman" w:cs="Times New Roman"/>
                <w:b w:val="0"/>
                <w:sz w:val="28"/>
              </w:rPr>
              <w:t>Đạt</w:t>
            </w:r>
          </w:p>
        </w:tc>
        <w:tc>
          <w:tcPr>
            <w:tcW w:w="1304" w:type="dxa"/>
            <w:tcMar>
              <w:top w:w="85" w:type="dxa"/>
              <w:left w:w="85" w:type="dxa"/>
              <w:bottom w:w="85" w:type="dxa"/>
              <w:right w:w="85" w:type="dxa"/>
            </w:tcMar>
          </w:tcPr>
          <w:p w14:paraId="4771A46A">
            <w:pPr>
              <w:spacing w:before="40" w:after="60" w:line="312" w:lineRule="auto"/>
              <w:ind w:firstLine="0"/>
              <w:jc w:val="left"/>
            </w:pPr>
            <w:r>
              <w:rPr>
                <w:rFonts w:ascii="Times New Roman" w:hAnsi="Times New Roman" w:eastAsia="Times New Roman" w:cs="Times New Roman"/>
                <w:b w:val="0"/>
                <w:sz w:val="28"/>
              </w:rPr>
              <w:t>0.364</w:t>
            </w:r>
          </w:p>
        </w:tc>
      </w:tr>
    </w:tbl>
    <w:p w14:paraId="580200F1">
      <w:pPr>
        <w:spacing w:after="0"/>
      </w:pPr>
    </w:p>
    <w:p w14:paraId="38036D02">
      <w:r>
        <w:rPr>
          <w:rFonts w:ascii="Times New Roman" w:hAnsi="Times New Roman" w:eastAsia="Times New Roman" w:cs="Times New Roman"/>
        </w:rPr>
        <w:t>Nhóm tổng hợp phân tích. Không suy ra hiệu quả đầu tư hoặc độ chính xác mọi kết luận từ kết quả unit test.</w:t>
      </w:r>
    </w:p>
    <w:p w14:paraId="1B8CB2FE">
      <w:pPr>
        <w:pStyle w:val="16"/>
        <w:keepNext/>
      </w:pPr>
      <w:r>
        <w:rPr>
          <w:rFonts w:ascii="Times New Roman" w:hAnsi="Times New Roman" w:eastAsia="Times New Roman" w:cs="Times New Roman"/>
        </w:rPr>
        <w:t>Bảng 3.30. Kết quả AdminBootstrapServiceTest</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06"/>
        <w:gridCol w:w="1361"/>
        <w:gridCol w:w="1304"/>
      </w:tblGrid>
      <w:tr w14:paraId="7F2F99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06" w:type="dxa"/>
            <w:shd w:val="clear" w:color="auto" w:fill="E7EDF3"/>
            <w:tcMar>
              <w:top w:w="85" w:type="dxa"/>
              <w:left w:w="85" w:type="dxa"/>
              <w:bottom w:w="85" w:type="dxa"/>
              <w:right w:w="85" w:type="dxa"/>
            </w:tcMar>
          </w:tcPr>
          <w:p w14:paraId="4CA60827">
            <w:pPr>
              <w:keepNext/>
              <w:spacing w:before="40" w:after="60" w:line="312" w:lineRule="auto"/>
              <w:ind w:firstLine="0"/>
              <w:jc w:val="left"/>
            </w:pPr>
            <w:r>
              <w:rPr>
                <w:rFonts w:ascii="Times New Roman" w:hAnsi="Times New Roman" w:eastAsia="Times New Roman" w:cs="Times New Roman"/>
                <w:b/>
                <w:sz w:val="28"/>
              </w:rPr>
              <w:t>Ca kiểm thử trong mã nguồn</w:t>
            </w:r>
          </w:p>
        </w:tc>
        <w:tc>
          <w:tcPr>
            <w:tcW w:w="1361" w:type="dxa"/>
            <w:shd w:val="clear" w:color="auto" w:fill="E7EDF3"/>
            <w:tcMar>
              <w:top w:w="85" w:type="dxa"/>
              <w:left w:w="85" w:type="dxa"/>
              <w:bottom w:w="85" w:type="dxa"/>
              <w:right w:w="85" w:type="dxa"/>
            </w:tcMar>
          </w:tcPr>
          <w:p w14:paraId="1B42CDB8">
            <w:pPr>
              <w:keepNext/>
              <w:spacing w:before="40" w:after="60" w:line="312" w:lineRule="auto"/>
              <w:ind w:firstLine="0"/>
              <w:jc w:val="left"/>
            </w:pPr>
            <w:r>
              <w:rPr>
                <w:rFonts w:ascii="Times New Roman" w:hAnsi="Times New Roman" w:eastAsia="Times New Roman" w:cs="Times New Roman"/>
                <w:b/>
                <w:sz w:val="28"/>
              </w:rPr>
              <w:t>Trạng thái</w:t>
            </w:r>
          </w:p>
        </w:tc>
        <w:tc>
          <w:tcPr>
            <w:tcW w:w="1304" w:type="dxa"/>
            <w:shd w:val="clear" w:color="auto" w:fill="E7EDF3"/>
            <w:tcMar>
              <w:top w:w="85" w:type="dxa"/>
              <w:left w:w="85" w:type="dxa"/>
              <w:bottom w:w="85" w:type="dxa"/>
              <w:right w:w="85" w:type="dxa"/>
            </w:tcMar>
          </w:tcPr>
          <w:p w14:paraId="77E9F72D">
            <w:pPr>
              <w:keepNext/>
              <w:spacing w:before="40" w:after="60" w:line="312" w:lineRule="auto"/>
              <w:ind w:firstLine="0"/>
              <w:jc w:val="left"/>
            </w:pPr>
            <w:r>
              <w:rPr>
                <w:rFonts w:ascii="Times New Roman" w:hAnsi="Times New Roman" w:eastAsia="Times New Roman" w:cs="Times New Roman"/>
                <w:b/>
                <w:sz w:val="28"/>
              </w:rPr>
              <w:t>Giây</w:t>
            </w:r>
          </w:p>
        </w:tc>
      </w:tr>
      <w:tr w14:paraId="5C3DF3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06" w:type="dxa"/>
            <w:tcMar>
              <w:top w:w="85" w:type="dxa"/>
              <w:left w:w="85" w:type="dxa"/>
              <w:bottom w:w="85" w:type="dxa"/>
              <w:right w:w="85" w:type="dxa"/>
            </w:tcMar>
          </w:tcPr>
          <w:p w14:paraId="0E741E6D">
            <w:pPr>
              <w:spacing w:before="40" w:after="60" w:line="312" w:lineRule="auto"/>
              <w:ind w:firstLine="0"/>
              <w:jc w:val="left"/>
            </w:pPr>
            <w:r>
              <w:rPr>
                <w:rFonts w:ascii="Times New Roman" w:hAnsi="Times New Roman" w:eastAsia="Times New Roman" w:cs="Times New Roman"/>
                <w:b w:val="0"/>
                <w:sz w:val="28"/>
              </w:rPr>
              <w:t>promotes Existing Account Without Changing Its Password</w:t>
            </w:r>
          </w:p>
        </w:tc>
        <w:tc>
          <w:tcPr>
            <w:tcW w:w="1361" w:type="dxa"/>
            <w:tcMar>
              <w:top w:w="85" w:type="dxa"/>
              <w:left w:w="85" w:type="dxa"/>
              <w:bottom w:w="85" w:type="dxa"/>
              <w:right w:w="85" w:type="dxa"/>
            </w:tcMar>
          </w:tcPr>
          <w:p w14:paraId="6FC935D4">
            <w:pPr>
              <w:spacing w:before="40" w:after="60" w:line="312" w:lineRule="auto"/>
              <w:ind w:firstLine="0"/>
              <w:jc w:val="left"/>
            </w:pPr>
            <w:r>
              <w:rPr>
                <w:rFonts w:ascii="Times New Roman" w:hAnsi="Times New Roman" w:eastAsia="Times New Roman" w:cs="Times New Roman"/>
                <w:b w:val="0"/>
                <w:sz w:val="28"/>
              </w:rPr>
              <w:t>Đạt</w:t>
            </w:r>
          </w:p>
        </w:tc>
        <w:tc>
          <w:tcPr>
            <w:tcW w:w="1304" w:type="dxa"/>
            <w:tcMar>
              <w:top w:w="85" w:type="dxa"/>
              <w:left w:w="85" w:type="dxa"/>
              <w:bottom w:w="85" w:type="dxa"/>
              <w:right w:w="85" w:type="dxa"/>
            </w:tcMar>
          </w:tcPr>
          <w:p w14:paraId="341171F3">
            <w:pPr>
              <w:spacing w:before="40" w:after="60" w:line="312" w:lineRule="auto"/>
              <w:ind w:firstLine="0"/>
              <w:jc w:val="left"/>
            </w:pPr>
            <w:r>
              <w:rPr>
                <w:rFonts w:ascii="Times New Roman" w:hAnsi="Times New Roman" w:eastAsia="Times New Roman" w:cs="Times New Roman"/>
                <w:b w:val="0"/>
                <w:sz w:val="28"/>
              </w:rPr>
              <w:t>0.104</w:t>
            </w:r>
          </w:p>
        </w:tc>
      </w:tr>
      <w:tr w14:paraId="200F64B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06" w:type="dxa"/>
            <w:tcMar>
              <w:top w:w="85" w:type="dxa"/>
              <w:left w:w="85" w:type="dxa"/>
              <w:bottom w:w="85" w:type="dxa"/>
              <w:right w:w="85" w:type="dxa"/>
            </w:tcMar>
          </w:tcPr>
          <w:p w14:paraId="7379EC1B">
            <w:pPr>
              <w:spacing w:before="40" w:after="60" w:line="312" w:lineRule="auto"/>
              <w:ind w:firstLine="0"/>
              <w:jc w:val="left"/>
            </w:pPr>
            <w:r>
              <w:rPr>
                <w:rFonts w:ascii="Times New Roman" w:hAnsi="Times New Roman" w:eastAsia="Times New Roman" w:cs="Times New Roman"/>
                <w:b w:val="0"/>
                <w:sz w:val="28"/>
              </w:rPr>
              <w:t>creates Admin When Configured Email Does Not Exist</w:t>
            </w:r>
          </w:p>
        </w:tc>
        <w:tc>
          <w:tcPr>
            <w:tcW w:w="1361" w:type="dxa"/>
            <w:tcMar>
              <w:top w:w="85" w:type="dxa"/>
              <w:left w:w="85" w:type="dxa"/>
              <w:bottom w:w="85" w:type="dxa"/>
              <w:right w:w="85" w:type="dxa"/>
            </w:tcMar>
          </w:tcPr>
          <w:p w14:paraId="10124940">
            <w:pPr>
              <w:spacing w:before="40" w:after="60" w:line="312" w:lineRule="auto"/>
              <w:ind w:firstLine="0"/>
              <w:jc w:val="left"/>
            </w:pPr>
            <w:r>
              <w:rPr>
                <w:rFonts w:ascii="Times New Roman" w:hAnsi="Times New Roman" w:eastAsia="Times New Roman" w:cs="Times New Roman"/>
                <w:b w:val="0"/>
                <w:sz w:val="28"/>
              </w:rPr>
              <w:t>Đạt</w:t>
            </w:r>
          </w:p>
        </w:tc>
        <w:tc>
          <w:tcPr>
            <w:tcW w:w="1304" w:type="dxa"/>
            <w:tcMar>
              <w:top w:w="85" w:type="dxa"/>
              <w:left w:w="85" w:type="dxa"/>
              <w:bottom w:w="85" w:type="dxa"/>
              <w:right w:w="85" w:type="dxa"/>
            </w:tcMar>
          </w:tcPr>
          <w:p w14:paraId="773DF2BD">
            <w:pPr>
              <w:spacing w:before="40" w:after="60" w:line="312" w:lineRule="auto"/>
              <w:ind w:firstLine="0"/>
              <w:jc w:val="left"/>
            </w:pPr>
            <w:r>
              <w:rPr>
                <w:rFonts w:ascii="Times New Roman" w:hAnsi="Times New Roman" w:eastAsia="Times New Roman" w:cs="Times New Roman"/>
                <w:b w:val="0"/>
                <w:sz w:val="28"/>
              </w:rPr>
              <w:t>0.007</w:t>
            </w:r>
          </w:p>
        </w:tc>
      </w:tr>
      <w:tr w14:paraId="5C6279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06" w:type="dxa"/>
            <w:tcMar>
              <w:top w:w="85" w:type="dxa"/>
              <w:left w:w="85" w:type="dxa"/>
              <w:bottom w:w="85" w:type="dxa"/>
              <w:right w:w="85" w:type="dxa"/>
            </w:tcMar>
          </w:tcPr>
          <w:p w14:paraId="083010FE">
            <w:pPr>
              <w:spacing w:before="40" w:after="60" w:line="312" w:lineRule="auto"/>
              <w:ind w:firstLine="0"/>
              <w:jc w:val="left"/>
            </w:pPr>
            <w:r>
              <w:rPr>
                <w:rFonts w:ascii="Times New Roman" w:hAnsi="Times New Roman" w:eastAsia="Times New Roman" w:cs="Times New Roman"/>
                <w:b w:val="0"/>
                <w:sz w:val="28"/>
              </w:rPr>
              <w:t>rejects Bootstrap Without An Email</w:t>
            </w:r>
          </w:p>
        </w:tc>
        <w:tc>
          <w:tcPr>
            <w:tcW w:w="1361" w:type="dxa"/>
            <w:tcMar>
              <w:top w:w="85" w:type="dxa"/>
              <w:left w:w="85" w:type="dxa"/>
              <w:bottom w:w="85" w:type="dxa"/>
              <w:right w:w="85" w:type="dxa"/>
            </w:tcMar>
          </w:tcPr>
          <w:p w14:paraId="070448D1">
            <w:pPr>
              <w:spacing w:before="40" w:after="60" w:line="312" w:lineRule="auto"/>
              <w:ind w:firstLine="0"/>
              <w:jc w:val="left"/>
            </w:pPr>
            <w:r>
              <w:rPr>
                <w:rFonts w:ascii="Times New Roman" w:hAnsi="Times New Roman" w:eastAsia="Times New Roman" w:cs="Times New Roman"/>
                <w:b w:val="0"/>
                <w:sz w:val="28"/>
              </w:rPr>
              <w:t>Đạt</w:t>
            </w:r>
          </w:p>
        </w:tc>
        <w:tc>
          <w:tcPr>
            <w:tcW w:w="1304" w:type="dxa"/>
            <w:tcMar>
              <w:top w:w="85" w:type="dxa"/>
              <w:left w:w="85" w:type="dxa"/>
              <w:bottom w:w="85" w:type="dxa"/>
              <w:right w:w="85" w:type="dxa"/>
            </w:tcMar>
          </w:tcPr>
          <w:p w14:paraId="17EEFC44">
            <w:pPr>
              <w:spacing w:before="40" w:after="60" w:line="312" w:lineRule="auto"/>
              <w:ind w:firstLine="0"/>
              <w:jc w:val="left"/>
            </w:pPr>
            <w:r>
              <w:rPr>
                <w:rFonts w:ascii="Times New Roman" w:hAnsi="Times New Roman" w:eastAsia="Times New Roman" w:cs="Times New Roman"/>
                <w:b w:val="0"/>
                <w:sz w:val="28"/>
              </w:rPr>
              <w:t>0.006</w:t>
            </w:r>
          </w:p>
        </w:tc>
      </w:tr>
    </w:tbl>
    <w:p w14:paraId="053F0DB8">
      <w:pPr>
        <w:spacing w:after="0"/>
      </w:pPr>
    </w:p>
    <w:p w14:paraId="78522E69">
      <w:r>
        <w:rPr>
          <w:rFonts w:ascii="Times New Roman" w:hAnsi="Times New Roman" w:eastAsia="Times New Roman" w:cs="Times New Roman"/>
        </w:rPr>
        <w:t>Nhóm khởi tạo quản trị viên. Không bật bootstrap mặc định khi bàn giao; thông tin quản trị cần được quản lý riêng.</w:t>
      </w:r>
    </w:p>
    <w:p w14:paraId="302FC03E">
      <w:pPr>
        <w:pStyle w:val="16"/>
        <w:keepNext/>
      </w:pPr>
      <w:r>
        <w:rPr>
          <w:rFonts w:ascii="Times New Roman" w:hAnsi="Times New Roman" w:eastAsia="Times New Roman" w:cs="Times New Roman"/>
        </w:rPr>
        <w:t>Bảng 3.31. Kết quả PortfolioSnapshotBackfillServiceTest</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06"/>
        <w:gridCol w:w="1361"/>
        <w:gridCol w:w="1304"/>
      </w:tblGrid>
      <w:tr w14:paraId="39EAC9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06" w:type="dxa"/>
            <w:shd w:val="clear" w:color="auto" w:fill="E7EDF3"/>
            <w:tcMar>
              <w:top w:w="85" w:type="dxa"/>
              <w:left w:w="85" w:type="dxa"/>
              <w:bottom w:w="85" w:type="dxa"/>
              <w:right w:w="85" w:type="dxa"/>
            </w:tcMar>
          </w:tcPr>
          <w:p w14:paraId="2D76C457">
            <w:pPr>
              <w:keepNext/>
              <w:spacing w:before="40" w:after="60" w:line="312" w:lineRule="auto"/>
              <w:ind w:firstLine="0"/>
              <w:jc w:val="left"/>
            </w:pPr>
            <w:r>
              <w:rPr>
                <w:rFonts w:ascii="Times New Roman" w:hAnsi="Times New Roman" w:eastAsia="Times New Roman" w:cs="Times New Roman"/>
                <w:b/>
                <w:sz w:val="28"/>
              </w:rPr>
              <w:t>Ca kiểm thử trong mã nguồn</w:t>
            </w:r>
          </w:p>
        </w:tc>
        <w:tc>
          <w:tcPr>
            <w:tcW w:w="1361" w:type="dxa"/>
            <w:shd w:val="clear" w:color="auto" w:fill="E7EDF3"/>
            <w:tcMar>
              <w:top w:w="85" w:type="dxa"/>
              <w:left w:w="85" w:type="dxa"/>
              <w:bottom w:w="85" w:type="dxa"/>
              <w:right w:w="85" w:type="dxa"/>
            </w:tcMar>
          </w:tcPr>
          <w:p w14:paraId="3886A6FC">
            <w:pPr>
              <w:keepNext/>
              <w:spacing w:before="40" w:after="60" w:line="312" w:lineRule="auto"/>
              <w:ind w:firstLine="0"/>
              <w:jc w:val="left"/>
            </w:pPr>
            <w:r>
              <w:rPr>
                <w:rFonts w:ascii="Times New Roman" w:hAnsi="Times New Roman" w:eastAsia="Times New Roman" w:cs="Times New Roman"/>
                <w:b/>
                <w:sz w:val="28"/>
              </w:rPr>
              <w:t>Trạng thái</w:t>
            </w:r>
          </w:p>
        </w:tc>
        <w:tc>
          <w:tcPr>
            <w:tcW w:w="1304" w:type="dxa"/>
            <w:shd w:val="clear" w:color="auto" w:fill="E7EDF3"/>
            <w:tcMar>
              <w:top w:w="85" w:type="dxa"/>
              <w:left w:w="85" w:type="dxa"/>
              <w:bottom w:w="85" w:type="dxa"/>
              <w:right w:w="85" w:type="dxa"/>
            </w:tcMar>
          </w:tcPr>
          <w:p w14:paraId="3225CE28">
            <w:pPr>
              <w:keepNext/>
              <w:spacing w:before="40" w:after="60" w:line="312" w:lineRule="auto"/>
              <w:ind w:firstLine="0"/>
              <w:jc w:val="left"/>
            </w:pPr>
            <w:r>
              <w:rPr>
                <w:rFonts w:ascii="Times New Roman" w:hAnsi="Times New Roman" w:eastAsia="Times New Roman" w:cs="Times New Roman"/>
                <w:b/>
                <w:sz w:val="28"/>
              </w:rPr>
              <w:t>Giây</w:t>
            </w:r>
          </w:p>
        </w:tc>
      </w:tr>
      <w:tr w14:paraId="1CC887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06" w:type="dxa"/>
            <w:tcMar>
              <w:top w:w="85" w:type="dxa"/>
              <w:left w:w="85" w:type="dxa"/>
              <w:bottom w:w="85" w:type="dxa"/>
              <w:right w:w="85" w:type="dxa"/>
            </w:tcMar>
          </w:tcPr>
          <w:p w14:paraId="736157DA">
            <w:pPr>
              <w:spacing w:before="40" w:after="60" w:line="312" w:lineRule="auto"/>
              <w:ind w:firstLine="0"/>
              <w:jc w:val="left"/>
            </w:pPr>
            <w:r>
              <w:rPr>
                <w:rFonts w:ascii="Times New Roman" w:hAnsi="Times New Roman" w:eastAsia="Times New Roman" w:cs="Times New Roman"/>
                <w:b w:val="0"/>
                <w:sz w:val="28"/>
              </w:rPr>
              <w:t>rebuilds Snapshots From Transactions Instead Of Keeping Stale Rows</w:t>
            </w:r>
          </w:p>
        </w:tc>
        <w:tc>
          <w:tcPr>
            <w:tcW w:w="1361" w:type="dxa"/>
            <w:tcMar>
              <w:top w:w="85" w:type="dxa"/>
              <w:left w:w="85" w:type="dxa"/>
              <w:bottom w:w="85" w:type="dxa"/>
              <w:right w:w="85" w:type="dxa"/>
            </w:tcMar>
          </w:tcPr>
          <w:p w14:paraId="6877A9AA">
            <w:pPr>
              <w:spacing w:before="40" w:after="60" w:line="312" w:lineRule="auto"/>
              <w:ind w:firstLine="0"/>
              <w:jc w:val="left"/>
            </w:pPr>
            <w:r>
              <w:rPr>
                <w:rFonts w:ascii="Times New Roman" w:hAnsi="Times New Roman" w:eastAsia="Times New Roman" w:cs="Times New Roman"/>
                <w:b w:val="0"/>
                <w:sz w:val="28"/>
              </w:rPr>
              <w:t>Đạt</w:t>
            </w:r>
          </w:p>
        </w:tc>
        <w:tc>
          <w:tcPr>
            <w:tcW w:w="1304" w:type="dxa"/>
            <w:tcMar>
              <w:top w:w="85" w:type="dxa"/>
              <w:left w:w="85" w:type="dxa"/>
              <w:bottom w:w="85" w:type="dxa"/>
              <w:right w:w="85" w:type="dxa"/>
            </w:tcMar>
          </w:tcPr>
          <w:p w14:paraId="4ADCA751">
            <w:pPr>
              <w:spacing w:before="40" w:after="60" w:line="312" w:lineRule="auto"/>
              <w:ind w:firstLine="0"/>
              <w:jc w:val="left"/>
            </w:pPr>
            <w:r>
              <w:rPr>
                <w:rFonts w:ascii="Times New Roman" w:hAnsi="Times New Roman" w:eastAsia="Times New Roman" w:cs="Times New Roman"/>
                <w:b w:val="0"/>
                <w:sz w:val="28"/>
              </w:rPr>
              <w:t>0.963</w:t>
            </w:r>
          </w:p>
        </w:tc>
      </w:tr>
      <w:tr w14:paraId="7917E8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06" w:type="dxa"/>
            <w:tcMar>
              <w:top w:w="85" w:type="dxa"/>
              <w:left w:w="85" w:type="dxa"/>
              <w:bottom w:w="85" w:type="dxa"/>
              <w:right w:w="85" w:type="dxa"/>
            </w:tcMar>
          </w:tcPr>
          <w:p w14:paraId="7E86A437">
            <w:pPr>
              <w:spacing w:before="40" w:after="60" w:line="312" w:lineRule="auto"/>
              <w:ind w:firstLine="0"/>
              <w:jc w:val="left"/>
            </w:pPr>
            <w:r>
              <w:rPr>
                <w:rFonts w:ascii="Times New Roman" w:hAnsi="Times New Roman" w:eastAsia="Times New Roman" w:cs="Times New Roman"/>
                <w:b w:val="0"/>
                <w:sz w:val="28"/>
              </w:rPr>
              <w:t>clears Snapshots When Portfolio Has No Transactions</w:t>
            </w:r>
          </w:p>
        </w:tc>
        <w:tc>
          <w:tcPr>
            <w:tcW w:w="1361" w:type="dxa"/>
            <w:tcMar>
              <w:top w:w="85" w:type="dxa"/>
              <w:left w:w="85" w:type="dxa"/>
              <w:bottom w:w="85" w:type="dxa"/>
              <w:right w:w="85" w:type="dxa"/>
            </w:tcMar>
          </w:tcPr>
          <w:p w14:paraId="327A7DD4">
            <w:pPr>
              <w:spacing w:before="40" w:after="60" w:line="312" w:lineRule="auto"/>
              <w:ind w:firstLine="0"/>
              <w:jc w:val="left"/>
            </w:pPr>
            <w:r>
              <w:rPr>
                <w:rFonts w:ascii="Times New Roman" w:hAnsi="Times New Roman" w:eastAsia="Times New Roman" w:cs="Times New Roman"/>
                <w:b w:val="0"/>
                <w:sz w:val="28"/>
              </w:rPr>
              <w:t>Đạt</w:t>
            </w:r>
          </w:p>
        </w:tc>
        <w:tc>
          <w:tcPr>
            <w:tcW w:w="1304" w:type="dxa"/>
            <w:tcMar>
              <w:top w:w="85" w:type="dxa"/>
              <w:left w:w="85" w:type="dxa"/>
              <w:bottom w:w="85" w:type="dxa"/>
              <w:right w:w="85" w:type="dxa"/>
            </w:tcMar>
          </w:tcPr>
          <w:p w14:paraId="77215B58">
            <w:pPr>
              <w:spacing w:before="40" w:after="60" w:line="312" w:lineRule="auto"/>
              <w:ind w:firstLine="0"/>
              <w:jc w:val="left"/>
            </w:pPr>
            <w:r>
              <w:rPr>
                <w:rFonts w:ascii="Times New Roman" w:hAnsi="Times New Roman" w:eastAsia="Times New Roman" w:cs="Times New Roman"/>
                <w:b w:val="0"/>
                <w:sz w:val="28"/>
              </w:rPr>
              <w:t>0.007</w:t>
            </w:r>
          </w:p>
        </w:tc>
      </w:tr>
    </w:tbl>
    <w:p w14:paraId="7D8C615F">
      <w:pPr>
        <w:spacing w:after="0"/>
      </w:pPr>
    </w:p>
    <w:p w14:paraId="1C5800D8">
      <w:r>
        <w:rPr>
          <w:rFonts w:ascii="Times New Roman" w:hAnsi="Times New Roman" w:eastAsia="Times New Roman" w:cs="Times New Roman"/>
        </w:rPr>
        <w:t>Nhóm tái dựng điểm lịch sử. Độ đúng trên fixture không bảo đảm nguồn giá lịch sử bên ngoài luôn đầy đủ trong mọi lần chạy.</w:t>
      </w:r>
    </w:p>
    <w:p w14:paraId="39F35945">
      <w:pPr>
        <w:pStyle w:val="16"/>
        <w:keepNext/>
      </w:pPr>
      <w:r>
        <w:rPr>
          <w:rFonts w:ascii="Times New Roman" w:hAnsi="Times New Roman" w:eastAsia="Times New Roman" w:cs="Times New Roman"/>
        </w:rPr>
        <w:t>Bảng 3.32. Kết quả TaxLotServiceTest</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06"/>
        <w:gridCol w:w="1361"/>
        <w:gridCol w:w="1304"/>
      </w:tblGrid>
      <w:tr w14:paraId="5AF32C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06" w:type="dxa"/>
            <w:shd w:val="clear" w:color="auto" w:fill="E7EDF3"/>
            <w:tcMar>
              <w:top w:w="85" w:type="dxa"/>
              <w:left w:w="85" w:type="dxa"/>
              <w:bottom w:w="85" w:type="dxa"/>
              <w:right w:w="85" w:type="dxa"/>
            </w:tcMar>
          </w:tcPr>
          <w:p w14:paraId="443DD58D">
            <w:pPr>
              <w:keepNext/>
              <w:spacing w:before="40" w:after="60" w:line="312" w:lineRule="auto"/>
              <w:ind w:firstLine="0"/>
              <w:jc w:val="left"/>
            </w:pPr>
            <w:r>
              <w:rPr>
                <w:rFonts w:ascii="Times New Roman" w:hAnsi="Times New Roman" w:eastAsia="Times New Roman" w:cs="Times New Roman"/>
                <w:b/>
                <w:sz w:val="28"/>
              </w:rPr>
              <w:t>Ca kiểm thử trong mã nguồn</w:t>
            </w:r>
          </w:p>
        </w:tc>
        <w:tc>
          <w:tcPr>
            <w:tcW w:w="1361" w:type="dxa"/>
            <w:shd w:val="clear" w:color="auto" w:fill="E7EDF3"/>
            <w:tcMar>
              <w:top w:w="85" w:type="dxa"/>
              <w:left w:w="85" w:type="dxa"/>
              <w:bottom w:w="85" w:type="dxa"/>
              <w:right w:w="85" w:type="dxa"/>
            </w:tcMar>
          </w:tcPr>
          <w:p w14:paraId="04DF76F4">
            <w:pPr>
              <w:keepNext/>
              <w:spacing w:before="40" w:after="60" w:line="312" w:lineRule="auto"/>
              <w:ind w:firstLine="0"/>
              <w:jc w:val="left"/>
            </w:pPr>
            <w:r>
              <w:rPr>
                <w:rFonts w:ascii="Times New Roman" w:hAnsi="Times New Roman" w:eastAsia="Times New Roman" w:cs="Times New Roman"/>
                <w:b/>
                <w:sz w:val="28"/>
              </w:rPr>
              <w:t>Trạng thái</w:t>
            </w:r>
          </w:p>
        </w:tc>
        <w:tc>
          <w:tcPr>
            <w:tcW w:w="1304" w:type="dxa"/>
            <w:shd w:val="clear" w:color="auto" w:fill="E7EDF3"/>
            <w:tcMar>
              <w:top w:w="85" w:type="dxa"/>
              <w:left w:w="85" w:type="dxa"/>
              <w:bottom w:w="85" w:type="dxa"/>
              <w:right w:w="85" w:type="dxa"/>
            </w:tcMar>
          </w:tcPr>
          <w:p w14:paraId="01D3D8F9">
            <w:pPr>
              <w:keepNext/>
              <w:spacing w:before="40" w:after="60" w:line="312" w:lineRule="auto"/>
              <w:ind w:firstLine="0"/>
              <w:jc w:val="left"/>
            </w:pPr>
            <w:r>
              <w:rPr>
                <w:rFonts w:ascii="Times New Roman" w:hAnsi="Times New Roman" w:eastAsia="Times New Roman" w:cs="Times New Roman"/>
                <w:b/>
                <w:sz w:val="28"/>
              </w:rPr>
              <w:t>Giây</w:t>
            </w:r>
          </w:p>
        </w:tc>
      </w:tr>
      <w:tr w14:paraId="23208E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06" w:type="dxa"/>
            <w:tcMar>
              <w:top w:w="85" w:type="dxa"/>
              <w:left w:w="85" w:type="dxa"/>
              <w:bottom w:w="85" w:type="dxa"/>
              <w:right w:w="85" w:type="dxa"/>
            </w:tcMar>
          </w:tcPr>
          <w:p w14:paraId="369EAC83">
            <w:pPr>
              <w:spacing w:before="40" w:after="60" w:line="312" w:lineRule="auto"/>
              <w:ind w:firstLine="0"/>
              <w:jc w:val="left"/>
            </w:pPr>
            <w:r>
              <w:rPr>
                <w:rFonts w:ascii="Times New Roman" w:hAnsi="Times New Roman" w:eastAsia="Times New Roman" w:cs="Times New Roman"/>
                <w:b w:val="0"/>
                <w:sz w:val="28"/>
              </w:rPr>
              <w:t>test Fifo Realized Pnl Calculation</w:t>
            </w:r>
          </w:p>
        </w:tc>
        <w:tc>
          <w:tcPr>
            <w:tcW w:w="1361" w:type="dxa"/>
            <w:tcMar>
              <w:top w:w="85" w:type="dxa"/>
              <w:left w:w="85" w:type="dxa"/>
              <w:bottom w:w="85" w:type="dxa"/>
              <w:right w:w="85" w:type="dxa"/>
            </w:tcMar>
          </w:tcPr>
          <w:p w14:paraId="606A80A3">
            <w:pPr>
              <w:spacing w:before="40" w:after="60" w:line="312" w:lineRule="auto"/>
              <w:ind w:firstLine="0"/>
              <w:jc w:val="left"/>
            </w:pPr>
            <w:r>
              <w:rPr>
                <w:rFonts w:ascii="Times New Roman" w:hAnsi="Times New Roman" w:eastAsia="Times New Roman" w:cs="Times New Roman"/>
                <w:b w:val="0"/>
                <w:sz w:val="28"/>
              </w:rPr>
              <w:t>Đạt</w:t>
            </w:r>
          </w:p>
        </w:tc>
        <w:tc>
          <w:tcPr>
            <w:tcW w:w="1304" w:type="dxa"/>
            <w:tcMar>
              <w:top w:w="85" w:type="dxa"/>
              <w:left w:w="85" w:type="dxa"/>
              <w:bottom w:w="85" w:type="dxa"/>
              <w:right w:w="85" w:type="dxa"/>
            </w:tcMar>
          </w:tcPr>
          <w:p w14:paraId="1C9DDC42">
            <w:pPr>
              <w:spacing w:before="40" w:after="60" w:line="312" w:lineRule="auto"/>
              <w:ind w:firstLine="0"/>
              <w:jc w:val="left"/>
            </w:pPr>
            <w:r>
              <w:rPr>
                <w:rFonts w:ascii="Times New Roman" w:hAnsi="Times New Roman" w:eastAsia="Times New Roman" w:cs="Times New Roman"/>
                <w:b w:val="0"/>
                <w:sz w:val="28"/>
              </w:rPr>
              <w:t>0.044</w:t>
            </w:r>
          </w:p>
        </w:tc>
      </w:tr>
    </w:tbl>
    <w:p w14:paraId="522171CE">
      <w:pPr>
        <w:spacing w:after="0"/>
      </w:pPr>
    </w:p>
    <w:p w14:paraId="7BA3E0B2">
      <w:r>
        <w:rPr>
          <w:rFonts w:ascii="Times New Roman" w:hAnsi="Times New Roman" w:eastAsia="Times New Roman" w:cs="Times New Roman"/>
        </w:rPr>
        <w:t>Nhóm giá vốn theo lô. Cần mở rộng dữ liệu nhiều lần mua, bán qua lô, phí và thứ tự cùng ngày trước khi sử dụng cho tình huống nghiệp vụ phức tạp.</w:t>
      </w:r>
    </w:p>
    <w:p w14:paraId="088A0BFA">
      <w:pPr>
        <w:pStyle w:val="16"/>
        <w:keepNext/>
      </w:pPr>
      <w:r>
        <w:rPr>
          <w:rFonts w:ascii="Times New Roman" w:hAnsi="Times New Roman" w:eastAsia="Times New Roman" w:cs="Times New Roman"/>
        </w:rPr>
        <w:t>Bảng 3.33. Kết quả TransactionImportServiceTest</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06"/>
        <w:gridCol w:w="1361"/>
        <w:gridCol w:w="1304"/>
      </w:tblGrid>
      <w:tr w14:paraId="1DFE2FB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06" w:type="dxa"/>
            <w:shd w:val="clear" w:color="auto" w:fill="E7EDF3"/>
            <w:tcMar>
              <w:top w:w="85" w:type="dxa"/>
              <w:left w:w="85" w:type="dxa"/>
              <w:bottom w:w="85" w:type="dxa"/>
              <w:right w:w="85" w:type="dxa"/>
            </w:tcMar>
          </w:tcPr>
          <w:p w14:paraId="2F6076AA">
            <w:pPr>
              <w:keepNext/>
              <w:spacing w:before="40" w:after="60" w:line="312" w:lineRule="auto"/>
              <w:ind w:firstLine="0"/>
              <w:jc w:val="left"/>
            </w:pPr>
            <w:r>
              <w:rPr>
                <w:rFonts w:ascii="Times New Roman" w:hAnsi="Times New Roman" w:eastAsia="Times New Roman" w:cs="Times New Roman"/>
                <w:b/>
                <w:sz w:val="28"/>
              </w:rPr>
              <w:t>Ca kiểm thử trong mã nguồn</w:t>
            </w:r>
          </w:p>
        </w:tc>
        <w:tc>
          <w:tcPr>
            <w:tcW w:w="1361" w:type="dxa"/>
            <w:shd w:val="clear" w:color="auto" w:fill="E7EDF3"/>
            <w:tcMar>
              <w:top w:w="85" w:type="dxa"/>
              <w:left w:w="85" w:type="dxa"/>
              <w:bottom w:w="85" w:type="dxa"/>
              <w:right w:w="85" w:type="dxa"/>
            </w:tcMar>
          </w:tcPr>
          <w:p w14:paraId="7A9981BC">
            <w:pPr>
              <w:keepNext/>
              <w:spacing w:before="40" w:after="60" w:line="312" w:lineRule="auto"/>
              <w:ind w:firstLine="0"/>
              <w:jc w:val="left"/>
            </w:pPr>
            <w:r>
              <w:rPr>
                <w:rFonts w:ascii="Times New Roman" w:hAnsi="Times New Roman" w:eastAsia="Times New Roman" w:cs="Times New Roman"/>
                <w:b/>
                <w:sz w:val="28"/>
              </w:rPr>
              <w:t>Trạng thái</w:t>
            </w:r>
          </w:p>
        </w:tc>
        <w:tc>
          <w:tcPr>
            <w:tcW w:w="1304" w:type="dxa"/>
            <w:shd w:val="clear" w:color="auto" w:fill="E7EDF3"/>
            <w:tcMar>
              <w:top w:w="85" w:type="dxa"/>
              <w:left w:w="85" w:type="dxa"/>
              <w:bottom w:w="85" w:type="dxa"/>
              <w:right w:w="85" w:type="dxa"/>
            </w:tcMar>
          </w:tcPr>
          <w:p w14:paraId="0AC71879">
            <w:pPr>
              <w:keepNext/>
              <w:spacing w:before="40" w:after="60" w:line="312" w:lineRule="auto"/>
              <w:ind w:firstLine="0"/>
              <w:jc w:val="left"/>
            </w:pPr>
            <w:r>
              <w:rPr>
                <w:rFonts w:ascii="Times New Roman" w:hAnsi="Times New Roman" w:eastAsia="Times New Roman" w:cs="Times New Roman"/>
                <w:b/>
                <w:sz w:val="28"/>
              </w:rPr>
              <w:t>Giây</w:t>
            </w:r>
          </w:p>
        </w:tc>
      </w:tr>
      <w:tr w14:paraId="276A25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06" w:type="dxa"/>
            <w:tcMar>
              <w:top w:w="85" w:type="dxa"/>
              <w:left w:w="85" w:type="dxa"/>
              <w:bottom w:w="85" w:type="dxa"/>
              <w:right w:w="85" w:type="dxa"/>
            </w:tcMar>
          </w:tcPr>
          <w:p w14:paraId="1123A14D">
            <w:pPr>
              <w:spacing w:before="40" w:after="60" w:line="312" w:lineRule="auto"/>
              <w:ind w:firstLine="0"/>
              <w:jc w:val="left"/>
            </w:pPr>
            <w:r>
              <w:rPr>
                <w:rFonts w:ascii="Times New Roman" w:hAnsi="Times New Roman" w:eastAsia="Times New Roman" w:cs="Times New Roman"/>
                <w:b w:val="0"/>
                <w:sz w:val="28"/>
              </w:rPr>
              <w:t>preview Rejects More Than Five Hundred Rows</w:t>
            </w:r>
          </w:p>
        </w:tc>
        <w:tc>
          <w:tcPr>
            <w:tcW w:w="1361" w:type="dxa"/>
            <w:tcMar>
              <w:top w:w="85" w:type="dxa"/>
              <w:left w:w="85" w:type="dxa"/>
              <w:bottom w:w="85" w:type="dxa"/>
              <w:right w:w="85" w:type="dxa"/>
            </w:tcMar>
          </w:tcPr>
          <w:p w14:paraId="045F809F">
            <w:pPr>
              <w:spacing w:before="40" w:after="60" w:line="312" w:lineRule="auto"/>
              <w:ind w:firstLine="0"/>
              <w:jc w:val="left"/>
            </w:pPr>
            <w:r>
              <w:rPr>
                <w:rFonts w:ascii="Times New Roman" w:hAnsi="Times New Roman" w:eastAsia="Times New Roman" w:cs="Times New Roman"/>
                <w:b w:val="0"/>
                <w:sz w:val="28"/>
              </w:rPr>
              <w:t>Đạt</w:t>
            </w:r>
          </w:p>
        </w:tc>
        <w:tc>
          <w:tcPr>
            <w:tcW w:w="1304" w:type="dxa"/>
            <w:tcMar>
              <w:top w:w="85" w:type="dxa"/>
              <w:left w:w="85" w:type="dxa"/>
              <w:bottom w:w="85" w:type="dxa"/>
              <w:right w:w="85" w:type="dxa"/>
            </w:tcMar>
          </w:tcPr>
          <w:p w14:paraId="59F8BEA5">
            <w:pPr>
              <w:spacing w:before="40" w:after="60" w:line="312" w:lineRule="auto"/>
              <w:ind w:firstLine="0"/>
              <w:jc w:val="left"/>
            </w:pPr>
            <w:r>
              <w:rPr>
                <w:rFonts w:ascii="Times New Roman" w:hAnsi="Times New Roman" w:eastAsia="Times New Roman" w:cs="Times New Roman"/>
                <w:b w:val="0"/>
                <w:sz w:val="28"/>
              </w:rPr>
              <w:t>0.007</w:t>
            </w:r>
          </w:p>
        </w:tc>
      </w:tr>
      <w:tr w14:paraId="2CC56D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06" w:type="dxa"/>
            <w:tcMar>
              <w:top w:w="85" w:type="dxa"/>
              <w:left w:w="85" w:type="dxa"/>
              <w:bottom w:w="85" w:type="dxa"/>
              <w:right w:w="85" w:type="dxa"/>
            </w:tcMar>
          </w:tcPr>
          <w:p w14:paraId="4BFAF6F2">
            <w:pPr>
              <w:spacing w:before="40" w:after="60" w:line="312" w:lineRule="auto"/>
              <w:ind w:firstLine="0"/>
              <w:jc w:val="left"/>
            </w:pPr>
            <w:r>
              <w:rPr>
                <w:rFonts w:ascii="Times New Roman" w:hAnsi="Times New Roman" w:eastAsia="Times New Roman" w:cs="Times New Roman"/>
                <w:b w:val="0"/>
                <w:sz w:val="28"/>
              </w:rPr>
              <w:t>preview Reports Invalid Rows And Never Marks Them Ready</w:t>
            </w:r>
          </w:p>
        </w:tc>
        <w:tc>
          <w:tcPr>
            <w:tcW w:w="1361" w:type="dxa"/>
            <w:tcMar>
              <w:top w:w="85" w:type="dxa"/>
              <w:left w:w="85" w:type="dxa"/>
              <w:bottom w:w="85" w:type="dxa"/>
              <w:right w:w="85" w:type="dxa"/>
            </w:tcMar>
          </w:tcPr>
          <w:p w14:paraId="2BE1EFB2">
            <w:pPr>
              <w:spacing w:before="40" w:after="60" w:line="312" w:lineRule="auto"/>
              <w:ind w:firstLine="0"/>
              <w:jc w:val="left"/>
            </w:pPr>
            <w:r>
              <w:rPr>
                <w:rFonts w:ascii="Times New Roman" w:hAnsi="Times New Roman" w:eastAsia="Times New Roman" w:cs="Times New Roman"/>
                <w:b w:val="0"/>
                <w:sz w:val="28"/>
              </w:rPr>
              <w:t>Đạt</w:t>
            </w:r>
          </w:p>
        </w:tc>
        <w:tc>
          <w:tcPr>
            <w:tcW w:w="1304" w:type="dxa"/>
            <w:tcMar>
              <w:top w:w="85" w:type="dxa"/>
              <w:left w:w="85" w:type="dxa"/>
              <w:bottom w:w="85" w:type="dxa"/>
              <w:right w:w="85" w:type="dxa"/>
            </w:tcMar>
          </w:tcPr>
          <w:p w14:paraId="0F7FFB88">
            <w:pPr>
              <w:spacing w:before="40" w:after="60" w:line="312" w:lineRule="auto"/>
              <w:ind w:firstLine="0"/>
              <w:jc w:val="left"/>
            </w:pPr>
            <w:r>
              <w:rPr>
                <w:rFonts w:ascii="Times New Roman" w:hAnsi="Times New Roman" w:eastAsia="Times New Roman" w:cs="Times New Roman"/>
                <w:b w:val="0"/>
                <w:sz w:val="28"/>
              </w:rPr>
              <w:t>0.006</w:t>
            </w:r>
          </w:p>
        </w:tc>
      </w:tr>
      <w:tr w14:paraId="29507DF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06" w:type="dxa"/>
            <w:tcMar>
              <w:top w:w="85" w:type="dxa"/>
              <w:left w:w="85" w:type="dxa"/>
              <w:bottom w:w="85" w:type="dxa"/>
              <w:right w:w="85" w:type="dxa"/>
            </w:tcMar>
          </w:tcPr>
          <w:p w14:paraId="52D6EC8B">
            <w:pPr>
              <w:spacing w:before="40" w:after="60" w:line="312" w:lineRule="auto"/>
              <w:ind w:firstLine="0"/>
              <w:jc w:val="left"/>
            </w:pPr>
            <w:r>
              <w:rPr>
                <w:rFonts w:ascii="Times New Roman" w:hAnsi="Times New Roman" w:eastAsia="Times New Roman" w:cs="Times New Roman"/>
                <w:b w:val="0"/>
                <w:sz w:val="28"/>
              </w:rPr>
              <w:t>preview Normalizes Vietnamese Buy And Defaults Fee</w:t>
            </w:r>
          </w:p>
        </w:tc>
        <w:tc>
          <w:tcPr>
            <w:tcW w:w="1361" w:type="dxa"/>
            <w:tcMar>
              <w:top w:w="85" w:type="dxa"/>
              <w:left w:w="85" w:type="dxa"/>
              <w:bottom w:w="85" w:type="dxa"/>
              <w:right w:w="85" w:type="dxa"/>
            </w:tcMar>
          </w:tcPr>
          <w:p w14:paraId="74EBCE64">
            <w:pPr>
              <w:spacing w:before="40" w:after="60" w:line="312" w:lineRule="auto"/>
              <w:ind w:firstLine="0"/>
              <w:jc w:val="left"/>
            </w:pPr>
            <w:r>
              <w:rPr>
                <w:rFonts w:ascii="Times New Roman" w:hAnsi="Times New Roman" w:eastAsia="Times New Roman" w:cs="Times New Roman"/>
                <w:b w:val="0"/>
                <w:sz w:val="28"/>
              </w:rPr>
              <w:t>Đạt</w:t>
            </w:r>
          </w:p>
        </w:tc>
        <w:tc>
          <w:tcPr>
            <w:tcW w:w="1304" w:type="dxa"/>
            <w:tcMar>
              <w:top w:w="85" w:type="dxa"/>
              <w:left w:w="85" w:type="dxa"/>
              <w:bottom w:w="85" w:type="dxa"/>
              <w:right w:w="85" w:type="dxa"/>
            </w:tcMar>
          </w:tcPr>
          <w:p w14:paraId="6A9C7D06">
            <w:pPr>
              <w:spacing w:before="40" w:after="60" w:line="312" w:lineRule="auto"/>
              <w:ind w:firstLine="0"/>
              <w:jc w:val="left"/>
            </w:pPr>
            <w:r>
              <w:rPr>
                <w:rFonts w:ascii="Times New Roman" w:hAnsi="Times New Roman" w:eastAsia="Times New Roman" w:cs="Times New Roman"/>
                <w:b w:val="0"/>
                <w:sz w:val="28"/>
              </w:rPr>
              <w:t>0.018</w:t>
            </w:r>
          </w:p>
        </w:tc>
      </w:tr>
    </w:tbl>
    <w:p w14:paraId="13BE75BB">
      <w:pPr>
        <w:spacing w:after="0"/>
      </w:pPr>
    </w:p>
    <w:p w14:paraId="1B8B0554">
      <w:r>
        <w:rPr>
          <w:rFonts w:ascii="Times New Roman" w:hAnsi="Times New Roman" w:eastAsia="Times New Roman" w:cs="Times New Roman"/>
        </w:rPr>
        <w:t>Nhóm chuẩn hóa và kiểm tra dữ liệu nhập. Việc đạt test không thay thế kiểm tra quyền PREMIUM/ADMIN và màn hình preview trong toàn bộ luồng trình duyệt.</w:t>
      </w:r>
    </w:p>
    <w:p w14:paraId="37E81835">
      <w:pPr>
        <w:pStyle w:val="16"/>
        <w:keepNext/>
      </w:pPr>
      <w:r>
        <w:rPr>
          <w:rFonts w:ascii="Times New Roman" w:hAnsi="Times New Roman" w:eastAsia="Times New Roman" w:cs="Times New Roman"/>
        </w:rPr>
        <w:t>Bảng 3.34. Kết quả TransactionServiceTest</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06"/>
        <w:gridCol w:w="1361"/>
        <w:gridCol w:w="1304"/>
      </w:tblGrid>
      <w:tr w14:paraId="4E5B90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06" w:type="dxa"/>
            <w:shd w:val="clear" w:color="auto" w:fill="E7EDF3"/>
            <w:tcMar>
              <w:top w:w="85" w:type="dxa"/>
              <w:left w:w="85" w:type="dxa"/>
              <w:bottom w:w="85" w:type="dxa"/>
              <w:right w:w="85" w:type="dxa"/>
            </w:tcMar>
          </w:tcPr>
          <w:p w14:paraId="1C551891">
            <w:pPr>
              <w:keepNext/>
              <w:spacing w:before="40" w:after="60" w:line="312" w:lineRule="auto"/>
              <w:ind w:firstLine="0"/>
              <w:jc w:val="left"/>
            </w:pPr>
            <w:r>
              <w:rPr>
                <w:rFonts w:ascii="Times New Roman" w:hAnsi="Times New Roman" w:eastAsia="Times New Roman" w:cs="Times New Roman"/>
                <w:b/>
                <w:sz w:val="28"/>
              </w:rPr>
              <w:t>Ca kiểm thử trong mã nguồn</w:t>
            </w:r>
          </w:p>
        </w:tc>
        <w:tc>
          <w:tcPr>
            <w:tcW w:w="1361" w:type="dxa"/>
            <w:shd w:val="clear" w:color="auto" w:fill="E7EDF3"/>
            <w:tcMar>
              <w:top w:w="85" w:type="dxa"/>
              <w:left w:w="85" w:type="dxa"/>
              <w:bottom w:w="85" w:type="dxa"/>
              <w:right w:w="85" w:type="dxa"/>
            </w:tcMar>
          </w:tcPr>
          <w:p w14:paraId="588ED0A8">
            <w:pPr>
              <w:keepNext/>
              <w:spacing w:before="40" w:after="60" w:line="312" w:lineRule="auto"/>
              <w:ind w:firstLine="0"/>
              <w:jc w:val="left"/>
            </w:pPr>
            <w:r>
              <w:rPr>
                <w:rFonts w:ascii="Times New Roman" w:hAnsi="Times New Roman" w:eastAsia="Times New Roman" w:cs="Times New Roman"/>
                <w:b/>
                <w:sz w:val="28"/>
              </w:rPr>
              <w:t>Trạng thái</w:t>
            </w:r>
          </w:p>
        </w:tc>
        <w:tc>
          <w:tcPr>
            <w:tcW w:w="1304" w:type="dxa"/>
            <w:shd w:val="clear" w:color="auto" w:fill="E7EDF3"/>
            <w:tcMar>
              <w:top w:w="85" w:type="dxa"/>
              <w:left w:w="85" w:type="dxa"/>
              <w:bottom w:w="85" w:type="dxa"/>
              <w:right w:w="85" w:type="dxa"/>
            </w:tcMar>
          </w:tcPr>
          <w:p w14:paraId="51CDF93A">
            <w:pPr>
              <w:keepNext/>
              <w:spacing w:before="40" w:after="60" w:line="312" w:lineRule="auto"/>
              <w:ind w:firstLine="0"/>
              <w:jc w:val="left"/>
            </w:pPr>
            <w:r>
              <w:rPr>
                <w:rFonts w:ascii="Times New Roman" w:hAnsi="Times New Roman" w:eastAsia="Times New Roman" w:cs="Times New Roman"/>
                <w:b/>
                <w:sz w:val="28"/>
              </w:rPr>
              <w:t>Giây</w:t>
            </w:r>
          </w:p>
        </w:tc>
      </w:tr>
      <w:tr w14:paraId="0D487F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06" w:type="dxa"/>
            <w:tcMar>
              <w:top w:w="85" w:type="dxa"/>
              <w:left w:w="85" w:type="dxa"/>
              <w:bottom w:w="85" w:type="dxa"/>
              <w:right w:w="85" w:type="dxa"/>
            </w:tcMar>
          </w:tcPr>
          <w:p w14:paraId="3EE682FB">
            <w:pPr>
              <w:spacing w:before="40" w:after="60" w:line="312" w:lineRule="auto"/>
              <w:ind w:firstLine="0"/>
              <w:jc w:val="left"/>
            </w:pPr>
            <w:r>
              <w:rPr>
                <w:rFonts w:ascii="Times New Roman" w:hAnsi="Times New Roman" w:eastAsia="Times New Roman" w:cs="Times New Roman"/>
                <w:b w:val="0"/>
                <w:sz w:val="28"/>
              </w:rPr>
              <w:t>update Triggers Holding Audit And Snapshot Rebuild</w:t>
            </w:r>
          </w:p>
        </w:tc>
        <w:tc>
          <w:tcPr>
            <w:tcW w:w="1361" w:type="dxa"/>
            <w:tcMar>
              <w:top w:w="85" w:type="dxa"/>
              <w:left w:w="85" w:type="dxa"/>
              <w:bottom w:w="85" w:type="dxa"/>
              <w:right w:w="85" w:type="dxa"/>
            </w:tcMar>
          </w:tcPr>
          <w:p w14:paraId="6A94B04A">
            <w:pPr>
              <w:spacing w:before="40" w:after="60" w:line="312" w:lineRule="auto"/>
              <w:ind w:firstLine="0"/>
              <w:jc w:val="left"/>
            </w:pPr>
            <w:r>
              <w:rPr>
                <w:rFonts w:ascii="Times New Roman" w:hAnsi="Times New Roman" w:eastAsia="Times New Roman" w:cs="Times New Roman"/>
                <w:b w:val="0"/>
                <w:sz w:val="28"/>
              </w:rPr>
              <w:t>Đạt</w:t>
            </w:r>
          </w:p>
        </w:tc>
        <w:tc>
          <w:tcPr>
            <w:tcW w:w="1304" w:type="dxa"/>
            <w:tcMar>
              <w:top w:w="85" w:type="dxa"/>
              <w:left w:w="85" w:type="dxa"/>
              <w:bottom w:w="85" w:type="dxa"/>
              <w:right w:w="85" w:type="dxa"/>
            </w:tcMar>
          </w:tcPr>
          <w:p w14:paraId="2F8DE2C3">
            <w:pPr>
              <w:spacing w:before="40" w:after="60" w:line="312" w:lineRule="auto"/>
              <w:ind w:firstLine="0"/>
              <w:jc w:val="left"/>
            </w:pPr>
            <w:r>
              <w:rPr>
                <w:rFonts w:ascii="Times New Roman" w:hAnsi="Times New Roman" w:eastAsia="Times New Roman" w:cs="Times New Roman"/>
                <w:b w:val="0"/>
                <w:sz w:val="28"/>
              </w:rPr>
              <w:t>0.27</w:t>
            </w:r>
          </w:p>
        </w:tc>
      </w:tr>
      <w:tr w14:paraId="5BF580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06" w:type="dxa"/>
            <w:tcMar>
              <w:top w:w="85" w:type="dxa"/>
              <w:left w:w="85" w:type="dxa"/>
              <w:bottom w:w="85" w:type="dxa"/>
              <w:right w:w="85" w:type="dxa"/>
            </w:tcMar>
          </w:tcPr>
          <w:p w14:paraId="55CFEF90">
            <w:pPr>
              <w:spacing w:before="40" w:after="60" w:line="312" w:lineRule="auto"/>
              <w:ind w:firstLine="0"/>
              <w:jc w:val="left"/>
            </w:pPr>
            <w:r>
              <w:rPr>
                <w:rFonts w:ascii="Times New Roman" w:hAnsi="Times New Roman" w:eastAsia="Times New Roman" w:cs="Times New Roman"/>
                <w:b w:val="0"/>
                <w:sz w:val="28"/>
              </w:rPr>
              <w:t>transfer Symbol Moves History And Rebuilds Both Portfolios</w:t>
            </w:r>
          </w:p>
        </w:tc>
        <w:tc>
          <w:tcPr>
            <w:tcW w:w="1361" w:type="dxa"/>
            <w:tcMar>
              <w:top w:w="85" w:type="dxa"/>
              <w:left w:w="85" w:type="dxa"/>
              <w:bottom w:w="85" w:type="dxa"/>
              <w:right w:w="85" w:type="dxa"/>
            </w:tcMar>
          </w:tcPr>
          <w:p w14:paraId="341C87DC">
            <w:pPr>
              <w:spacing w:before="40" w:after="60" w:line="312" w:lineRule="auto"/>
              <w:ind w:firstLine="0"/>
              <w:jc w:val="left"/>
            </w:pPr>
            <w:r>
              <w:rPr>
                <w:rFonts w:ascii="Times New Roman" w:hAnsi="Times New Roman" w:eastAsia="Times New Roman" w:cs="Times New Roman"/>
                <w:b w:val="0"/>
                <w:sz w:val="28"/>
              </w:rPr>
              <w:t>Đạt</w:t>
            </w:r>
          </w:p>
        </w:tc>
        <w:tc>
          <w:tcPr>
            <w:tcW w:w="1304" w:type="dxa"/>
            <w:tcMar>
              <w:top w:w="85" w:type="dxa"/>
              <w:left w:w="85" w:type="dxa"/>
              <w:bottom w:w="85" w:type="dxa"/>
              <w:right w:w="85" w:type="dxa"/>
            </w:tcMar>
          </w:tcPr>
          <w:p w14:paraId="24D0181C">
            <w:pPr>
              <w:spacing w:before="40" w:after="60" w:line="312" w:lineRule="auto"/>
              <w:ind w:firstLine="0"/>
              <w:jc w:val="left"/>
            </w:pPr>
            <w:r>
              <w:rPr>
                <w:rFonts w:ascii="Times New Roman" w:hAnsi="Times New Roman" w:eastAsia="Times New Roman" w:cs="Times New Roman"/>
                <w:b w:val="0"/>
                <w:sz w:val="28"/>
              </w:rPr>
              <w:t>0.018</w:t>
            </w:r>
          </w:p>
        </w:tc>
      </w:tr>
      <w:tr w14:paraId="68CE3B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06" w:type="dxa"/>
            <w:tcMar>
              <w:top w:w="85" w:type="dxa"/>
              <w:left w:w="85" w:type="dxa"/>
              <w:bottom w:w="85" w:type="dxa"/>
              <w:right w:w="85" w:type="dxa"/>
            </w:tcMar>
          </w:tcPr>
          <w:p w14:paraId="222B056B">
            <w:pPr>
              <w:spacing w:before="40" w:after="60" w:line="312" w:lineRule="auto"/>
              <w:ind w:firstLine="0"/>
              <w:jc w:val="left"/>
            </w:pPr>
            <w:r>
              <w:rPr>
                <w:rFonts w:ascii="Times New Roman" w:hAnsi="Times New Roman" w:eastAsia="Times New Roman" w:cs="Times New Roman"/>
                <w:b w:val="0"/>
                <w:sz w:val="28"/>
              </w:rPr>
              <w:t>create Does Not Trigger Snapshot When Portfolio Does Not Belong To User</w:t>
            </w:r>
          </w:p>
        </w:tc>
        <w:tc>
          <w:tcPr>
            <w:tcW w:w="1361" w:type="dxa"/>
            <w:tcMar>
              <w:top w:w="85" w:type="dxa"/>
              <w:left w:w="85" w:type="dxa"/>
              <w:bottom w:w="85" w:type="dxa"/>
              <w:right w:w="85" w:type="dxa"/>
            </w:tcMar>
          </w:tcPr>
          <w:p w14:paraId="7A897C5C">
            <w:pPr>
              <w:spacing w:before="40" w:after="60" w:line="312" w:lineRule="auto"/>
              <w:ind w:firstLine="0"/>
              <w:jc w:val="left"/>
            </w:pPr>
            <w:r>
              <w:rPr>
                <w:rFonts w:ascii="Times New Roman" w:hAnsi="Times New Roman" w:eastAsia="Times New Roman" w:cs="Times New Roman"/>
                <w:b w:val="0"/>
                <w:sz w:val="28"/>
              </w:rPr>
              <w:t>Đạt</w:t>
            </w:r>
          </w:p>
        </w:tc>
        <w:tc>
          <w:tcPr>
            <w:tcW w:w="1304" w:type="dxa"/>
            <w:tcMar>
              <w:top w:w="85" w:type="dxa"/>
              <w:left w:w="85" w:type="dxa"/>
              <w:bottom w:w="85" w:type="dxa"/>
              <w:right w:w="85" w:type="dxa"/>
            </w:tcMar>
          </w:tcPr>
          <w:p w14:paraId="1CD1F820">
            <w:pPr>
              <w:spacing w:before="40" w:after="60" w:line="312" w:lineRule="auto"/>
              <w:ind w:firstLine="0"/>
              <w:jc w:val="left"/>
            </w:pPr>
            <w:r>
              <w:rPr>
                <w:rFonts w:ascii="Times New Roman" w:hAnsi="Times New Roman" w:eastAsia="Times New Roman" w:cs="Times New Roman"/>
                <w:b w:val="0"/>
                <w:sz w:val="28"/>
              </w:rPr>
              <w:t>0.041</w:t>
            </w:r>
          </w:p>
        </w:tc>
      </w:tr>
      <w:tr w14:paraId="3D9094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06" w:type="dxa"/>
            <w:tcMar>
              <w:top w:w="85" w:type="dxa"/>
              <w:left w:w="85" w:type="dxa"/>
              <w:bottom w:w="85" w:type="dxa"/>
              <w:right w:w="85" w:type="dxa"/>
            </w:tcMar>
          </w:tcPr>
          <w:p w14:paraId="5EEC13E6">
            <w:pPr>
              <w:spacing w:before="40" w:after="60" w:line="312" w:lineRule="auto"/>
              <w:ind w:firstLine="0"/>
              <w:jc w:val="left"/>
            </w:pPr>
            <w:r>
              <w:rPr>
                <w:rFonts w:ascii="Times New Roman" w:hAnsi="Times New Roman" w:eastAsia="Times New Roman" w:cs="Times New Roman"/>
                <w:b w:val="0"/>
                <w:sz w:val="28"/>
              </w:rPr>
              <w:t>create Triggers Holding Audit And Snapshot Rebuild</w:t>
            </w:r>
          </w:p>
        </w:tc>
        <w:tc>
          <w:tcPr>
            <w:tcW w:w="1361" w:type="dxa"/>
            <w:tcMar>
              <w:top w:w="85" w:type="dxa"/>
              <w:left w:w="85" w:type="dxa"/>
              <w:bottom w:w="85" w:type="dxa"/>
              <w:right w:w="85" w:type="dxa"/>
            </w:tcMar>
          </w:tcPr>
          <w:p w14:paraId="33654426">
            <w:pPr>
              <w:spacing w:before="40" w:after="60" w:line="312" w:lineRule="auto"/>
              <w:ind w:firstLine="0"/>
              <w:jc w:val="left"/>
            </w:pPr>
            <w:r>
              <w:rPr>
                <w:rFonts w:ascii="Times New Roman" w:hAnsi="Times New Roman" w:eastAsia="Times New Roman" w:cs="Times New Roman"/>
                <w:b w:val="0"/>
                <w:sz w:val="28"/>
              </w:rPr>
              <w:t>Đạt</w:t>
            </w:r>
          </w:p>
        </w:tc>
        <w:tc>
          <w:tcPr>
            <w:tcW w:w="1304" w:type="dxa"/>
            <w:tcMar>
              <w:top w:w="85" w:type="dxa"/>
              <w:left w:w="85" w:type="dxa"/>
              <w:bottom w:w="85" w:type="dxa"/>
              <w:right w:w="85" w:type="dxa"/>
            </w:tcMar>
          </w:tcPr>
          <w:p w14:paraId="600D2236">
            <w:pPr>
              <w:spacing w:before="40" w:after="60" w:line="312" w:lineRule="auto"/>
              <w:ind w:firstLine="0"/>
              <w:jc w:val="left"/>
            </w:pPr>
            <w:r>
              <w:rPr>
                <w:rFonts w:ascii="Times New Roman" w:hAnsi="Times New Roman" w:eastAsia="Times New Roman" w:cs="Times New Roman"/>
                <w:b w:val="0"/>
                <w:sz w:val="28"/>
              </w:rPr>
              <w:t>0.024</w:t>
            </w:r>
          </w:p>
        </w:tc>
      </w:tr>
      <w:tr w14:paraId="6B7493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06" w:type="dxa"/>
            <w:tcMar>
              <w:top w:w="85" w:type="dxa"/>
              <w:left w:w="85" w:type="dxa"/>
              <w:bottom w:w="85" w:type="dxa"/>
              <w:right w:w="85" w:type="dxa"/>
            </w:tcMar>
          </w:tcPr>
          <w:p w14:paraId="49281A6C">
            <w:pPr>
              <w:spacing w:before="40" w:after="60" w:line="312" w:lineRule="auto"/>
              <w:ind w:firstLine="0"/>
              <w:jc w:val="left"/>
            </w:pPr>
            <w:r>
              <w:rPr>
                <w:rFonts w:ascii="Times New Roman" w:hAnsi="Times New Roman" w:eastAsia="Times New Roman" w:cs="Times New Roman"/>
                <w:b w:val="0"/>
                <w:sz w:val="28"/>
              </w:rPr>
              <w:t>delete Triggers Holding Audit And Snapshot Rebuild</w:t>
            </w:r>
          </w:p>
        </w:tc>
        <w:tc>
          <w:tcPr>
            <w:tcW w:w="1361" w:type="dxa"/>
            <w:tcMar>
              <w:top w:w="85" w:type="dxa"/>
              <w:left w:w="85" w:type="dxa"/>
              <w:bottom w:w="85" w:type="dxa"/>
              <w:right w:w="85" w:type="dxa"/>
            </w:tcMar>
          </w:tcPr>
          <w:p w14:paraId="07D27C9F">
            <w:pPr>
              <w:spacing w:before="40" w:after="60" w:line="312" w:lineRule="auto"/>
              <w:ind w:firstLine="0"/>
              <w:jc w:val="left"/>
            </w:pPr>
            <w:r>
              <w:rPr>
                <w:rFonts w:ascii="Times New Roman" w:hAnsi="Times New Roman" w:eastAsia="Times New Roman" w:cs="Times New Roman"/>
                <w:b w:val="0"/>
                <w:sz w:val="28"/>
              </w:rPr>
              <w:t>Đạt</w:t>
            </w:r>
          </w:p>
        </w:tc>
        <w:tc>
          <w:tcPr>
            <w:tcW w:w="1304" w:type="dxa"/>
            <w:tcMar>
              <w:top w:w="85" w:type="dxa"/>
              <w:left w:w="85" w:type="dxa"/>
              <w:bottom w:w="85" w:type="dxa"/>
              <w:right w:w="85" w:type="dxa"/>
            </w:tcMar>
          </w:tcPr>
          <w:p w14:paraId="7CDC749A">
            <w:pPr>
              <w:spacing w:before="40" w:after="60" w:line="312" w:lineRule="auto"/>
              <w:ind w:firstLine="0"/>
              <w:jc w:val="left"/>
            </w:pPr>
            <w:r>
              <w:rPr>
                <w:rFonts w:ascii="Times New Roman" w:hAnsi="Times New Roman" w:eastAsia="Times New Roman" w:cs="Times New Roman"/>
                <w:b w:val="0"/>
                <w:sz w:val="28"/>
              </w:rPr>
              <w:t>0.009</w:t>
            </w:r>
          </w:p>
        </w:tc>
      </w:tr>
    </w:tbl>
    <w:p w14:paraId="23B5D720">
      <w:pPr>
        <w:spacing w:after="0"/>
      </w:pPr>
    </w:p>
    <w:p w14:paraId="44F466D7">
      <w:r>
        <w:rPr>
          <w:rFonts w:ascii="Times New Roman" w:hAnsi="Times New Roman" w:eastAsia="Times New Roman" w:cs="Times New Roman"/>
        </w:rPr>
        <w:t>Nhóm điều phối thay đổi giao dịch. Kết quả có giá trị đối với các lời gọi và điều kiện trong fixture; kiểm tra cơ sở dữ liệu thật và rollback vẫn là lớp minh chứng bổ sung.</w:t>
      </w:r>
    </w:p>
    <w:p w14:paraId="096DBD7D">
      <w:pPr>
        <w:pStyle w:val="16"/>
        <w:keepNext/>
      </w:pPr>
      <w:r>
        <w:rPr>
          <w:rFonts w:ascii="Times New Roman" w:hAnsi="Times New Roman" w:eastAsia="Times New Roman" w:cs="Times New Roman"/>
        </w:rPr>
        <w:t>Bảng 3.35. Kết quả NewsSummaryTest</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06"/>
        <w:gridCol w:w="1361"/>
        <w:gridCol w:w="1304"/>
      </w:tblGrid>
      <w:tr w14:paraId="640917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06" w:type="dxa"/>
            <w:shd w:val="clear" w:color="auto" w:fill="E7EDF3"/>
            <w:tcMar>
              <w:top w:w="85" w:type="dxa"/>
              <w:left w:w="85" w:type="dxa"/>
              <w:bottom w:w="85" w:type="dxa"/>
              <w:right w:w="85" w:type="dxa"/>
            </w:tcMar>
          </w:tcPr>
          <w:p w14:paraId="4375A63A">
            <w:pPr>
              <w:keepNext/>
              <w:spacing w:before="40" w:after="60" w:line="312" w:lineRule="auto"/>
              <w:ind w:firstLine="0"/>
              <w:jc w:val="left"/>
            </w:pPr>
            <w:r>
              <w:rPr>
                <w:rFonts w:ascii="Times New Roman" w:hAnsi="Times New Roman" w:eastAsia="Times New Roman" w:cs="Times New Roman"/>
                <w:b/>
                <w:sz w:val="28"/>
              </w:rPr>
              <w:t>Ca kiểm thử trong mã nguồn</w:t>
            </w:r>
          </w:p>
        </w:tc>
        <w:tc>
          <w:tcPr>
            <w:tcW w:w="1361" w:type="dxa"/>
            <w:shd w:val="clear" w:color="auto" w:fill="E7EDF3"/>
            <w:tcMar>
              <w:top w:w="85" w:type="dxa"/>
              <w:left w:w="85" w:type="dxa"/>
              <w:bottom w:w="85" w:type="dxa"/>
              <w:right w:w="85" w:type="dxa"/>
            </w:tcMar>
          </w:tcPr>
          <w:p w14:paraId="5EC5B8C2">
            <w:pPr>
              <w:keepNext/>
              <w:spacing w:before="40" w:after="60" w:line="312" w:lineRule="auto"/>
              <w:ind w:firstLine="0"/>
              <w:jc w:val="left"/>
            </w:pPr>
            <w:r>
              <w:rPr>
                <w:rFonts w:ascii="Times New Roman" w:hAnsi="Times New Roman" w:eastAsia="Times New Roman" w:cs="Times New Roman"/>
                <w:b/>
                <w:sz w:val="28"/>
              </w:rPr>
              <w:t>Trạng thái</w:t>
            </w:r>
          </w:p>
        </w:tc>
        <w:tc>
          <w:tcPr>
            <w:tcW w:w="1304" w:type="dxa"/>
            <w:shd w:val="clear" w:color="auto" w:fill="E7EDF3"/>
            <w:tcMar>
              <w:top w:w="85" w:type="dxa"/>
              <w:left w:w="85" w:type="dxa"/>
              <w:bottom w:w="85" w:type="dxa"/>
              <w:right w:w="85" w:type="dxa"/>
            </w:tcMar>
          </w:tcPr>
          <w:p w14:paraId="60AF1623">
            <w:pPr>
              <w:keepNext/>
              <w:spacing w:before="40" w:after="60" w:line="312" w:lineRule="auto"/>
              <w:ind w:firstLine="0"/>
              <w:jc w:val="left"/>
            </w:pPr>
            <w:r>
              <w:rPr>
                <w:rFonts w:ascii="Times New Roman" w:hAnsi="Times New Roman" w:eastAsia="Times New Roman" w:cs="Times New Roman"/>
                <w:b/>
                <w:sz w:val="28"/>
              </w:rPr>
              <w:t>Giây</w:t>
            </w:r>
          </w:p>
        </w:tc>
      </w:tr>
      <w:tr w14:paraId="4EEE42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06" w:type="dxa"/>
            <w:tcMar>
              <w:top w:w="85" w:type="dxa"/>
              <w:left w:w="85" w:type="dxa"/>
              <w:bottom w:w="85" w:type="dxa"/>
              <w:right w:w="85" w:type="dxa"/>
            </w:tcMar>
          </w:tcPr>
          <w:p w14:paraId="5547E574">
            <w:pPr>
              <w:spacing w:before="40" w:after="60" w:line="312" w:lineRule="auto"/>
              <w:ind w:firstLine="0"/>
              <w:jc w:val="left"/>
            </w:pPr>
            <w:r>
              <w:rPr>
                <w:rFonts w:ascii="Times New Roman" w:hAnsi="Times New Roman" w:eastAsia="Times New Roman" w:cs="Times New Roman"/>
                <w:b w:val="0"/>
                <w:sz w:val="28"/>
              </w:rPr>
              <w:t>requires Source Publication Date Summary And Link</w:t>
            </w:r>
          </w:p>
        </w:tc>
        <w:tc>
          <w:tcPr>
            <w:tcW w:w="1361" w:type="dxa"/>
            <w:tcMar>
              <w:top w:w="85" w:type="dxa"/>
              <w:left w:w="85" w:type="dxa"/>
              <w:bottom w:w="85" w:type="dxa"/>
              <w:right w:w="85" w:type="dxa"/>
            </w:tcMar>
          </w:tcPr>
          <w:p w14:paraId="5AD00635">
            <w:pPr>
              <w:spacing w:before="40" w:after="60" w:line="312" w:lineRule="auto"/>
              <w:ind w:firstLine="0"/>
              <w:jc w:val="left"/>
            </w:pPr>
            <w:r>
              <w:rPr>
                <w:rFonts w:ascii="Times New Roman" w:hAnsi="Times New Roman" w:eastAsia="Times New Roman" w:cs="Times New Roman"/>
                <w:b w:val="0"/>
                <w:sz w:val="28"/>
              </w:rPr>
              <w:t>Đạt</w:t>
            </w:r>
          </w:p>
        </w:tc>
        <w:tc>
          <w:tcPr>
            <w:tcW w:w="1304" w:type="dxa"/>
            <w:tcMar>
              <w:top w:w="85" w:type="dxa"/>
              <w:left w:w="85" w:type="dxa"/>
              <w:bottom w:w="85" w:type="dxa"/>
              <w:right w:w="85" w:type="dxa"/>
            </w:tcMar>
          </w:tcPr>
          <w:p w14:paraId="4DAA8CED">
            <w:pPr>
              <w:spacing w:before="40" w:after="60" w:line="312" w:lineRule="auto"/>
              <w:ind w:firstLine="0"/>
              <w:jc w:val="left"/>
            </w:pPr>
            <w:r>
              <w:rPr>
                <w:rFonts w:ascii="Times New Roman" w:hAnsi="Times New Roman" w:eastAsia="Times New Roman" w:cs="Times New Roman"/>
                <w:b w:val="0"/>
                <w:sz w:val="28"/>
              </w:rPr>
              <w:t>0.005</w:t>
            </w:r>
          </w:p>
        </w:tc>
      </w:tr>
    </w:tbl>
    <w:p w14:paraId="095446A4">
      <w:pPr>
        <w:spacing w:after="0"/>
      </w:pPr>
    </w:p>
    <w:p w14:paraId="70C0935A">
      <w:r>
        <w:rPr>
          <w:rFonts w:ascii="Times New Roman" w:hAnsi="Times New Roman" w:eastAsia="Times New Roman" w:cs="Times New Roman"/>
        </w:rPr>
        <w:t>Nhóm ràng buộc đối tượng tóm tắt. Hợp lệ về cấu trúc không tự xác nhận nội dung tóm tắt trung thực với nguồn.</w:t>
      </w:r>
    </w:p>
    <w:p w14:paraId="30A06F51">
      <w:pPr>
        <w:pStyle w:val="16"/>
        <w:keepNext/>
      </w:pPr>
      <w:r>
        <w:rPr>
          <w:rFonts w:ascii="Times New Roman" w:hAnsi="Times New Roman" w:eastAsia="Times New Roman" w:cs="Times New Roman"/>
        </w:rPr>
        <w:t>Bảng 3.36. Kết quả PortfolioAnalysisTest</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06"/>
        <w:gridCol w:w="1361"/>
        <w:gridCol w:w="1304"/>
      </w:tblGrid>
      <w:tr w14:paraId="70A4269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06" w:type="dxa"/>
            <w:shd w:val="clear" w:color="auto" w:fill="E7EDF3"/>
            <w:tcMar>
              <w:top w:w="85" w:type="dxa"/>
              <w:left w:w="85" w:type="dxa"/>
              <w:bottom w:w="85" w:type="dxa"/>
              <w:right w:w="85" w:type="dxa"/>
            </w:tcMar>
          </w:tcPr>
          <w:p w14:paraId="5445E9A8">
            <w:pPr>
              <w:keepNext/>
              <w:spacing w:before="40" w:after="60" w:line="312" w:lineRule="auto"/>
              <w:ind w:firstLine="0"/>
              <w:jc w:val="left"/>
            </w:pPr>
            <w:r>
              <w:rPr>
                <w:rFonts w:ascii="Times New Roman" w:hAnsi="Times New Roman" w:eastAsia="Times New Roman" w:cs="Times New Roman"/>
                <w:b/>
                <w:sz w:val="28"/>
              </w:rPr>
              <w:t>Ca kiểm thử trong mã nguồn</w:t>
            </w:r>
          </w:p>
        </w:tc>
        <w:tc>
          <w:tcPr>
            <w:tcW w:w="1361" w:type="dxa"/>
            <w:shd w:val="clear" w:color="auto" w:fill="E7EDF3"/>
            <w:tcMar>
              <w:top w:w="85" w:type="dxa"/>
              <w:left w:w="85" w:type="dxa"/>
              <w:bottom w:w="85" w:type="dxa"/>
              <w:right w:w="85" w:type="dxa"/>
            </w:tcMar>
          </w:tcPr>
          <w:p w14:paraId="5C24A185">
            <w:pPr>
              <w:keepNext/>
              <w:spacing w:before="40" w:after="60" w:line="312" w:lineRule="auto"/>
              <w:ind w:firstLine="0"/>
              <w:jc w:val="left"/>
            </w:pPr>
            <w:r>
              <w:rPr>
                <w:rFonts w:ascii="Times New Roman" w:hAnsi="Times New Roman" w:eastAsia="Times New Roman" w:cs="Times New Roman"/>
                <w:b/>
                <w:sz w:val="28"/>
              </w:rPr>
              <w:t>Trạng thái</w:t>
            </w:r>
          </w:p>
        </w:tc>
        <w:tc>
          <w:tcPr>
            <w:tcW w:w="1304" w:type="dxa"/>
            <w:shd w:val="clear" w:color="auto" w:fill="E7EDF3"/>
            <w:tcMar>
              <w:top w:w="85" w:type="dxa"/>
              <w:left w:w="85" w:type="dxa"/>
              <w:bottom w:w="85" w:type="dxa"/>
              <w:right w:w="85" w:type="dxa"/>
            </w:tcMar>
          </w:tcPr>
          <w:p w14:paraId="3A1738B7">
            <w:pPr>
              <w:keepNext/>
              <w:spacing w:before="40" w:after="60" w:line="312" w:lineRule="auto"/>
              <w:ind w:firstLine="0"/>
              <w:jc w:val="left"/>
            </w:pPr>
            <w:r>
              <w:rPr>
                <w:rFonts w:ascii="Times New Roman" w:hAnsi="Times New Roman" w:eastAsia="Times New Roman" w:cs="Times New Roman"/>
                <w:b/>
                <w:sz w:val="28"/>
              </w:rPr>
              <w:t>Giây</w:t>
            </w:r>
          </w:p>
        </w:tc>
      </w:tr>
      <w:tr w14:paraId="72BA7F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06" w:type="dxa"/>
            <w:tcMar>
              <w:top w:w="85" w:type="dxa"/>
              <w:left w:w="85" w:type="dxa"/>
              <w:bottom w:w="85" w:type="dxa"/>
              <w:right w:w="85" w:type="dxa"/>
            </w:tcMar>
          </w:tcPr>
          <w:p w14:paraId="217AD9BC">
            <w:pPr>
              <w:spacing w:before="40" w:after="60" w:line="312" w:lineRule="auto"/>
              <w:ind w:firstLine="0"/>
              <w:jc w:val="left"/>
            </w:pPr>
            <w:r>
              <w:rPr>
                <w:rFonts w:ascii="Times New Roman" w:hAnsi="Times New Roman" w:eastAsia="Times New Roman" w:cs="Times New Roman"/>
                <w:b w:val="0"/>
                <w:sz w:val="28"/>
              </w:rPr>
              <w:t>rejects Risk Score Outside Bounds</w:t>
            </w:r>
          </w:p>
        </w:tc>
        <w:tc>
          <w:tcPr>
            <w:tcW w:w="1361" w:type="dxa"/>
            <w:tcMar>
              <w:top w:w="85" w:type="dxa"/>
              <w:left w:w="85" w:type="dxa"/>
              <w:bottom w:w="85" w:type="dxa"/>
              <w:right w:w="85" w:type="dxa"/>
            </w:tcMar>
          </w:tcPr>
          <w:p w14:paraId="7E2865C4">
            <w:pPr>
              <w:spacing w:before="40" w:after="60" w:line="312" w:lineRule="auto"/>
              <w:ind w:firstLine="0"/>
              <w:jc w:val="left"/>
            </w:pPr>
            <w:r>
              <w:rPr>
                <w:rFonts w:ascii="Times New Roman" w:hAnsi="Times New Roman" w:eastAsia="Times New Roman" w:cs="Times New Roman"/>
                <w:b w:val="0"/>
                <w:sz w:val="28"/>
              </w:rPr>
              <w:t>Đạt</w:t>
            </w:r>
          </w:p>
        </w:tc>
        <w:tc>
          <w:tcPr>
            <w:tcW w:w="1304" w:type="dxa"/>
            <w:tcMar>
              <w:top w:w="85" w:type="dxa"/>
              <w:left w:w="85" w:type="dxa"/>
              <w:bottom w:w="85" w:type="dxa"/>
              <w:right w:w="85" w:type="dxa"/>
            </w:tcMar>
          </w:tcPr>
          <w:p w14:paraId="59651914">
            <w:pPr>
              <w:spacing w:before="40" w:after="60" w:line="312" w:lineRule="auto"/>
              <w:ind w:firstLine="0"/>
              <w:jc w:val="left"/>
            </w:pPr>
            <w:r>
              <w:rPr>
                <w:rFonts w:ascii="Times New Roman" w:hAnsi="Times New Roman" w:eastAsia="Times New Roman" w:cs="Times New Roman"/>
                <w:b w:val="0"/>
                <w:sz w:val="28"/>
              </w:rPr>
              <w:t>0.031</w:t>
            </w:r>
          </w:p>
        </w:tc>
      </w:tr>
      <w:tr w14:paraId="7C8620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06" w:type="dxa"/>
            <w:tcMar>
              <w:top w:w="85" w:type="dxa"/>
              <w:left w:w="85" w:type="dxa"/>
              <w:bottom w:w="85" w:type="dxa"/>
              <w:right w:w="85" w:type="dxa"/>
            </w:tcMar>
          </w:tcPr>
          <w:p w14:paraId="27E75741">
            <w:pPr>
              <w:spacing w:before="40" w:after="60" w:line="312" w:lineRule="auto"/>
              <w:ind w:firstLine="0"/>
              <w:jc w:val="left"/>
            </w:pPr>
            <w:r>
              <w:rPr>
                <w:rFonts w:ascii="Times New Roman" w:hAnsi="Times New Roman" w:eastAsia="Times New Roman" w:cs="Times New Roman"/>
                <w:b w:val="0"/>
                <w:sz w:val="28"/>
              </w:rPr>
              <w:t>rejects Analysis Without Citations</w:t>
            </w:r>
          </w:p>
        </w:tc>
        <w:tc>
          <w:tcPr>
            <w:tcW w:w="1361" w:type="dxa"/>
            <w:tcMar>
              <w:top w:w="85" w:type="dxa"/>
              <w:left w:w="85" w:type="dxa"/>
              <w:bottom w:w="85" w:type="dxa"/>
              <w:right w:w="85" w:type="dxa"/>
            </w:tcMar>
          </w:tcPr>
          <w:p w14:paraId="5C151B88">
            <w:pPr>
              <w:spacing w:before="40" w:after="60" w:line="312" w:lineRule="auto"/>
              <w:ind w:firstLine="0"/>
              <w:jc w:val="left"/>
            </w:pPr>
            <w:r>
              <w:rPr>
                <w:rFonts w:ascii="Times New Roman" w:hAnsi="Times New Roman" w:eastAsia="Times New Roman" w:cs="Times New Roman"/>
                <w:b w:val="0"/>
                <w:sz w:val="28"/>
              </w:rPr>
              <w:t>Đạt</w:t>
            </w:r>
          </w:p>
        </w:tc>
        <w:tc>
          <w:tcPr>
            <w:tcW w:w="1304" w:type="dxa"/>
            <w:tcMar>
              <w:top w:w="85" w:type="dxa"/>
              <w:left w:w="85" w:type="dxa"/>
              <w:bottom w:w="85" w:type="dxa"/>
              <w:right w:w="85" w:type="dxa"/>
            </w:tcMar>
          </w:tcPr>
          <w:p w14:paraId="4BEE0B97">
            <w:pPr>
              <w:spacing w:before="40" w:after="60" w:line="312" w:lineRule="auto"/>
              <w:ind w:firstLine="0"/>
              <w:jc w:val="left"/>
            </w:pPr>
            <w:r>
              <w:rPr>
                <w:rFonts w:ascii="Times New Roman" w:hAnsi="Times New Roman" w:eastAsia="Times New Roman" w:cs="Times New Roman"/>
                <w:b w:val="0"/>
                <w:sz w:val="28"/>
              </w:rPr>
              <w:t>0.009</w:t>
            </w:r>
          </w:p>
        </w:tc>
      </w:tr>
    </w:tbl>
    <w:p w14:paraId="3BC965C3">
      <w:pPr>
        <w:spacing w:after="0"/>
      </w:pPr>
    </w:p>
    <w:p w14:paraId="1C2434EB">
      <w:r>
        <w:rPr>
          <w:rFonts w:ascii="Times New Roman" w:hAnsi="Times New Roman" w:eastAsia="Times New Roman" w:cs="Times New Roman"/>
        </w:rPr>
        <w:t>Nhóm ràng buộc phân tích danh mục. Cần giữ giới hạn và trích dẫn khi đưa kết quả tới người dùng.</w:t>
      </w:r>
    </w:p>
    <w:p w14:paraId="4C48C010">
      <w:pPr>
        <w:pStyle w:val="16"/>
        <w:keepNext/>
      </w:pPr>
      <w:r>
        <w:rPr>
          <w:rFonts w:ascii="Times New Roman" w:hAnsi="Times New Roman" w:eastAsia="Times New Roman" w:cs="Times New Roman"/>
        </w:rPr>
        <w:t>Bảng 3.37. Kết quả YahooMarketDataProviderTest</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06"/>
        <w:gridCol w:w="1361"/>
        <w:gridCol w:w="1304"/>
      </w:tblGrid>
      <w:tr w14:paraId="2E650C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06" w:type="dxa"/>
            <w:shd w:val="clear" w:color="auto" w:fill="E7EDF3"/>
            <w:tcMar>
              <w:top w:w="85" w:type="dxa"/>
              <w:left w:w="85" w:type="dxa"/>
              <w:bottom w:w="85" w:type="dxa"/>
              <w:right w:w="85" w:type="dxa"/>
            </w:tcMar>
          </w:tcPr>
          <w:p w14:paraId="0ADDADFA">
            <w:pPr>
              <w:keepNext/>
              <w:spacing w:before="40" w:after="60" w:line="312" w:lineRule="auto"/>
              <w:ind w:firstLine="0"/>
              <w:jc w:val="left"/>
            </w:pPr>
            <w:r>
              <w:rPr>
                <w:rFonts w:ascii="Times New Roman" w:hAnsi="Times New Roman" w:eastAsia="Times New Roman" w:cs="Times New Roman"/>
                <w:b/>
                <w:sz w:val="28"/>
              </w:rPr>
              <w:t>Ca kiểm thử trong mã nguồn</w:t>
            </w:r>
          </w:p>
        </w:tc>
        <w:tc>
          <w:tcPr>
            <w:tcW w:w="1361" w:type="dxa"/>
            <w:shd w:val="clear" w:color="auto" w:fill="E7EDF3"/>
            <w:tcMar>
              <w:top w:w="85" w:type="dxa"/>
              <w:left w:w="85" w:type="dxa"/>
              <w:bottom w:w="85" w:type="dxa"/>
              <w:right w:w="85" w:type="dxa"/>
            </w:tcMar>
          </w:tcPr>
          <w:p w14:paraId="07E70D4F">
            <w:pPr>
              <w:keepNext/>
              <w:spacing w:before="40" w:after="60" w:line="312" w:lineRule="auto"/>
              <w:ind w:firstLine="0"/>
              <w:jc w:val="left"/>
            </w:pPr>
            <w:r>
              <w:rPr>
                <w:rFonts w:ascii="Times New Roman" w:hAnsi="Times New Roman" w:eastAsia="Times New Roman" w:cs="Times New Roman"/>
                <w:b/>
                <w:sz w:val="28"/>
              </w:rPr>
              <w:t>Trạng thái</w:t>
            </w:r>
          </w:p>
        </w:tc>
        <w:tc>
          <w:tcPr>
            <w:tcW w:w="1304" w:type="dxa"/>
            <w:shd w:val="clear" w:color="auto" w:fill="E7EDF3"/>
            <w:tcMar>
              <w:top w:w="85" w:type="dxa"/>
              <w:left w:w="85" w:type="dxa"/>
              <w:bottom w:w="85" w:type="dxa"/>
              <w:right w:w="85" w:type="dxa"/>
            </w:tcMar>
          </w:tcPr>
          <w:p w14:paraId="1D0E6EA6">
            <w:pPr>
              <w:keepNext/>
              <w:spacing w:before="40" w:after="60" w:line="312" w:lineRule="auto"/>
              <w:ind w:firstLine="0"/>
              <w:jc w:val="left"/>
            </w:pPr>
            <w:r>
              <w:rPr>
                <w:rFonts w:ascii="Times New Roman" w:hAnsi="Times New Roman" w:eastAsia="Times New Roman" w:cs="Times New Roman"/>
                <w:b/>
                <w:sz w:val="28"/>
              </w:rPr>
              <w:t>Giây</w:t>
            </w:r>
          </w:p>
        </w:tc>
      </w:tr>
      <w:tr w14:paraId="28F96A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06" w:type="dxa"/>
            <w:tcMar>
              <w:top w:w="85" w:type="dxa"/>
              <w:left w:w="85" w:type="dxa"/>
              <w:bottom w:w="85" w:type="dxa"/>
              <w:right w:w="85" w:type="dxa"/>
            </w:tcMar>
          </w:tcPr>
          <w:p w14:paraId="17C5C92C">
            <w:pPr>
              <w:spacing w:before="40" w:after="60" w:line="312" w:lineRule="auto"/>
              <w:ind w:firstLine="0"/>
              <w:jc w:val="left"/>
            </w:pPr>
            <w:r>
              <w:rPr>
                <w:rFonts w:ascii="Times New Roman" w:hAnsi="Times New Roman" w:eastAsia="Times New Roman" w:cs="Times New Roman"/>
                <w:b w:val="0"/>
                <w:sz w:val="28"/>
              </w:rPr>
              <w:t>maps Quote Summary Fundamentals For Korean Ticker</w:t>
            </w:r>
          </w:p>
        </w:tc>
        <w:tc>
          <w:tcPr>
            <w:tcW w:w="1361" w:type="dxa"/>
            <w:tcMar>
              <w:top w:w="85" w:type="dxa"/>
              <w:left w:w="85" w:type="dxa"/>
              <w:bottom w:w="85" w:type="dxa"/>
              <w:right w:w="85" w:type="dxa"/>
            </w:tcMar>
          </w:tcPr>
          <w:p w14:paraId="7423552E">
            <w:pPr>
              <w:spacing w:before="40" w:after="60" w:line="312" w:lineRule="auto"/>
              <w:ind w:firstLine="0"/>
              <w:jc w:val="left"/>
            </w:pPr>
            <w:r>
              <w:rPr>
                <w:rFonts w:ascii="Times New Roman" w:hAnsi="Times New Roman" w:eastAsia="Times New Roman" w:cs="Times New Roman"/>
                <w:b w:val="0"/>
                <w:sz w:val="28"/>
              </w:rPr>
              <w:t>Đạt</w:t>
            </w:r>
          </w:p>
        </w:tc>
        <w:tc>
          <w:tcPr>
            <w:tcW w:w="1304" w:type="dxa"/>
            <w:tcMar>
              <w:top w:w="85" w:type="dxa"/>
              <w:left w:w="85" w:type="dxa"/>
              <w:bottom w:w="85" w:type="dxa"/>
              <w:right w:w="85" w:type="dxa"/>
            </w:tcMar>
          </w:tcPr>
          <w:p w14:paraId="656A6C65">
            <w:pPr>
              <w:spacing w:before="40" w:after="60" w:line="312" w:lineRule="auto"/>
              <w:ind w:firstLine="0"/>
              <w:jc w:val="left"/>
            </w:pPr>
            <w:r>
              <w:rPr>
                <w:rFonts w:ascii="Times New Roman" w:hAnsi="Times New Roman" w:eastAsia="Times New Roman" w:cs="Times New Roman"/>
                <w:b w:val="0"/>
                <w:sz w:val="28"/>
              </w:rPr>
              <w:t>1.55</w:t>
            </w:r>
          </w:p>
        </w:tc>
      </w:tr>
    </w:tbl>
    <w:p w14:paraId="10E6D6A6">
      <w:pPr>
        <w:spacing w:after="0"/>
      </w:pPr>
    </w:p>
    <w:p w14:paraId="4ACA9520">
      <w:r>
        <w:rPr>
          <w:rFonts w:ascii="Times New Roman" w:hAnsi="Times New Roman" w:eastAsia="Times New Roman" w:cs="Times New Roman"/>
        </w:rPr>
        <w:t>Nhóm xử lý dữ liệu từ provider. Kết quả test không có nghĩa nhà cung cấp luôn sẵn sàng hoặc có quyền sử dụng dữ liệu trong mọi mục đích thương mại.</w:t>
      </w:r>
    </w:p>
    <w:p w14:paraId="0F4118E8">
      <w:pPr>
        <w:pStyle w:val="16"/>
        <w:keepNext/>
      </w:pPr>
      <w:r>
        <w:rPr>
          <w:rFonts w:ascii="Times New Roman" w:hAnsi="Times New Roman" w:eastAsia="Times New Roman" w:cs="Times New Roman"/>
        </w:rPr>
        <w:t>Bảng 3.38. Kết quả RateLimitFilterTest</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06"/>
        <w:gridCol w:w="1361"/>
        <w:gridCol w:w="1304"/>
      </w:tblGrid>
      <w:tr w14:paraId="106616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06" w:type="dxa"/>
            <w:shd w:val="clear" w:color="auto" w:fill="E7EDF3"/>
            <w:tcMar>
              <w:top w:w="85" w:type="dxa"/>
              <w:left w:w="85" w:type="dxa"/>
              <w:bottom w:w="85" w:type="dxa"/>
              <w:right w:w="85" w:type="dxa"/>
            </w:tcMar>
          </w:tcPr>
          <w:p w14:paraId="3AB52879">
            <w:pPr>
              <w:keepNext/>
              <w:spacing w:before="40" w:after="60" w:line="312" w:lineRule="auto"/>
              <w:ind w:firstLine="0"/>
              <w:jc w:val="left"/>
            </w:pPr>
            <w:r>
              <w:rPr>
                <w:rFonts w:ascii="Times New Roman" w:hAnsi="Times New Roman" w:eastAsia="Times New Roman" w:cs="Times New Roman"/>
                <w:b/>
                <w:sz w:val="28"/>
              </w:rPr>
              <w:t>Ca kiểm thử trong mã nguồn</w:t>
            </w:r>
          </w:p>
        </w:tc>
        <w:tc>
          <w:tcPr>
            <w:tcW w:w="1361" w:type="dxa"/>
            <w:shd w:val="clear" w:color="auto" w:fill="E7EDF3"/>
            <w:tcMar>
              <w:top w:w="85" w:type="dxa"/>
              <w:left w:w="85" w:type="dxa"/>
              <w:bottom w:w="85" w:type="dxa"/>
              <w:right w:w="85" w:type="dxa"/>
            </w:tcMar>
          </w:tcPr>
          <w:p w14:paraId="69E9D58A">
            <w:pPr>
              <w:keepNext/>
              <w:spacing w:before="40" w:after="60" w:line="312" w:lineRule="auto"/>
              <w:ind w:firstLine="0"/>
              <w:jc w:val="left"/>
            </w:pPr>
            <w:r>
              <w:rPr>
                <w:rFonts w:ascii="Times New Roman" w:hAnsi="Times New Roman" w:eastAsia="Times New Roman" w:cs="Times New Roman"/>
                <w:b/>
                <w:sz w:val="28"/>
              </w:rPr>
              <w:t>Trạng thái</w:t>
            </w:r>
          </w:p>
        </w:tc>
        <w:tc>
          <w:tcPr>
            <w:tcW w:w="1304" w:type="dxa"/>
            <w:shd w:val="clear" w:color="auto" w:fill="E7EDF3"/>
            <w:tcMar>
              <w:top w:w="85" w:type="dxa"/>
              <w:left w:w="85" w:type="dxa"/>
              <w:bottom w:w="85" w:type="dxa"/>
              <w:right w:w="85" w:type="dxa"/>
            </w:tcMar>
          </w:tcPr>
          <w:p w14:paraId="35F1B546">
            <w:pPr>
              <w:keepNext/>
              <w:spacing w:before="40" w:after="60" w:line="312" w:lineRule="auto"/>
              <w:ind w:firstLine="0"/>
              <w:jc w:val="left"/>
            </w:pPr>
            <w:r>
              <w:rPr>
                <w:rFonts w:ascii="Times New Roman" w:hAnsi="Times New Roman" w:eastAsia="Times New Roman" w:cs="Times New Roman"/>
                <w:b/>
                <w:sz w:val="28"/>
              </w:rPr>
              <w:t>Giây</w:t>
            </w:r>
          </w:p>
        </w:tc>
      </w:tr>
      <w:tr w14:paraId="438FD9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06" w:type="dxa"/>
            <w:tcMar>
              <w:top w:w="85" w:type="dxa"/>
              <w:left w:w="85" w:type="dxa"/>
              <w:bottom w:w="85" w:type="dxa"/>
              <w:right w:w="85" w:type="dxa"/>
            </w:tcMar>
          </w:tcPr>
          <w:p w14:paraId="5F3C722E">
            <w:pPr>
              <w:spacing w:before="40" w:after="60" w:line="312" w:lineRule="auto"/>
              <w:ind w:firstLine="0"/>
              <w:jc w:val="left"/>
            </w:pPr>
            <w:r>
              <w:rPr>
                <w:rFonts w:ascii="Times New Roman" w:hAnsi="Times New Roman" w:eastAsia="Times New Roman" w:cs="Times New Roman"/>
                <w:b w:val="0"/>
                <w:sz w:val="28"/>
              </w:rPr>
              <w:t>keeps Auth And Api Quotas Separate</w:t>
            </w:r>
          </w:p>
        </w:tc>
        <w:tc>
          <w:tcPr>
            <w:tcW w:w="1361" w:type="dxa"/>
            <w:tcMar>
              <w:top w:w="85" w:type="dxa"/>
              <w:left w:w="85" w:type="dxa"/>
              <w:bottom w:w="85" w:type="dxa"/>
              <w:right w:w="85" w:type="dxa"/>
            </w:tcMar>
          </w:tcPr>
          <w:p w14:paraId="46253584">
            <w:pPr>
              <w:spacing w:before="40" w:after="60" w:line="312" w:lineRule="auto"/>
              <w:ind w:firstLine="0"/>
              <w:jc w:val="left"/>
            </w:pPr>
            <w:r>
              <w:rPr>
                <w:rFonts w:ascii="Times New Roman" w:hAnsi="Times New Roman" w:eastAsia="Times New Roman" w:cs="Times New Roman"/>
                <w:b w:val="0"/>
                <w:sz w:val="28"/>
              </w:rPr>
              <w:t>Đạt</w:t>
            </w:r>
          </w:p>
        </w:tc>
        <w:tc>
          <w:tcPr>
            <w:tcW w:w="1304" w:type="dxa"/>
            <w:tcMar>
              <w:top w:w="85" w:type="dxa"/>
              <w:left w:w="85" w:type="dxa"/>
              <w:bottom w:w="85" w:type="dxa"/>
              <w:right w:w="85" w:type="dxa"/>
            </w:tcMar>
          </w:tcPr>
          <w:p w14:paraId="2A8F4698">
            <w:pPr>
              <w:spacing w:before="40" w:after="60" w:line="312" w:lineRule="auto"/>
              <w:ind w:firstLine="0"/>
              <w:jc w:val="left"/>
            </w:pPr>
            <w:r>
              <w:rPr>
                <w:rFonts w:ascii="Times New Roman" w:hAnsi="Times New Roman" w:eastAsia="Times New Roman" w:cs="Times New Roman"/>
                <w:b w:val="0"/>
                <w:sz w:val="28"/>
              </w:rPr>
              <w:t>0.163</w:t>
            </w:r>
          </w:p>
        </w:tc>
      </w:tr>
      <w:tr w14:paraId="3624F4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06" w:type="dxa"/>
            <w:tcMar>
              <w:top w:w="85" w:type="dxa"/>
              <w:left w:w="85" w:type="dxa"/>
              <w:bottom w:w="85" w:type="dxa"/>
              <w:right w:w="85" w:type="dxa"/>
            </w:tcMar>
          </w:tcPr>
          <w:p w14:paraId="0267E3F4">
            <w:pPr>
              <w:spacing w:before="40" w:after="60" w:line="312" w:lineRule="auto"/>
              <w:ind w:firstLine="0"/>
              <w:jc w:val="left"/>
            </w:pPr>
            <w:r>
              <w:rPr>
                <w:rFonts w:ascii="Times New Roman" w:hAnsi="Times New Roman" w:eastAsia="Times New Roman" w:cs="Times New Roman"/>
                <w:b w:val="0"/>
                <w:sz w:val="28"/>
              </w:rPr>
              <w:t>rejects Auth Request After Configured Quota</w:t>
            </w:r>
          </w:p>
        </w:tc>
        <w:tc>
          <w:tcPr>
            <w:tcW w:w="1361" w:type="dxa"/>
            <w:tcMar>
              <w:top w:w="85" w:type="dxa"/>
              <w:left w:w="85" w:type="dxa"/>
              <w:bottom w:w="85" w:type="dxa"/>
              <w:right w:w="85" w:type="dxa"/>
            </w:tcMar>
          </w:tcPr>
          <w:p w14:paraId="5454275A">
            <w:pPr>
              <w:spacing w:before="40" w:after="60" w:line="312" w:lineRule="auto"/>
              <w:ind w:firstLine="0"/>
              <w:jc w:val="left"/>
            </w:pPr>
            <w:r>
              <w:rPr>
                <w:rFonts w:ascii="Times New Roman" w:hAnsi="Times New Roman" w:eastAsia="Times New Roman" w:cs="Times New Roman"/>
                <w:b w:val="0"/>
                <w:sz w:val="28"/>
              </w:rPr>
              <w:t>Đạt</w:t>
            </w:r>
          </w:p>
        </w:tc>
        <w:tc>
          <w:tcPr>
            <w:tcW w:w="1304" w:type="dxa"/>
            <w:tcMar>
              <w:top w:w="85" w:type="dxa"/>
              <w:left w:w="85" w:type="dxa"/>
              <w:bottom w:w="85" w:type="dxa"/>
              <w:right w:w="85" w:type="dxa"/>
            </w:tcMar>
          </w:tcPr>
          <w:p w14:paraId="56FD6809">
            <w:pPr>
              <w:spacing w:before="40" w:after="60" w:line="312" w:lineRule="auto"/>
              <w:ind w:firstLine="0"/>
              <w:jc w:val="left"/>
            </w:pPr>
            <w:r>
              <w:rPr>
                <w:rFonts w:ascii="Times New Roman" w:hAnsi="Times New Roman" w:eastAsia="Times New Roman" w:cs="Times New Roman"/>
                <w:b w:val="0"/>
                <w:sz w:val="28"/>
              </w:rPr>
              <w:t>0.01</w:t>
            </w:r>
          </w:p>
        </w:tc>
      </w:tr>
    </w:tbl>
    <w:p w14:paraId="07183B65">
      <w:pPr>
        <w:spacing w:after="0"/>
      </w:pPr>
    </w:p>
    <w:p w14:paraId="07DAAD3C">
      <w:r>
        <w:rPr>
          <w:rFonts w:ascii="Times New Roman" w:hAnsi="Times New Roman" w:eastAsia="Times New Roman" w:cs="Times New Roman"/>
        </w:rPr>
        <w:t>Nhóm giới hạn tần suất. Cần đối chiếu thêm cách nhận diện client khi có reverse proxy và tải đồng thời.</w:t>
      </w:r>
    </w:p>
    <w:p w14:paraId="750720D6">
      <w:pPr>
        <w:pStyle w:val="4"/>
      </w:pPr>
      <w:r>
        <w:rPr>
          <w:rFonts w:ascii="Times New Roman" w:hAnsi="Times New Roman" w:eastAsia="Times New Roman" w:cs="Times New Roman"/>
        </w:rPr>
        <w:t>3.2.4 Phạm vi frontend và các nguy cơ còn lại</w:t>
      </w:r>
    </w:p>
    <w:p w14:paraId="7E3D7A9B">
      <w:pPr>
        <w:pStyle w:val="16"/>
        <w:keepNext/>
      </w:pPr>
      <w:r>
        <w:rPr>
          <w:rFonts w:ascii="Times New Roman" w:hAnsi="Times New Roman" w:eastAsia="Times New Roman" w:cs="Times New Roman"/>
        </w:rPr>
        <w:t>Bảng 3.39. Nhóm kiểm thử frontend</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01"/>
        <w:gridCol w:w="3231"/>
        <w:gridCol w:w="4139"/>
      </w:tblGrid>
      <w:tr w14:paraId="27D8296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701" w:type="dxa"/>
            <w:shd w:val="clear" w:color="auto" w:fill="E7EDF3"/>
            <w:tcMar>
              <w:top w:w="85" w:type="dxa"/>
              <w:left w:w="85" w:type="dxa"/>
              <w:bottom w:w="85" w:type="dxa"/>
              <w:right w:w="85" w:type="dxa"/>
            </w:tcMar>
          </w:tcPr>
          <w:p w14:paraId="2BCFDE97">
            <w:pPr>
              <w:keepNext/>
              <w:spacing w:before="40" w:after="60" w:line="312" w:lineRule="auto"/>
              <w:ind w:firstLine="0"/>
              <w:jc w:val="left"/>
            </w:pPr>
            <w:r>
              <w:rPr>
                <w:rFonts w:ascii="Times New Roman" w:hAnsi="Times New Roman" w:eastAsia="Times New Roman" w:cs="Times New Roman"/>
                <w:b/>
                <w:sz w:val="28"/>
              </w:rPr>
              <w:t>Nhóm</w:t>
            </w:r>
          </w:p>
        </w:tc>
        <w:tc>
          <w:tcPr>
            <w:tcW w:w="3231" w:type="dxa"/>
            <w:shd w:val="clear" w:color="auto" w:fill="E7EDF3"/>
            <w:tcMar>
              <w:top w:w="85" w:type="dxa"/>
              <w:left w:w="85" w:type="dxa"/>
              <w:bottom w:w="85" w:type="dxa"/>
              <w:right w:w="85" w:type="dxa"/>
            </w:tcMar>
          </w:tcPr>
          <w:p w14:paraId="062A5048">
            <w:pPr>
              <w:keepNext/>
              <w:spacing w:before="40" w:after="60" w:line="312" w:lineRule="auto"/>
              <w:ind w:firstLine="0"/>
              <w:jc w:val="left"/>
            </w:pPr>
            <w:r>
              <w:rPr>
                <w:rFonts w:ascii="Times New Roman" w:hAnsi="Times New Roman" w:eastAsia="Times New Roman" w:cs="Times New Roman"/>
                <w:b/>
                <w:sz w:val="28"/>
              </w:rPr>
              <w:t>Tệp hoặc module</w:t>
            </w:r>
          </w:p>
        </w:tc>
        <w:tc>
          <w:tcPr>
            <w:tcW w:w="4139" w:type="dxa"/>
            <w:shd w:val="clear" w:color="auto" w:fill="E7EDF3"/>
            <w:tcMar>
              <w:top w:w="85" w:type="dxa"/>
              <w:left w:w="85" w:type="dxa"/>
              <w:bottom w:w="85" w:type="dxa"/>
              <w:right w:w="85" w:type="dxa"/>
            </w:tcMar>
          </w:tcPr>
          <w:p w14:paraId="6B2AE489">
            <w:pPr>
              <w:keepNext/>
              <w:spacing w:before="40" w:after="60" w:line="312" w:lineRule="auto"/>
              <w:ind w:firstLine="0"/>
              <w:jc w:val="left"/>
            </w:pPr>
            <w:r>
              <w:rPr>
                <w:rFonts w:ascii="Times New Roman" w:hAnsi="Times New Roman" w:eastAsia="Times New Roman" w:cs="Times New Roman"/>
                <w:b/>
                <w:sz w:val="28"/>
              </w:rPr>
              <w:t>Ý nghĩa và giới hạn</w:t>
            </w:r>
          </w:p>
        </w:tc>
      </w:tr>
      <w:tr w14:paraId="794F01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0B1779AF">
            <w:pPr>
              <w:spacing w:before="40" w:after="60" w:line="312" w:lineRule="auto"/>
              <w:ind w:firstLine="0"/>
              <w:jc w:val="left"/>
            </w:pPr>
            <w:r>
              <w:rPr>
                <w:rFonts w:ascii="Times New Roman" w:hAnsi="Times New Roman" w:eastAsia="Times New Roman" w:cs="Times New Roman"/>
                <w:b w:val="0"/>
                <w:sz w:val="28"/>
              </w:rPr>
              <w:t>Tính toán vị thế</w:t>
            </w:r>
          </w:p>
        </w:tc>
        <w:tc>
          <w:tcPr>
            <w:tcW w:w="3231" w:type="dxa"/>
            <w:tcMar>
              <w:top w:w="85" w:type="dxa"/>
              <w:left w:w="85" w:type="dxa"/>
              <w:bottom w:w="85" w:type="dxa"/>
              <w:right w:w="85" w:type="dxa"/>
            </w:tcMar>
          </w:tcPr>
          <w:p w14:paraId="2842923F">
            <w:pPr>
              <w:spacing w:before="40" w:after="60" w:line="312" w:lineRule="auto"/>
              <w:ind w:firstLine="0"/>
              <w:jc w:val="left"/>
            </w:pPr>
            <w:r>
              <w:rPr>
                <w:rFonts w:ascii="Times New Roman" w:hAnsi="Times New Roman" w:eastAsia="Times New Roman" w:cs="Times New Roman"/>
                <w:b w:val="0"/>
                <w:sz w:val="28"/>
              </w:rPr>
              <w:t>calculations.test.ts; valuation.test.ts</w:t>
            </w:r>
          </w:p>
        </w:tc>
        <w:tc>
          <w:tcPr>
            <w:tcW w:w="4139" w:type="dxa"/>
            <w:tcMar>
              <w:top w:w="85" w:type="dxa"/>
              <w:left w:w="85" w:type="dxa"/>
              <w:bottom w:w="85" w:type="dxa"/>
              <w:right w:w="85" w:type="dxa"/>
            </w:tcMar>
          </w:tcPr>
          <w:p w14:paraId="22AC033E">
            <w:pPr>
              <w:spacing w:before="40" w:after="60" w:line="312" w:lineRule="auto"/>
              <w:ind w:firstLine="0"/>
              <w:jc w:val="left"/>
            </w:pPr>
            <w:r>
              <w:rPr>
                <w:rFonts w:ascii="Times New Roman" w:hAnsi="Times New Roman" w:eastAsia="Times New Roman" w:cs="Times New Roman"/>
                <w:b w:val="0"/>
                <w:sz w:val="28"/>
              </w:rPr>
              <w:t>Kiểm tra phép tính vị thế và giá trị; cần giữ cùng quy ước phí và đơn vị khi đối chiếu UI.</w:t>
            </w:r>
          </w:p>
        </w:tc>
      </w:tr>
      <w:tr w14:paraId="69CAEA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2E2A30F5">
            <w:pPr>
              <w:spacing w:before="40" w:after="60" w:line="312" w:lineRule="auto"/>
              <w:ind w:firstLine="0"/>
              <w:jc w:val="left"/>
            </w:pPr>
            <w:r>
              <w:rPr>
                <w:rFonts w:ascii="Times New Roman" w:hAnsi="Times New Roman" w:eastAsia="Times New Roman" w:cs="Times New Roman"/>
                <w:b w:val="0"/>
                <w:sz w:val="28"/>
              </w:rPr>
              <w:t>Tiền tệ</w:t>
            </w:r>
          </w:p>
        </w:tc>
        <w:tc>
          <w:tcPr>
            <w:tcW w:w="3231" w:type="dxa"/>
            <w:tcMar>
              <w:top w:w="85" w:type="dxa"/>
              <w:left w:w="85" w:type="dxa"/>
              <w:bottom w:w="85" w:type="dxa"/>
              <w:right w:w="85" w:type="dxa"/>
            </w:tcMar>
          </w:tcPr>
          <w:p w14:paraId="5D95726D">
            <w:pPr>
              <w:spacing w:before="40" w:after="60" w:line="312" w:lineRule="auto"/>
              <w:ind w:firstLine="0"/>
              <w:jc w:val="left"/>
            </w:pPr>
            <w:r>
              <w:rPr>
                <w:rFonts w:ascii="Times New Roman" w:hAnsi="Times New Roman" w:eastAsia="Times New Roman" w:cs="Times New Roman"/>
                <w:b w:val="0"/>
                <w:sz w:val="28"/>
              </w:rPr>
              <w:t>currency.test.ts</w:t>
            </w:r>
          </w:p>
        </w:tc>
        <w:tc>
          <w:tcPr>
            <w:tcW w:w="4139" w:type="dxa"/>
            <w:tcMar>
              <w:top w:w="85" w:type="dxa"/>
              <w:left w:w="85" w:type="dxa"/>
              <w:bottom w:w="85" w:type="dxa"/>
              <w:right w:w="85" w:type="dxa"/>
            </w:tcMar>
          </w:tcPr>
          <w:p w14:paraId="5842ABC1">
            <w:pPr>
              <w:spacing w:before="40" w:after="60" w:line="312" w:lineRule="auto"/>
              <w:ind w:firstLine="0"/>
              <w:jc w:val="left"/>
            </w:pPr>
            <w:r>
              <w:rPr>
                <w:rFonts w:ascii="Times New Roman" w:hAnsi="Times New Roman" w:eastAsia="Times New Roman" w:cs="Times New Roman"/>
                <w:b w:val="0"/>
                <w:sz w:val="28"/>
              </w:rPr>
              <w:t>Chuyển đổi, thiếu tỷ giá, định dạng số âm, N/A và số lớn.</w:t>
            </w:r>
          </w:p>
        </w:tc>
      </w:tr>
      <w:tr w14:paraId="056031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6BCEE34C">
            <w:pPr>
              <w:spacing w:before="40" w:after="60" w:line="312" w:lineRule="auto"/>
              <w:ind w:firstLine="0"/>
              <w:jc w:val="left"/>
            </w:pPr>
            <w:r>
              <w:rPr>
                <w:rFonts w:ascii="Times New Roman" w:hAnsi="Times New Roman" w:eastAsia="Times New Roman" w:cs="Times New Roman"/>
                <w:b w:val="0"/>
                <w:sz w:val="28"/>
              </w:rPr>
              <w:t>Hiệu suất</w:t>
            </w:r>
          </w:p>
        </w:tc>
        <w:tc>
          <w:tcPr>
            <w:tcW w:w="3231" w:type="dxa"/>
            <w:tcMar>
              <w:top w:w="85" w:type="dxa"/>
              <w:left w:w="85" w:type="dxa"/>
              <w:bottom w:w="85" w:type="dxa"/>
              <w:right w:w="85" w:type="dxa"/>
            </w:tcMar>
          </w:tcPr>
          <w:p w14:paraId="53FFE400">
            <w:pPr>
              <w:spacing w:before="40" w:after="60" w:line="312" w:lineRule="auto"/>
              <w:ind w:firstLine="0"/>
              <w:jc w:val="left"/>
            </w:pPr>
            <w:r>
              <w:rPr>
                <w:rFonts w:ascii="Times New Roman" w:hAnsi="Times New Roman" w:eastAsia="Times New Roman" w:cs="Times New Roman"/>
                <w:b w:val="0"/>
                <w:sz w:val="28"/>
              </w:rPr>
              <w:t>performance.test.ts; daily-session.test.ts</w:t>
            </w:r>
          </w:p>
        </w:tc>
        <w:tc>
          <w:tcPr>
            <w:tcW w:w="4139" w:type="dxa"/>
            <w:tcMar>
              <w:top w:w="85" w:type="dxa"/>
              <w:left w:w="85" w:type="dxa"/>
              <w:bottom w:w="85" w:type="dxa"/>
              <w:right w:w="85" w:type="dxa"/>
            </w:tcMar>
          </w:tcPr>
          <w:p w14:paraId="3B38CFD2">
            <w:pPr>
              <w:spacing w:before="40" w:after="60" w:line="312" w:lineRule="auto"/>
              <w:ind w:firstLine="0"/>
              <w:jc w:val="left"/>
            </w:pPr>
            <w:r>
              <w:rPr>
                <w:rFonts w:ascii="Times New Roman" w:hAnsi="Times New Roman" w:eastAsia="Times New Roman" w:cs="Times New Roman"/>
                <w:b w:val="0"/>
                <w:sz w:val="28"/>
              </w:rPr>
              <w:t>Phân biệt kết quả danh mục với biến động phiên; xử lý giá đóng cửa thiếu.</w:t>
            </w:r>
          </w:p>
        </w:tc>
      </w:tr>
      <w:tr w14:paraId="575E31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00C1C1C1">
            <w:pPr>
              <w:spacing w:before="40" w:after="60" w:line="312" w:lineRule="auto"/>
              <w:ind w:firstLine="0"/>
              <w:jc w:val="left"/>
            </w:pPr>
            <w:r>
              <w:rPr>
                <w:rFonts w:ascii="Times New Roman" w:hAnsi="Times New Roman" w:eastAsia="Times New Roman" w:cs="Times New Roman"/>
                <w:b w:val="0"/>
                <w:sz w:val="28"/>
              </w:rPr>
              <w:t>Phân loại</w:t>
            </w:r>
          </w:p>
        </w:tc>
        <w:tc>
          <w:tcPr>
            <w:tcW w:w="3231" w:type="dxa"/>
            <w:tcMar>
              <w:top w:w="85" w:type="dxa"/>
              <w:left w:w="85" w:type="dxa"/>
              <w:bottom w:w="85" w:type="dxa"/>
              <w:right w:w="85" w:type="dxa"/>
            </w:tcMar>
          </w:tcPr>
          <w:p w14:paraId="1FE24FC5">
            <w:pPr>
              <w:spacing w:before="40" w:after="60" w:line="312" w:lineRule="auto"/>
              <w:ind w:firstLine="0"/>
              <w:jc w:val="left"/>
            </w:pPr>
            <w:r>
              <w:rPr>
                <w:rFonts w:ascii="Times New Roman" w:hAnsi="Times New Roman" w:eastAsia="Times New Roman" w:cs="Times New Roman"/>
                <w:b w:val="0"/>
                <w:sz w:val="28"/>
              </w:rPr>
              <w:t>portfolio/[id]/chart.test.ts</w:t>
            </w:r>
          </w:p>
        </w:tc>
        <w:tc>
          <w:tcPr>
            <w:tcW w:w="4139" w:type="dxa"/>
            <w:tcMar>
              <w:top w:w="85" w:type="dxa"/>
              <w:left w:w="85" w:type="dxa"/>
              <w:bottom w:w="85" w:type="dxa"/>
              <w:right w:w="85" w:type="dxa"/>
            </w:tcMar>
          </w:tcPr>
          <w:p w14:paraId="440DC3FB">
            <w:pPr>
              <w:spacing w:before="40" w:after="60" w:line="312" w:lineRule="auto"/>
              <w:ind w:firstLine="0"/>
              <w:jc w:val="left"/>
            </w:pPr>
            <w:r>
              <w:rPr>
                <w:rFonts w:ascii="Times New Roman" w:hAnsi="Times New Roman" w:eastAsia="Times New Roman" w:cs="Times New Roman"/>
                <w:b w:val="0"/>
                <w:sz w:val="28"/>
              </w:rPr>
              <w:t>Kiểm tra nhóm crypto, STOCK và BOND; đây là vị trí cải tiến của đợt này.</w:t>
            </w:r>
          </w:p>
        </w:tc>
      </w:tr>
      <w:tr w14:paraId="3465BE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396D8D91">
            <w:pPr>
              <w:spacing w:before="40" w:after="60" w:line="312" w:lineRule="auto"/>
              <w:ind w:firstLine="0"/>
              <w:jc w:val="left"/>
            </w:pPr>
            <w:r>
              <w:rPr>
                <w:rFonts w:ascii="Times New Roman" w:hAnsi="Times New Roman" w:eastAsia="Times New Roman" w:cs="Times New Roman"/>
                <w:b w:val="0"/>
                <w:sz w:val="28"/>
              </w:rPr>
              <w:t>Bộ nhớ đệm</w:t>
            </w:r>
          </w:p>
        </w:tc>
        <w:tc>
          <w:tcPr>
            <w:tcW w:w="3231" w:type="dxa"/>
            <w:tcMar>
              <w:top w:w="85" w:type="dxa"/>
              <w:left w:w="85" w:type="dxa"/>
              <w:bottom w:w="85" w:type="dxa"/>
              <w:right w:w="85" w:type="dxa"/>
            </w:tcMar>
          </w:tcPr>
          <w:p w14:paraId="3692313A">
            <w:pPr>
              <w:spacing w:before="40" w:after="60" w:line="312" w:lineRule="auto"/>
              <w:ind w:firstLine="0"/>
              <w:jc w:val="left"/>
            </w:pPr>
            <w:r>
              <w:rPr>
                <w:rFonts w:ascii="Times New Roman" w:hAnsi="Times New Roman" w:eastAsia="Times New Roman" w:cs="Times New Roman"/>
                <w:b w:val="0"/>
                <w:sz w:val="28"/>
              </w:rPr>
              <w:t>async-ttl-cache.test.ts</w:t>
            </w:r>
          </w:p>
        </w:tc>
        <w:tc>
          <w:tcPr>
            <w:tcW w:w="4139" w:type="dxa"/>
            <w:tcMar>
              <w:top w:w="85" w:type="dxa"/>
              <w:left w:w="85" w:type="dxa"/>
              <w:bottom w:w="85" w:type="dxa"/>
              <w:right w:w="85" w:type="dxa"/>
            </w:tcMar>
          </w:tcPr>
          <w:p w14:paraId="41ECE8B3">
            <w:pPr>
              <w:spacing w:before="40" w:after="60" w:line="312" w:lineRule="auto"/>
              <w:ind w:firstLine="0"/>
              <w:jc w:val="left"/>
            </w:pPr>
            <w:r>
              <w:rPr>
                <w:rFonts w:ascii="Times New Roman" w:hAnsi="Times New Roman" w:eastAsia="Times New Roman" w:cs="Times New Roman"/>
                <w:b w:val="0"/>
                <w:sz w:val="28"/>
              </w:rPr>
              <w:t>TTL, tái sử dụng yêu cầu và trạng thái loader.</w:t>
            </w:r>
          </w:p>
        </w:tc>
      </w:tr>
      <w:tr w14:paraId="55A2AC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78EC3F3F">
            <w:pPr>
              <w:spacing w:before="40" w:after="60" w:line="312" w:lineRule="auto"/>
              <w:ind w:firstLine="0"/>
              <w:jc w:val="left"/>
            </w:pPr>
            <w:r>
              <w:rPr>
                <w:rFonts w:ascii="Times New Roman" w:hAnsi="Times New Roman" w:eastAsia="Times New Roman" w:cs="Times New Roman"/>
                <w:b w:val="0"/>
                <w:sz w:val="28"/>
              </w:rPr>
              <w:t>Nhập giao dịch</w:t>
            </w:r>
          </w:p>
        </w:tc>
        <w:tc>
          <w:tcPr>
            <w:tcW w:w="3231" w:type="dxa"/>
            <w:tcMar>
              <w:top w:w="85" w:type="dxa"/>
              <w:left w:w="85" w:type="dxa"/>
              <w:bottom w:w="85" w:type="dxa"/>
              <w:right w:w="85" w:type="dxa"/>
            </w:tcMar>
          </w:tcPr>
          <w:p w14:paraId="549A23CD">
            <w:pPr>
              <w:spacing w:before="40" w:after="60" w:line="312" w:lineRule="auto"/>
              <w:ind w:firstLine="0"/>
              <w:jc w:val="left"/>
            </w:pPr>
            <w:r>
              <w:rPr>
                <w:rFonts w:ascii="Times New Roman" w:hAnsi="Times New Roman" w:eastAsia="Times New Roman" w:cs="Times New Roman"/>
                <w:b w:val="0"/>
                <w:sz w:val="28"/>
              </w:rPr>
              <w:t>transaction-import.test.ts</w:t>
            </w:r>
          </w:p>
        </w:tc>
        <w:tc>
          <w:tcPr>
            <w:tcW w:w="4139" w:type="dxa"/>
            <w:tcMar>
              <w:top w:w="85" w:type="dxa"/>
              <w:left w:w="85" w:type="dxa"/>
              <w:bottom w:w="85" w:type="dxa"/>
              <w:right w:w="85" w:type="dxa"/>
            </w:tcMar>
          </w:tcPr>
          <w:p w14:paraId="38758225">
            <w:pPr>
              <w:spacing w:before="40" w:after="60" w:line="312" w:lineRule="auto"/>
              <w:ind w:firstLine="0"/>
              <w:jc w:val="left"/>
            </w:pPr>
            <w:r>
              <w:rPr>
                <w:rFonts w:ascii="Times New Roman" w:hAnsi="Times New Roman" w:eastAsia="Times New Roman" w:cs="Times New Roman"/>
                <w:b w:val="0"/>
                <w:sz w:val="28"/>
              </w:rPr>
              <w:t>Phân tích và kiểm tra dữ liệu đầu vào trước gửi backend.</w:t>
            </w:r>
          </w:p>
        </w:tc>
      </w:tr>
      <w:tr w14:paraId="668DB4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1F47310F">
            <w:pPr>
              <w:spacing w:before="40" w:after="60" w:line="312" w:lineRule="auto"/>
              <w:ind w:firstLine="0"/>
              <w:jc w:val="left"/>
            </w:pPr>
            <w:r>
              <w:rPr>
                <w:rFonts w:ascii="Times New Roman" w:hAnsi="Times New Roman" w:eastAsia="Times New Roman" w:cs="Times New Roman"/>
                <w:b w:val="0"/>
                <w:sz w:val="28"/>
              </w:rPr>
              <w:t>Nghiên cứu</w:t>
            </w:r>
          </w:p>
        </w:tc>
        <w:tc>
          <w:tcPr>
            <w:tcW w:w="3231" w:type="dxa"/>
            <w:tcMar>
              <w:top w:w="85" w:type="dxa"/>
              <w:left w:w="85" w:type="dxa"/>
              <w:bottom w:w="85" w:type="dxa"/>
              <w:right w:w="85" w:type="dxa"/>
            </w:tcMar>
          </w:tcPr>
          <w:p w14:paraId="54123405">
            <w:pPr>
              <w:spacing w:before="40" w:after="60" w:line="312" w:lineRule="auto"/>
              <w:ind w:firstLine="0"/>
              <w:jc w:val="left"/>
            </w:pPr>
            <w:r>
              <w:rPr>
                <w:rFonts w:ascii="Times New Roman" w:hAnsi="Times New Roman" w:eastAsia="Times New Roman" w:cs="Times New Roman"/>
                <w:b w:val="0"/>
                <w:sz w:val="28"/>
              </w:rPr>
              <w:t>research-case.test.ts; decision-packet.test.ts</w:t>
            </w:r>
          </w:p>
        </w:tc>
        <w:tc>
          <w:tcPr>
            <w:tcW w:w="4139" w:type="dxa"/>
            <w:tcMar>
              <w:top w:w="85" w:type="dxa"/>
              <w:left w:w="85" w:type="dxa"/>
              <w:bottom w:w="85" w:type="dxa"/>
              <w:right w:w="85" w:type="dxa"/>
            </w:tcMar>
          </w:tcPr>
          <w:p w14:paraId="6D8B6A2C">
            <w:pPr>
              <w:spacing w:before="40" w:after="60" w:line="312" w:lineRule="auto"/>
              <w:ind w:firstLine="0"/>
              <w:jc w:val="left"/>
            </w:pPr>
            <w:r>
              <w:rPr>
                <w:rFonts w:ascii="Times New Roman" w:hAnsi="Times New Roman" w:eastAsia="Times New Roman" w:cs="Times New Roman"/>
                <w:b w:val="0"/>
                <w:sz w:val="28"/>
              </w:rPr>
              <w:t>Các cấu trúc dữ liệu nghiên cứu; không thay thế nghiệm thu nguồn thực tế.</w:t>
            </w:r>
          </w:p>
        </w:tc>
      </w:tr>
      <w:tr w14:paraId="5C9CFE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46C26082">
            <w:pPr>
              <w:spacing w:before="40" w:after="60" w:line="312" w:lineRule="auto"/>
              <w:ind w:firstLine="0"/>
              <w:jc w:val="left"/>
            </w:pPr>
            <w:r>
              <w:rPr>
                <w:rFonts w:ascii="Times New Roman" w:hAnsi="Times New Roman" w:eastAsia="Times New Roman" w:cs="Times New Roman"/>
                <w:b w:val="0"/>
                <w:sz w:val="28"/>
              </w:rPr>
              <w:t>Thị trường</w:t>
            </w:r>
          </w:p>
        </w:tc>
        <w:tc>
          <w:tcPr>
            <w:tcW w:w="3231" w:type="dxa"/>
            <w:tcMar>
              <w:top w:w="85" w:type="dxa"/>
              <w:left w:w="85" w:type="dxa"/>
              <w:bottom w:w="85" w:type="dxa"/>
              <w:right w:w="85" w:type="dxa"/>
            </w:tcMar>
          </w:tcPr>
          <w:p w14:paraId="43F15784">
            <w:pPr>
              <w:spacing w:before="40" w:after="60" w:line="312" w:lineRule="auto"/>
              <w:ind w:firstLine="0"/>
              <w:jc w:val="left"/>
            </w:pPr>
            <w:r>
              <w:rPr>
                <w:rFonts w:ascii="Times New Roman" w:hAnsi="Times New Roman" w:eastAsia="Times New Roman" w:cs="Times New Roman"/>
                <w:b w:val="0"/>
                <w:sz w:val="28"/>
              </w:rPr>
              <w:t>marketThemes; marketPanelSizing; marketExplorer</w:t>
            </w:r>
          </w:p>
        </w:tc>
        <w:tc>
          <w:tcPr>
            <w:tcW w:w="4139" w:type="dxa"/>
            <w:tcMar>
              <w:top w:w="85" w:type="dxa"/>
              <w:left w:w="85" w:type="dxa"/>
              <w:bottom w:w="85" w:type="dxa"/>
              <w:right w:w="85" w:type="dxa"/>
            </w:tcMar>
          </w:tcPr>
          <w:p w14:paraId="6354F146">
            <w:pPr>
              <w:spacing w:before="40" w:after="60" w:line="312" w:lineRule="auto"/>
              <w:ind w:firstLine="0"/>
              <w:jc w:val="left"/>
            </w:pPr>
            <w:r>
              <w:rPr>
                <w:rFonts w:ascii="Times New Roman" w:hAnsi="Times New Roman" w:eastAsia="Times New Roman" w:cs="Times New Roman"/>
                <w:b w:val="0"/>
                <w:sz w:val="28"/>
              </w:rPr>
              <w:t>Cấu hình giao diện, kích thước panel và tra cứu.</w:t>
            </w:r>
          </w:p>
        </w:tc>
      </w:tr>
      <w:tr w14:paraId="45F19A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6AE74B4F">
            <w:pPr>
              <w:spacing w:before="40" w:after="60" w:line="312" w:lineRule="auto"/>
              <w:ind w:firstLine="0"/>
              <w:jc w:val="left"/>
            </w:pPr>
            <w:r>
              <w:rPr>
                <w:rFonts w:ascii="Times New Roman" w:hAnsi="Times New Roman" w:eastAsia="Times New Roman" w:cs="Times New Roman"/>
                <w:b w:val="0"/>
                <w:sz w:val="28"/>
              </w:rPr>
              <w:t>Lịch</w:t>
            </w:r>
          </w:p>
        </w:tc>
        <w:tc>
          <w:tcPr>
            <w:tcW w:w="3231" w:type="dxa"/>
            <w:tcMar>
              <w:top w:w="85" w:type="dxa"/>
              <w:left w:w="85" w:type="dxa"/>
              <w:bottom w:w="85" w:type="dxa"/>
              <w:right w:w="85" w:type="dxa"/>
            </w:tcMar>
          </w:tcPr>
          <w:p w14:paraId="5B345B87">
            <w:pPr>
              <w:spacing w:before="40" w:after="60" w:line="312" w:lineRule="auto"/>
              <w:ind w:firstLine="0"/>
              <w:jc w:val="left"/>
            </w:pPr>
            <w:r>
              <w:rPr>
                <w:rFonts w:ascii="Times New Roman" w:hAnsi="Times New Roman" w:eastAsia="Times New Roman" w:cs="Times New Roman"/>
                <w:b w:val="0"/>
                <w:sz w:val="28"/>
              </w:rPr>
              <w:t>calendarTabs.test.ts</w:t>
            </w:r>
          </w:p>
        </w:tc>
        <w:tc>
          <w:tcPr>
            <w:tcW w:w="4139" w:type="dxa"/>
            <w:tcMar>
              <w:top w:w="85" w:type="dxa"/>
              <w:left w:w="85" w:type="dxa"/>
              <w:bottom w:w="85" w:type="dxa"/>
              <w:right w:w="85" w:type="dxa"/>
            </w:tcMar>
          </w:tcPr>
          <w:p w14:paraId="702729AD">
            <w:pPr>
              <w:spacing w:before="40" w:after="60" w:line="312" w:lineRule="auto"/>
              <w:ind w:firstLine="0"/>
              <w:jc w:val="left"/>
            </w:pPr>
            <w:r>
              <w:rPr>
                <w:rFonts w:ascii="Times New Roman" w:hAnsi="Times New Roman" w:eastAsia="Times New Roman" w:cs="Times New Roman"/>
                <w:b w:val="0"/>
                <w:sz w:val="28"/>
              </w:rPr>
              <w:t>Logic tab; không chứng minh iframe từ website ngoài tải được.</w:t>
            </w:r>
          </w:p>
        </w:tc>
      </w:tr>
      <w:tr w14:paraId="20E7AD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tcMar>
              <w:top w:w="85" w:type="dxa"/>
              <w:left w:w="85" w:type="dxa"/>
              <w:bottom w:w="85" w:type="dxa"/>
              <w:right w:w="85" w:type="dxa"/>
            </w:tcMar>
          </w:tcPr>
          <w:p w14:paraId="6F7BD717">
            <w:pPr>
              <w:spacing w:before="40" w:after="60" w:line="312" w:lineRule="auto"/>
              <w:ind w:firstLine="0"/>
              <w:jc w:val="left"/>
            </w:pPr>
            <w:r>
              <w:rPr>
                <w:rFonts w:ascii="Times New Roman" w:hAnsi="Times New Roman" w:eastAsia="Times New Roman" w:cs="Times New Roman"/>
                <w:b w:val="0"/>
                <w:sz w:val="28"/>
              </w:rPr>
              <w:t>Component</w:t>
            </w:r>
          </w:p>
        </w:tc>
        <w:tc>
          <w:tcPr>
            <w:tcW w:w="3231" w:type="dxa"/>
            <w:tcMar>
              <w:top w:w="85" w:type="dxa"/>
              <w:left w:w="85" w:type="dxa"/>
              <w:bottom w:w="85" w:type="dxa"/>
              <w:right w:w="85" w:type="dxa"/>
            </w:tcMar>
          </w:tcPr>
          <w:p w14:paraId="4AEFBB05">
            <w:pPr>
              <w:spacing w:before="40" w:after="60" w:line="312" w:lineRule="auto"/>
              <w:ind w:firstLine="0"/>
              <w:jc w:val="left"/>
            </w:pPr>
            <w:r>
              <w:rPr>
                <w:rFonts w:ascii="Times New Roman" w:hAnsi="Times New Roman" w:eastAsia="Times New Roman" w:cs="Times New Roman"/>
                <w:b w:val="0"/>
                <w:sz w:val="28"/>
              </w:rPr>
              <w:t>AuthForm; DashboardLayout; DailySessionSummary; DividendsModule; page</w:t>
            </w:r>
          </w:p>
        </w:tc>
        <w:tc>
          <w:tcPr>
            <w:tcW w:w="4139" w:type="dxa"/>
            <w:tcMar>
              <w:top w:w="85" w:type="dxa"/>
              <w:left w:w="85" w:type="dxa"/>
              <w:bottom w:w="85" w:type="dxa"/>
              <w:right w:w="85" w:type="dxa"/>
            </w:tcMar>
          </w:tcPr>
          <w:p w14:paraId="1E2B116B">
            <w:pPr>
              <w:spacing w:before="40" w:after="60" w:line="312" w:lineRule="auto"/>
              <w:ind w:firstLine="0"/>
              <w:jc w:val="left"/>
            </w:pPr>
            <w:r>
              <w:rPr>
                <w:rFonts w:ascii="Times New Roman" w:hAnsi="Times New Roman" w:eastAsia="Times New Roman" w:cs="Times New Roman"/>
                <w:b w:val="0"/>
                <w:sz w:val="28"/>
              </w:rPr>
              <w:t>Kiểm tra hành vi component được khai báo trong fixture.</w:t>
            </w:r>
          </w:p>
        </w:tc>
      </w:tr>
    </w:tbl>
    <w:p w14:paraId="51E2C5C6">
      <w:pPr>
        <w:spacing w:after="0"/>
      </w:pPr>
    </w:p>
    <w:p w14:paraId="23820BF1">
      <w:r>
        <w:rPr>
          <w:rFonts w:ascii="Times New Roman" w:hAnsi="Times New Roman" w:eastAsia="Times New Roman" w:cs="Times New Roman"/>
        </w:rPr>
        <w:t>Một lỗi xuất hiện ở lần chạy đầu là BND được trả về nhóm ETF thay vì BONDS. Sau thay đổi ánh xạ, toàn bộ 100 ca đạt. Kết quả này cho thấy sửa lỗi không làm hỏng các hành vi đang được bộ kiểm thử bao phủ. Nó không chứng minh không còn lỗi ngoài phạm vi các test hiện có.</w:t>
      </w:r>
    </w:p>
    <w:p w14:paraId="216B00FB">
      <w:r>
        <w:rPr>
          <w:rFonts w:ascii="Times New Roman" w:hAnsi="Times New Roman" w:eastAsia="Times New Roman" w:cs="Times New Roman"/>
        </w:rPr>
        <w:t>Các màn hình phụ thuộc iframe hoặc nguồn giá bên ngoài có thể gặp giới hạn CSP, kết nối hoặc nguồn dữ liệu. Đặc biệt, logic tab lịch đạt unit test không có nghĩa nội dung nhúng đã tải thành công. Các trường hợp N/A phải được ghi nhận như thiếu dữ liệu, không được thay ảnh hoặc điền số giả để làm minh chứng.</w:t>
      </w:r>
    </w:p>
    <w:p w14:paraId="3CA8F8B9">
      <w:r>
        <w:rPr>
          <w:rFonts w:ascii="Times New Roman" w:hAnsi="Times New Roman" w:eastAsia="Times New Roman" w:cs="Times New Roman"/>
        </w:rPr>
        <w:t>Để nâng mức tin cậy, cần bổ sung test đầu cuối dùng trình duyệt cho đăng ký, tạo danh mục, thêm giao dịch, sửa, xóa và xác nhận lại holdings. Sau đó bổ sung kiểm tra hai tài khoản để phát hiện truy cập chéo. Bộ kiểm thử tải và thử phục hồi cơ sở dữ liệu là các hoạt động riêng, cần dữ liệu và tiêu chí nghiệm thu trước khi chạy.</w:t>
      </w:r>
    </w:p>
    <w:p w14:paraId="3027EEDC">
      <w:pPr>
        <w:pStyle w:val="3"/>
      </w:pPr>
      <w:bookmarkStart w:id="16" w:name="_Toc9206"/>
      <w:r>
        <w:rPr>
          <w:rFonts w:ascii="Times New Roman" w:hAnsi="Times New Roman" w:eastAsia="Times New Roman" w:cs="Times New Roman"/>
        </w:rPr>
        <w:t>3.3 Cải tiến kỹ thuật</w:t>
      </w:r>
      <w:bookmarkEnd w:id="16"/>
    </w:p>
    <w:p w14:paraId="567FE8CB">
      <w:pPr>
        <w:pStyle w:val="4"/>
      </w:pPr>
      <w:r>
        <w:rPr>
          <w:rFonts w:ascii="Times New Roman" w:hAnsi="Times New Roman" w:eastAsia="Times New Roman" w:cs="Times New Roman"/>
        </w:rPr>
        <w:t>3.3.1 Vấn đề trước cải tiến</w:t>
      </w:r>
    </w:p>
    <w:p w14:paraId="12C5BC96">
      <w:r>
        <w:rPr>
          <w:rFonts w:ascii="Times New Roman" w:hAnsi="Times New Roman" w:eastAsia="Times New Roman" w:cs="Times New Roman"/>
        </w:rPr>
        <w:t>Hàm assetType trong thành phần biểu đồ dùng thông tin loại tài sản từ backend và các suy đoán theo mã hoặc tên. Trước sửa, hàm chỉ nhận diện một số nhãn ở dạng số nhiều. Khi backend trả BOND, điều kiện dành cho BONDS không khớp, hàm tiếp tục xuống nhánh suy đoán theo tên. Tên “Vanguard Total Bond Market ETF” chứa ETF nên kết quả trở thành ETF.</w:t>
      </w:r>
    </w:p>
    <w:p w14:paraId="6AB56497">
      <w:r>
        <w:rPr>
          <w:rFonts w:ascii="Times New Roman" w:hAnsi="Times New Roman" w:eastAsia="Times New Roman" w:cs="Times New Roman"/>
        </w:rPr>
        <w:t>Ảnh hưởng của lỗi không nằm ở giá trị số lượng giao dịch mà ở phân nhóm và bộ lọc. Người dùng chọn nhóm trái phiếu có thể không thấy tài sản được metadata đánh dấu BOND. Biểu đồ phân bổ theo loại vì vậy khó đối chiếu với dữ liệu nguồn. Đây là lỗi hợp đồng dữ liệu giữa các lớp, có thể tái hiện bằng một đầu vào ngắn mà không cần gọi mạng.</w:t>
      </w:r>
    </w:p>
    <w:p w14:paraId="63BA0B74">
      <w:pPr>
        <w:pStyle w:val="4"/>
      </w:pPr>
      <w:r>
        <w:rPr>
          <w:rFonts w:ascii="Times New Roman" w:hAnsi="Times New Roman" w:eastAsia="Times New Roman" w:cs="Times New Roman"/>
        </w:rPr>
        <w:t>3.3.2 Phương án và cách thực hiện</w:t>
      </w:r>
    </w:p>
    <w:p w14:paraId="7BB4668F">
      <w:r>
        <w:rPr>
          <w:rFonts w:ascii="Times New Roman" w:hAnsi="Times New Roman" w:eastAsia="Times New Roman" w:cs="Times New Roman"/>
        </w:rPr>
        <w:t>Thay đổi tập trung vào chuẩn hóa alias sang các giá trị của AssetFilter. STOCK, STOCKS, EQUITY và EQUITIES cùng về STOCKS; BOND, BONDS và FIXED_INCOME cùng về BONDS. Nhãn ETF/ETFS và CRYPTO/CRYPTOCURRENCY cũng được đưa về một giá trị chuẩn. Sau khi không tìm được ánh xạ hỗ trợ, hàm mới tiếp tục dùng cơ chế dự phòng hiện có.</w:t>
      </w:r>
    </w:p>
    <w:p w14:paraId="7D952AF5">
      <w:r>
        <w:rPr>
          <w:rFonts w:ascii="Times New Roman" w:hAnsi="Times New Roman" w:eastAsia="Times New Roman" w:cs="Times New Roman"/>
        </w:rPr>
        <w:t>Phạm vi sửa được giữ nhỏ để không thay đổi mô hình dữ liệu hoặc API. Quy tắc nhận diện các mã crypto đã có được giữ do bộ kiểm thử yêu cầu trường hợp metadata STOCK vẫn nhận diện đúng PEPE hoặc ETH. Vì vậy, không mô tả giải pháp như một hệ thống phân loại hoàn chỉnh theo chuẩn thị trường. Một cải tiến sâu hơn cần hợp đồng định danh tài sản gồm mã và thị trường cùng nguồn metadata đáng tin cậy.</w:t>
      </w:r>
    </w:p>
    <w:p w14:paraId="34268D5B">
      <w:r>
        <w:rPr>
          <w:rFonts w:ascii="Times New Roman" w:hAnsi="Times New Roman" w:eastAsia="Times New Roman" w:cs="Times New Roman"/>
        </w:rPr>
        <w:t>Không tạo migration mới vì lỗi thuộc lớp hiển thị. Không thay dữ liệu của tài khoản người dùng để làm test đạt. Các ca kiểm thử hiện có được chạy lại và xác nhận toàn bộ bộ frontend thành công sau sửa. Vị trí thay đổi là frontend/app/portfolio/[id]/chart.tsx. [8]</w:t>
      </w:r>
    </w:p>
    <w:p w14:paraId="608BB0E7">
      <w:pPr>
        <w:pStyle w:val="16"/>
        <w:keepNext/>
      </w:pPr>
      <w:r>
        <w:rPr>
          <w:rFonts w:ascii="Times New Roman" w:hAnsi="Times New Roman" w:eastAsia="Times New Roman" w:cs="Times New Roman"/>
        </w:rPr>
        <w:t>Bảng 3.40. So sánh hành vi trước và sau sửa</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685"/>
        <w:gridCol w:w="2693"/>
        <w:gridCol w:w="2693"/>
      </w:tblGrid>
      <w:tr w14:paraId="7D90D1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685" w:type="dxa"/>
            <w:shd w:val="clear" w:color="auto" w:fill="E7EDF3"/>
            <w:tcMar>
              <w:top w:w="85" w:type="dxa"/>
              <w:left w:w="85" w:type="dxa"/>
              <w:bottom w:w="85" w:type="dxa"/>
              <w:right w:w="85" w:type="dxa"/>
            </w:tcMar>
          </w:tcPr>
          <w:p w14:paraId="403F74A2">
            <w:pPr>
              <w:keepNext/>
              <w:spacing w:before="40" w:after="60" w:line="312" w:lineRule="auto"/>
              <w:ind w:firstLine="0"/>
              <w:jc w:val="left"/>
            </w:pPr>
            <w:r>
              <w:rPr>
                <w:rFonts w:ascii="Times New Roman" w:hAnsi="Times New Roman" w:eastAsia="Times New Roman" w:cs="Times New Roman"/>
                <w:b/>
                <w:sz w:val="28"/>
              </w:rPr>
              <w:t>Tình huống</w:t>
            </w:r>
          </w:p>
        </w:tc>
        <w:tc>
          <w:tcPr>
            <w:tcW w:w="2693" w:type="dxa"/>
            <w:shd w:val="clear" w:color="auto" w:fill="E7EDF3"/>
            <w:tcMar>
              <w:top w:w="85" w:type="dxa"/>
              <w:left w:w="85" w:type="dxa"/>
              <w:bottom w:w="85" w:type="dxa"/>
              <w:right w:w="85" w:type="dxa"/>
            </w:tcMar>
          </w:tcPr>
          <w:p w14:paraId="75255636">
            <w:pPr>
              <w:keepNext/>
              <w:spacing w:before="40" w:after="60" w:line="312" w:lineRule="auto"/>
              <w:ind w:firstLine="0"/>
              <w:jc w:val="left"/>
            </w:pPr>
            <w:r>
              <w:rPr>
                <w:rFonts w:ascii="Times New Roman" w:hAnsi="Times New Roman" w:eastAsia="Times New Roman" w:cs="Times New Roman"/>
                <w:b/>
                <w:sz w:val="28"/>
              </w:rPr>
              <w:t>Trước</w:t>
            </w:r>
          </w:p>
        </w:tc>
        <w:tc>
          <w:tcPr>
            <w:tcW w:w="2693" w:type="dxa"/>
            <w:shd w:val="clear" w:color="auto" w:fill="E7EDF3"/>
            <w:tcMar>
              <w:top w:w="85" w:type="dxa"/>
              <w:left w:w="85" w:type="dxa"/>
              <w:bottom w:w="85" w:type="dxa"/>
              <w:right w:w="85" w:type="dxa"/>
            </w:tcMar>
          </w:tcPr>
          <w:p w14:paraId="3C8E886D">
            <w:pPr>
              <w:keepNext/>
              <w:spacing w:before="40" w:after="60" w:line="312" w:lineRule="auto"/>
              <w:ind w:firstLine="0"/>
              <w:jc w:val="left"/>
            </w:pPr>
            <w:r>
              <w:rPr>
                <w:rFonts w:ascii="Times New Roman" w:hAnsi="Times New Roman" w:eastAsia="Times New Roman" w:cs="Times New Roman"/>
                <w:b/>
                <w:sz w:val="28"/>
              </w:rPr>
              <w:t>Sau</w:t>
            </w:r>
          </w:p>
        </w:tc>
      </w:tr>
      <w:tr w14:paraId="1E254D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85" w:type="dxa"/>
            <w:tcMar>
              <w:top w:w="85" w:type="dxa"/>
              <w:left w:w="85" w:type="dxa"/>
              <w:bottom w:w="85" w:type="dxa"/>
              <w:right w:w="85" w:type="dxa"/>
            </w:tcMar>
          </w:tcPr>
          <w:p w14:paraId="71B95A62">
            <w:pPr>
              <w:spacing w:before="40" w:after="60" w:line="312" w:lineRule="auto"/>
              <w:ind w:firstLine="0"/>
              <w:jc w:val="left"/>
            </w:pPr>
            <w:r>
              <w:rPr>
                <w:rFonts w:ascii="Times New Roman" w:hAnsi="Times New Roman" w:eastAsia="Times New Roman" w:cs="Times New Roman"/>
                <w:b w:val="0"/>
                <w:sz w:val="28"/>
              </w:rPr>
              <w:t>BND có metadata BOND, tên chứa ETF</w:t>
            </w:r>
          </w:p>
        </w:tc>
        <w:tc>
          <w:tcPr>
            <w:tcW w:w="2693" w:type="dxa"/>
            <w:tcMar>
              <w:top w:w="85" w:type="dxa"/>
              <w:left w:w="85" w:type="dxa"/>
              <w:bottom w:w="85" w:type="dxa"/>
              <w:right w:w="85" w:type="dxa"/>
            </w:tcMar>
          </w:tcPr>
          <w:p w14:paraId="7E9561D1">
            <w:pPr>
              <w:spacing w:before="40" w:after="60" w:line="312" w:lineRule="auto"/>
              <w:ind w:firstLine="0"/>
              <w:jc w:val="left"/>
            </w:pPr>
            <w:r>
              <w:rPr>
                <w:rFonts w:ascii="Times New Roman" w:hAnsi="Times New Roman" w:eastAsia="Times New Roman" w:cs="Times New Roman"/>
                <w:b w:val="0"/>
                <w:sz w:val="28"/>
              </w:rPr>
              <w:t>Không nhận BOND, rơi xuống heuristic ETF</w:t>
            </w:r>
          </w:p>
        </w:tc>
        <w:tc>
          <w:tcPr>
            <w:tcW w:w="2693" w:type="dxa"/>
            <w:tcMar>
              <w:top w:w="85" w:type="dxa"/>
              <w:left w:w="85" w:type="dxa"/>
              <w:bottom w:w="85" w:type="dxa"/>
              <w:right w:w="85" w:type="dxa"/>
            </w:tcMar>
          </w:tcPr>
          <w:p w14:paraId="6EAFB2AB">
            <w:pPr>
              <w:spacing w:before="40" w:after="60" w:line="312" w:lineRule="auto"/>
              <w:ind w:firstLine="0"/>
              <w:jc w:val="left"/>
            </w:pPr>
            <w:r>
              <w:rPr>
                <w:rFonts w:ascii="Times New Roman" w:hAnsi="Times New Roman" w:eastAsia="Times New Roman" w:cs="Times New Roman"/>
                <w:b w:val="0"/>
                <w:sz w:val="28"/>
              </w:rPr>
              <w:t>Ánh xạ thành BONDS trước heuristic tên.</w:t>
            </w:r>
          </w:p>
        </w:tc>
      </w:tr>
      <w:tr w14:paraId="6D7CB5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85" w:type="dxa"/>
            <w:tcMar>
              <w:top w:w="85" w:type="dxa"/>
              <w:left w:w="85" w:type="dxa"/>
              <w:bottom w:w="85" w:type="dxa"/>
              <w:right w:w="85" w:type="dxa"/>
            </w:tcMar>
          </w:tcPr>
          <w:p w14:paraId="34283178">
            <w:pPr>
              <w:spacing w:before="40" w:after="60" w:line="312" w:lineRule="auto"/>
              <w:ind w:firstLine="0"/>
              <w:jc w:val="left"/>
            </w:pPr>
            <w:r>
              <w:rPr>
                <w:rFonts w:ascii="Times New Roman" w:hAnsi="Times New Roman" w:eastAsia="Times New Roman" w:cs="Times New Roman"/>
                <w:b w:val="0"/>
                <w:sz w:val="28"/>
              </w:rPr>
              <w:t>AAPL có metadata STOCK</w:t>
            </w:r>
          </w:p>
        </w:tc>
        <w:tc>
          <w:tcPr>
            <w:tcW w:w="2693" w:type="dxa"/>
            <w:tcMar>
              <w:top w:w="85" w:type="dxa"/>
              <w:left w:w="85" w:type="dxa"/>
              <w:bottom w:w="85" w:type="dxa"/>
              <w:right w:w="85" w:type="dxa"/>
            </w:tcMar>
          </w:tcPr>
          <w:p w14:paraId="425BC025">
            <w:pPr>
              <w:spacing w:before="40" w:after="60" w:line="312" w:lineRule="auto"/>
              <w:ind w:firstLine="0"/>
              <w:jc w:val="left"/>
            </w:pPr>
            <w:r>
              <w:rPr>
                <w:rFonts w:ascii="Times New Roman" w:hAnsi="Times New Roman" w:eastAsia="Times New Roman" w:cs="Times New Roman"/>
                <w:b w:val="0"/>
                <w:sz w:val="28"/>
              </w:rPr>
              <w:t>Phụ thuộc các nhánh dự phòng</w:t>
            </w:r>
          </w:p>
        </w:tc>
        <w:tc>
          <w:tcPr>
            <w:tcW w:w="2693" w:type="dxa"/>
            <w:tcMar>
              <w:top w:w="85" w:type="dxa"/>
              <w:left w:w="85" w:type="dxa"/>
              <w:bottom w:w="85" w:type="dxa"/>
              <w:right w:w="85" w:type="dxa"/>
            </w:tcMar>
          </w:tcPr>
          <w:p w14:paraId="6C0B89BF">
            <w:pPr>
              <w:spacing w:before="40" w:after="60" w:line="312" w:lineRule="auto"/>
              <w:ind w:firstLine="0"/>
              <w:jc w:val="left"/>
            </w:pPr>
            <w:r>
              <w:rPr>
                <w:rFonts w:ascii="Times New Roman" w:hAnsi="Times New Roman" w:eastAsia="Times New Roman" w:cs="Times New Roman"/>
                <w:b w:val="0"/>
                <w:sz w:val="28"/>
              </w:rPr>
              <w:t>Nhận alias STOCK thành STOCKS.</w:t>
            </w:r>
          </w:p>
        </w:tc>
      </w:tr>
      <w:tr w14:paraId="53E11F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85" w:type="dxa"/>
            <w:tcMar>
              <w:top w:w="85" w:type="dxa"/>
              <w:left w:w="85" w:type="dxa"/>
              <w:bottom w:w="85" w:type="dxa"/>
              <w:right w:w="85" w:type="dxa"/>
            </w:tcMar>
          </w:tcPr>
          <w:p w14:paraId="41D8A502">
            <w:pPr>
              <w:spacing w:before="40" w:after="60" w:line="312" w:lineRule="auto"/>
              <w:ind w:firstLine="0"/>
              <w:jc w:val="left"/>
            </w:pPr>
            <w:r>
              <w:rPr>
                <w:rFonts w:ascii="Times New Roman" w:hAnsi="Times New Roman" w:eastAsia="Times New Roman" w:cs="Times New Roman"/>
                <w:b w:val="0"/>
                <w:sz w:val="28"/>
              </w:rPr>
              <w:t>PEPE hoặc ETH bị gán STOCK trong fixture</w:t>
            </w:r>
          </w:p>
        </w:tc>
        <w:tc>
          <w:tcPr>
            <w:tcW w:w="2693" w:type="dxa"/>
            <w:tcMar>
              <w:top w:w="85" w:type="dxa"/>
              <w:left w:w="85" w:type="dxa"/>
              <w:bottom w:w="85" w:type="dxa"/>
              <w:right w:w="85" w:type="dxa"/>
            </w:tcMar>
          </w:tcPr>
          <w:p w14:paraId="48ECB92C">
            <w:pPr>
              <w:spacing w:before="40" w:after="60" w:line="312" w:lineRule="auto"/>
              <w:ind w:firstLine="0"/>
              <w:jc w:val="left"/>
            </w:pPr>
            <w:r>
              <w:rPr>
                <w:rFonts w:ascii="Times New Roman" w:hAnsi="Times New Roman" w:eastAsia="Times New Roman" w:cs="Times New Roman"/>
                <w:b w:val="0"/>
                <w:sz w:val="28"/>
              </w:rPr>
              <w:t>Nhận diện CRYPTO theo quy tắc sẵn có</w:t>
            </w:r>
          </w:p>
        </w:tc>
        <w:tc>
          <w:tcPr>
            <w:tcW w:w="2693" w:type="dxa"/>
            <w:tcMar>
              <w:top w:w="85" w:type="dxa"/>
              <w:left w:w="85" w:type="dxa"/>
              <w:bottom w:w="85" w:type="dxa"/>
              <w:right w:w="85" w:type="dxa"/>
            </w:tcMar>
          </w:tcPr>
          <w:p w14:paraId="02566864">
            <w:pPr>
              <w:spacing w:before="40" w:after="60" w:line="312" w:lineRule="auto"/>
              <w:ind w:firstLine="0"/>
              <w:jc w:val="left"/>
            </w:pPr>
            <w:r>
              <w:rPr>
                <w:rFonts w:ascii="Times New Roman" w:hAnsi="Times New Roman" w:eastAsia="Times New Roman" w:cs="Times New Roman"/>
                <w:b w:val="0"/>
                <w:sz w:val="28"/>
              </w:rPr>
              <w:t>Giữ CRYPTO, bảo toàn test hồi quy.</w:t>
            </w:r>
          </w:p>
        </w:tc>
      </w:tr>
      <w:tr w14:paraId="66DE5D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685" w:type="dxa"/>
            <w:tcMar>
              <w:top w:w="85" w:type="dxa"/>
              <w:left w:w="85" w:type="dxa"/>
              <w:bottom w:w="85" w:type="dxa"/>
              <w:right w:w="85" w:type="dxa"/>
            </w:tcMar>
          </w:tcPr>
          <w:p w14:paraId="7D014B65">
            <w:pPr>
              <w:spacing w:before="40" w:after="60" w:line="312" w:lineRule="auto"/>
              <w:ind w:firstLine="0"/>
              <w:jc w:val="left"/>
            </w:pPr>
            <w:r>
              <w:rPr>
                <w:rFonts w:ascii="Times New Roman" w:hAnsi="Times New Roman" w:eastAsia="Times New Roman" w:cs="Times New Roman"/>
                <w:b w:val="0"/>
                <w:sz w:val="28"/>
              </w:rPr>
              <w:t>Toàn bộ frontend test</w:t>
            </w:r>
          </w:p>
        </w:tc>
        <w:tc>
          <w:tcPr>
            <w:tcW w:w="2693" w:type="dxa"/>
            <w:tcMar>
              <w:top w:w="85" w:type="dxa"/>
              <w:left w:w="85" w:type="dxa"/>
              <w:bottom w:w="85" w:type="dxa"/>
              <w:right w:w="85" w:type="dxa"/>
            </w:tcMar>
          </w:tcPr>
          <w:p w14:paraId="1CD7D7FC">
            <w:pPr>
              <w:spacing w:before="40" w:after="60" w:line="312" w:lineRule="auto"/>
              <w:ind w:firstLine="0"/>
              <w:jc w:val="left"/>
            </w:pPr>
            <w:r>
              <w:rPr>
                <w:rFonts w:ascii="Times New Roman" w:hAnsi="Times New Roman" w:eastAsia="Times New Roman" w:cs="Times New Roman"/>
                <w:b w:val="0"/>
                <w:sz w:val="28"/>
              </w:rPr>
              <w:t>95 đạt, 1 thất bại ở lần phát hiện lỗi</w:t>
            </w:r>
          </w:p>
        </w:tc>
        <w:tc>
          <w:tcPr>
            <w:tcW w:w="2693" w:type="dxa"/>
            <w:tcMar>
              <w:top w:w="85" w:type="dxa"/>
              <w:left w:w="85" w:type="dxa"/>
              <w:bottom w:w="85" w:type="dxa"/>
              <w:right w:w="85" w:type="dxa"/>
            </w:tcMar>
          </w:tcPr>
          <w:p w14:paraId="37B42732">
            <w:pPr>
              <w:spacing w:before="40" w:after="60" w:line="312" w:lineRule="auto"/>
              <w:ind w:firstLine="0"/>
              <w:jc w:val="left"/>
            </w:pPr>
            <w:r>
              <w:rPr>
                <w:rFonts w:ascii="Times New Roman" w:hAnsi="Times New Roman" w:eastAsia="Times New Roman" w:cs="Times New Roman"/>
                <w:b w:val="0"/>
                <w:sz w:val="28"/>
              </w:rPr>
              <w:t>100 đạt sau thay đổi.</w:t>
            </w:r>
          </w:p>
        </w:tc>
      </w:tr>
    </w:tbl>
    <w:p w14:paraId="09745CDB">
      <w:pPr>
        <w:spacing w:after="0"/>
      </w:pPr>
    </w:p>
    <w:p w14:paraId="772A2A07">
      <w:pPr>
        <w:pStyle w:val="4"/>
      </w:pPr>
      <w:r>
        <w:rPr>
          <w:rFonts w:ascii="Times New Roman" w:hAnsi="Times New Roman" w:eastAsia="Times New Roman" w:cs="Times New Roman"/>
        </w:rPr>
        <w:t>3.3.3 Đánh giá lợi ích và giới hạn</w:t>
      </w:r>
    </w:p>
    <w:p w14:paraId="25C0DE92">
      <w:r>
        <w:rPr>
          <w:rFonts w:ascii="Times New Roman" w:hAnsi="Times New Roman" w:eastAsia="Times New Roman" w:cs="Times New Roman"/>
        </w:rPr>
        <w:t>Lợi ích quan sát được là đầu vào BOND nay đi vào đúng nhóm BONDS theo hợp đồng giao diện và các test còn lại vẫn đạt. Giải pháp làm rõ tập giá trị được hỗ trợ bằng một bảng ánh xạ thay vì nhiều điều kiện không đồng nhất. Khi có một bí danh mới, có thể bổ sung ánh xạ cùng test cụ thể.</w:t>
      </w:r>
    </w:p>
    <w:p w14:paraId="02D1D3A4">
      <w:r>
        <w:rPr>
          <w:rFonts w:ascii="Times New Roman" w:hAnsi="Times New Roman" w:eastAsia="Times New Roman" w:cs="Times New Roman"/>
        </w:rPr>
        <w:t>Không có phép đo hiệu năng trước sau và không cần tuyên bố tăng tốc cho thay đổi nhỏ này. Cũng không có đánh giá người dùng để khẳng định mức độ hài lòng tăng. Kết quả được giới hạn ở tính đúng của phân loại và khả năng hồi quy qua bộ test.</w:t>
      </w:r>
    </w:p>
    <w:p w14:paraId="0CFDCFA5">
      <w:r>
        <w:rPr>
          <w:rFonts w:ascii="Times New Roman" w:hAnsi="Times New Roman" w:eastAsia="Times New Roman" w:cs="Times New Roman"/>
        </w:rPr>
        <w:t>Rủi ro còn lại là heuristic theo ký hiệu có thể nhầm khi hai thị trường dùng cùng mã, hoặc khi metadata từ nguồn khác không đồng nhất. Hướng hoàn thiện là chuẩn hóa hợp đồng tại biên nhận dữ liệu, ghi rõ nguồn loại tài sản và giảm phụ thuộc vào tên hiển thị. Nhãn BONDS trong app cũng cần được giải thích là nhóm sử dụng của ứng dụng, không phải tuyên bố pháp lý về mọi sản phẩm mang tên trái phiếu.</w:t>
      </w:r>
    </w:p>
    <w:p w14:paraId="1930E6BE">
      <w:pPr>
        <w:pStyle w:val="4"/>
      </w:pPr>
      <w:r>
        <w:rPr>
          <w:rFonts w:ascii="Times New Roman" w:hAnsi="Times New Roman" w:eastAsia="Times New Roman" w:cs="Times New Roman"/>
        </w:rPr>
        <w:t>3.3.4 Thống nhất mô hình theo dõi tài sản</w:t>
      </w:r>
    </w:p>
    <w:p w14:paraId="252F6772">
      <w:r>
        <w:rPr>
          <w:rFonts w:ascii="Times New Roman" w:hAnsi="Times New Roman" w:eastAsia="Times New Roman" w:cs="Times New Roman"/>
        </w:rPr>
        <w:t>Trong bước kiểm tra giao diện sau đó, biểu đồ lịch sử xuất hiện giá trị âm dù danh mục demo chỉ có giao dịch mua. Nguyên nhân trong dịch vụ backfill là mỗi giao dịch mua bị trừ vào số dư tiền mặt bắt đầu từ 0, rồi số dư âm này được cộng vào giá trị tài sản. Đây không phải mô hình phù hợp với yêu cầu chỉ theo dõi tài sản đã mua.</w:t>
      </w:r>
    </w:p>
    <w:p w14:paraId="4927DED4">
      <w:r>
        <w:rPr>
          <w:rFonts w:ascii="Times New Roman" w:hAnsi="Times New Roman" w:eastAsia="Times New Roman" w:cs="Times New Roman"/>
        </w:rPr>
        <w:t>Mô hình được chốt là holdings-only: mỗi lần mua được xem là tài sản nhập vào danh mục từ nguồn vốn bên ngoài; tiền bán ra không được giữ thành số dư tiền mặt trong phạm vi đang theo dõi. Snapshot vì vậy lưu tổng giá trị các vị thế còn lại và tổng giá vốn còn lại; cash_balance bằng 0. Giao dịch gốc vẫn được giữ, không sửa lịch sử mua bán để làm biểu đồ đẹp hơn.</w:t>
      </w:r>
    </w:p>
    <w:p w14:paraId="51031E69">
      <w:r>
        <w:rPr>
          <w:rFonts w:ascii="Times New Roman" w:hAnsi="Times New Roman" w:eastAsia="Times New Roman" w:cs="Times New Roman"/>
        </w:rPr>
        <w:t>Ca hồi quy mua 10 đơn vị giá 100 với phí 5 cho giá vốn 1.005 và giá trị 1.000 khi giá thị trường là 100. Sau bán 2 đơn vị, còn 8 đơn vị có giá vốn 804; khi giá thị trường là 120 thì giá trị là 960. Những giá trị này thay thế kỳ vọng cũ vốn cộng số dư tiền mặt âm. Dữ liệu snapshot đã lưu trước thay đổi cần được dựng lại trên danh mục được phép thao tác.</w:t>
      </w:r>
    </w:p>
    <w:p w14:paraId="3590CCDE">
      <w:r>
        <w:rPr>
          <w:rFonts w:ascii="Times New Roman" w:hAnsi="Times New Roman" w:eastAsia="Times New Roman" w:cs="Times New Roman"/>
        </w:rPr>
        <w:t>Một lỗi hiển thị khác là số lượng 0,08 bị định dạng compact thành 0,1. Bộ định dạng số lượng riêng giữ tối đa 8 chữ số thập phân, phù hợp độ chính xác số lượng trong cơ sở dữ liệu; không dùng bộ định dạng chỉ tiêu tổng quan cho trường số lượng. Trạng thái phiên Market cũng được đổi sang khởi tạo ổn định trước hydration, rồi cập nhật đồng hồ sau khi component được gắn vào trình duyệt.</w:t>
      </w:r>
    </w:p>
    <w:p w14:paraId="6DB7286C">
      <w:r>
        <w:rPr>
          <w:rFonts w:ascii="Times New Roman" w:hAnsi="Times New Roman" w:eastAsia="Times New Roman" w:cs="Times New Roman"/>
        </w:rPr>
        <w:t>Các chỉ tiêu rủi ro từ lịch sử cần được phân biệt với giá trị tài sản. Việc bổ sung hoặc rút tài sản làm thay đổi quy mô danh mục và không tự nó là lợi nhuận hay thua lỗ. Vì vậy, các chỉ tiêu dựa trực tiếp trên tỷ lệ hai snapshot chưa điều chỉnh dòng vào ra phải được tiếp tục kiểm tra; không dùng chúng làm tiêu chí nghiệm thu hiệu quả đầu tư.</w:t>
      </w:r>
    </w:p>
    <w:p w14:paraId="1BDC29C8">
      <w:pPr>
        <w:pStyle w:val="3"/>
      </w:pPr>
      <w:bookmarkStart w:id="17" w:name="_Toc9374"/>
      <w:r>
        <w:rPr>
          <w:rFonts w:ascii="Times New Roman" w:hAnsi="Times New Roman" w:eastAsia="Times New Roman" w:cs="Times New Roman"/>
        </w:rPr>
        <w:t>3.4 Tự học và phát triển</w:t>
      </w:r>
      <w:bookmarkEnd w:id="17"/>
    </w:p>
    <w:p w14:paraId="159CB380">
      <w:pPr>
        <w:pStyle w:val="4"/>
      </w:pPr>
      <w:r>
        <w:rPr>
          <w:rFonts w:ascii="Times New Roman" w:hAnsi="Times New Roman" w:eastAsia="Times New Roman" w:cs="Times New Roman"/>
        </w:rPr>
        <w:t>3.4.1 Kiến thức và công nghệ cần làm chủ</w:t>
      </w:r>
    </w:p>
    <w:p w14:paraId="05D66866">
      <w:r>
        <w:rPr>
          <w:rFonts w:ascii="Times New Roman" w:hAnsi="Times New Roman" w:eastAsia="Times New Roman" w:cs="Times New Roman"/>
        </w:rPr>
        <w:t>Đề tài yêu cầu hiểu đồng thời luồng dữ liệu và công cụ kiểm thử. Kiến thức React và TypeScript được dùng để tổ chức component và mô tả dữ liệu, nhưng phần quan trọng là biết dữ liệu được tạo từ đâu và thay đổi ở bước nào. Với một chỉ tiêu tài chính, người triển khai cần lần từ giao diện về hàm tính, đầu vào API và giao dịch gốc.</w:t>
      </w:r>
    </w:p>
    <w:p w14:paraId="5EDF9D49">
      <w:r>
        <w:rPr>
          <w:rFonts w:ascii="Times New Roman" w:hAnsi="Times New Roman" w:eastAsia="Times New Roman" w:cs="Times New Roman"/>
        </w:rPr>
        <w:t>Ở backend, cần hiểu dependency injection, ranh giới transaction, repository và kiểm tra sở hữu tài nguyên. Viết được một test Mockito chưa đủ; người học phải giải thích test đang thay thế dependency nào và vì sao kết quả không chứng minh hành vi của cơ sở dữ liệu thật. Đây là cơ sở để chọn đúng cấp độ kiểm thử tiếp theo.</w:t>
      </w:r>
    </w:p>
    <w:p w14:paraId="5AA7F9B5">
      <w:r>
        <w:rPr>
          <w:rFonts w:ascii="Times New Roman" w:hAnsi="Times New Roman" w:eastAsia="Times New Roman" w:cs="Times New Roman"/>
        </w:rPr>
        <w:t>Ở vận hành, cần phân biệt địa chỉ từ trình duyệt với địa chỉ từ container hoặc tiến trình máy chủ. Biến môi trường đúng tên nhưng đặt sai thời điểm build có thể không tác động đến rewrite. Bài học từ cấu hình bàn giao là phải kiểm tra sản phẩm ở chế độ chạy dự kiến, không chỉ dựa vào môi trường development đã có sẵn.</w:t>
      </w:r>
    </w:p>
    <w:p w14:paraId="604B363F">
      <w:pPr>
        <w:pStyle w:val="4"/>
      </w:pPr>
      <w:r>
        <w:rPr>
          <w:rFonts w:ascii="Times New Roman" w:hAnsi="Times New Roman" w:eastAsia="Times New Roman" w:cs="Times New Roman"/>
        </w:rPr>
        <w:t>3.4.2 Áp dụng kiến thức và minh chứng</w:t>
      </w:r>
    </w:p>
    <w:p w14:paraId="026D59FD">
      <w:pPr>
        <w:pStyle w:val="16"/>
        <w:keepNext/>
      </w:pPr>
      <w:r>
        <w:rPr>
          <w:rFonts w:ascii="Times New Roman" w:hAnsi="Times New Roman" w:eastAsia="Times New Roman" w:cs="Times New Roman"/>
        </w:rPr>
        <w:t>Bảng 3.41. Kiến thức áp dụng trong sản phẩm</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3402"/>
        <w:gridCol w:w="3402"/>
      </w:tblGrid>
      <w:tr w14:paraId="20BB1C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DF3"/>
            <w:tcMar>
              <w:top w:w="85" w:type="dxa"/>
              <w:left w:w="85" w:type="dxa"/>
              <w:bottom w:w="85" w:type="dxa"/>
              <w:right w:w="85" w:type="dxa"/>
            </w:tcMar>
          </w:tcPr>
          <w:p w14:paraId="5EA3F78E">
            <w:pPr>
              <w:keepNext/>
              <w:spacing w:before="40" w:after="60" w:line="312" w:lineRule="auto"/>
              <w:ind w:firstLine="0"/>
              <w:jc w:val="left"/>
            </w:pPr>
            <w:r>
              <w:rPr>
                <w:rFonts w:ascii="Times New Roman" w:hAnsi="Times New Roman" w:eastAsia="Times New Roman" w:cs="Times New Roman"/>
                <w:b/>
                <w:sz w:val="28"/>
              </w:rPr>
              <w:t>Nội dung</w:t>
            </w:r>
          </w:p>
        </w:tc>
        <w:tc>
          <w:tcPr>
            <w:tcW w:w="3402" w:type="dxa"/>
            <w:shd w:val="clear" w:color="auto" w:fill="E7EDF3"/>
            <w:tcMar>
              <w:top w:w="85" w:type="dxa"/>
              <w:left w:w="85" w:type="dxa"/>
              <w:bottom w:w="85" w:type="dxa"/>
              <w:right w:w="85" w:type="dxa"/>
            </w:tcMar>
          </w:tcPr>
          <w:p w14:paraId="7951F3FF">
            <w:pPr>
              <w:keepNext/>
              <w:spacing w:before="40" w:after="60" w:line="312" w:lineRule="auto"/>
              <w:ind w:firstLine="0"/>
              <w:jc w:val="left"/>
            </w:pPr>
            <w:r>
              <w:rPr>
                <w:rFonts w:ascii="Times New Roman" w:hAnsi="Times New Roman" w:eastAsia="Times New Roman" w:cs="Times New Roman"/>
                <w:b/>
                <w:sz w:val="28"/>
              </w:rPr>
              <w:t>Ứng dụng</w:t>
            </w:r>
          </w:p>
        </w:tc>
        <w:tc>
          <w:tcPr>
            <w:tcW w:w="3402" w:type="dxa"/>
            <w:shd w:val="clear" w:color="auto" w:fill="E7EDF3"/>
            <w:tcMar>
              <w:top w:w="85" w:type="dxa"/>
              <w:left w:w="85" w:type="dxa"/>
              <w:bottom w:w="85" w:type="dxa"/>
              <w:right w:w="85" w:type="dxa"/>
            </w:tcMar>
          </w:tcPr>
          <w:p w14:paraId="672A4E8D">
            <w:pPr>
              <w:keepNext/>
              <w:spacing w:before="40" w:after="60" w:line="312" w:lineRule="auto"/>
              <w:ind w:firstLine="0"/>
              <w:jc w:val="left"/>
            </w:pPr>
            <w:r>
              <w:rPr>
                <w:rFonts w:ascii="Times New Roman" w:hAnsi="Times New Roman" w:eastAsia="Times New Roman" w:cs="Times New Roman"/>
                <w:b/>
                <w:sz w:val="28"/>
              </w:rPr>
              <w:t>Minh chứng</w:t>
            </w:r>
          </w:p>
        </w:tc>
      </w:tr>
      <w:tr w14:paraId="12A17B4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736BA2CF">
            <w:pPr>
              <w:spacing w:before="40" w:after="60" w:line="312" w:lineRule="auto"/>
              <w:ind w:firstLine="0"/>
              <w:jc w:val="left"/>
            </w:pPr>
            <w:r>
              <w:rPr>
                <w:rFonts w:ascii="Times New Roman" w:hAnsi="Times New Roman" w:eastAsia="Times New Roman" w:cs="Times New Roman"/>
                <w:b w:val="0"/>
                <w:sz w:val="28"/>
              </w:rPr>
              <w:t>Hợp đồng dữ liệu</w:t>
            </w:r>
          </w:p>
        </w:tc>
        <w:tc>
          <w:tcPr>
            <w:tcW w:w="3402" w:type="dxa"/>
            <w:tcMar>
              <w:top w:w="85" w:type="dxa"/>
              <w:left w:w="85" w:type="dxa"/>
              <w:bottom w:w="85" w:type="dxa"/>
              <w:right w:w="85" w:type="dxa"/>
            </w:tcMar>
          </w:tcPr>
          <w:p w14:paraId="04A463F8">
            <w:pPr>
              <w:spacing w:before="40" w:after="60" w:line="312" w:lineRule="auto"/>
              <w:ind w:firstLine="0"/>
              <w:jc w:val="left"/>
            </w:pPr>
            <w:r>
              <w:rPr>
                <w:rFonts w:ascii="Times New Roman" w:hAnsi="Times New Roman" w:eastAsia="Times New Roman" w:cs="Times New Roman"/>
                <w:b w:val="0"/>
                <w:sz w:val="28"/>
              </w:rPr>
              <w:t>Chuẩn hóa tên loại tài sản tại component biểu đồ</w:t>
            </w:r>
          </w:p>
        </w:tc>
        <w:tc>
          <w:tcPr>
            <w:tcW w:w="3402" w:type="dxa"/>
            <w:tcMar>
              <w:top w:w="85" w:type="dxa"/>
              <w:left w:w="85" w:type="dxa"/>
              <w:bottom w:w="85" w:type="dxa"/>
              <w:right w:w="85" w:type="dxa"/>
            </w:tcMar>
          </w:tcPr>
          <w:p w14:paraId="4C810FD7">
            <w:pPr>
              <w:spacing w:before="40" w:after="60" w:line="312" w:lineRule="auto"/>
              <w:ind w:firstLine="0"/>
              <w:jc w:val="left"/>
            </w:pPr>
            <w:r>
              <w:rPr>
                <w:rFonts w:ascii="Times New Roman" w:hAnsi="Times New Roman" w:eastAsia="Times New Roman" w:cs="Times New Roman"/>
                <w:b w:val="0"/>
                <w:sz w:val="28"/>
              </w:rPr>
              <w:t>Bảng alias; test BND từ thất bại sang đạt.</w:t>
            </w:r>
          </w:p>
        </w:tc>
      </w:tr>
      <w:tr w14:paraId="5FED67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5BE30852">
            <w:pPr>
              <w:spacing w:before="40" w:after="60" w:line="312" w:lineRule="auto"/>
              <w:ind w:firstLine="0"/>
              <w:jc w:val="left"/>
            </w:pPr>
            <w:r>
              <w:rPr>
                <w:rFonts w:ascii="Times New Roman" w:hAnsi="Times New Roman" w:eastAsia="Times New Roman" w:cs="Times New Roman"/>
                <w:b w:val="0"/>
                <w:sz w:val="28"/>
              </w:rPr>
              <w:t>Kiểm thử hồi quy</w:t>
            </w:r>
          </w:p>
        </w:tc>
        <w:tc>
          <w:tcPr>
            <w:tcW w:w="3402" w:type="dxa"/>
            <w:tcMar>
              <w:top w:w="85" w:type="dxa"/>
              <w:left w:w="85" w:type="dxa"/>
              <w:bottom w:w="85" w:type="dxa"/>
              <w:right w:w="85" w:type="dxa"/>
            </w:tcMar>
          </w:tcPr>
          <w:p w14:paraId="7F950A53">
            <w:pPr>
              <w:spacing w:before="40" w:after="60" w:line="312" w:lineRule="auto"/>
              <w:ind w:firstLine="0"/>
              <w:jc w:val="left"/>
            </w:pPr>
            <w:r>
              <w:rPr>
                <w:rFonts w:ascii="Times New Roman" w:hAnsi="Times New Roman" w:eastAsia="Times New Roman" w:cs="Times New Roman"/>
                <w:b w:val="0"/>
                <w:sz w:val="28"/>
              </w:rPr>
              <w:t>Chạy toàn bộ frontend sau sửa cục bộ</w:t>
            </w:r>
          </w:p>
        </w:tc>
        <w:tc>
          <w:tcPr>
            <w:tcW w:w="3402" w:type="dxa"/>
            <w:tcMar>
              <w:top w:w="85" w:type="dxa"/>
              <w:left w:w="85" w:type="dxa"/>
              <w:bottom w:w="85" w:type="dxa"/>
              <w:right w:w="85" w:type="dxa"/>
            </w:tcMar>
          </w:tcPr>
          <w:p w14:paraId="7F3D92E5">
            <w:pPr>
              <w:spacing w:before="40" w:after="60" w:line="312" w:lineRule="auto"/>
              <w:ind w:firstLine="0"/>
              <w:jc w:val="left"/>
            </w:pPr>
            <w:r>
              <w:rPr>
                <w:rFonts w:ascii="Times New Roman" w:hAnsi="Times New Roman" w:eastAsia="Times New Roman" w:cs="Times New Roman"/>
                <w:b w:val="0"/>
                <w:sz w:val="28"/>
              </w:rPr>
              <w:t>20 tệp, 100 ca đạt.</w:t>
            </w:r>
          </w:p>
        </w:tc>
      </w:tr>
      <w:tr w14:paraId="76EFD9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6C7F1A35">
            <w:pPr>
              <w:spacing w:before="40" w:after="60" w:line="312" w:lineRule="auto"/>
              <w:ind w:firstLine="0"/>
              <w:jc w:val="left"/>
            </w:pPr>
            <w:r>
              <w:rPr>
                <w:rFonts w:ascii="Times New Roman" w:hAnsi="Times New Roman" w:eastAsia="Times New Roman" w:cs="Times New Roman"/>
                <w:b w:val="0"/>
                <w:sz w:val="28"/>
              </w:rPr>
              <w:t>Kiểm thử dịch vụ</w:t>
            </w:r>
          </w:p>
        </w:tc>
        <w:tc>
          <w:tcPr>
            <w:tcW w:w="3402" w:type="dxa"/>
            <w:tcMar>
              <w:top w:w="85" w:type="dxa"/>
              <w:left w:w="85" w:type="dxa"/>
              <w:bottom w:w="85" w:type="dxa"/>
              <w:right w:w="85" w:type="dxa"/>
            </w:tcMar>
          </w:tcPr>
          <w:p w14:paraId="2D4650CE">
            <w:pPr>
              <w:spacing w:before="40" w:after="60" w:line="312" w:lineRule="auto"/>
              <w:ind w:firstLine="0"/>
              <w:jc w:val="left"/>
            </w:pPr>
            <w:r>
              <w:rPr>
                <w:rFonts w:ascii="Times New Roman" w:hAnsi="Times New Roman" w:eastAsia="Times New Roman" w:cs="Times New Roman"/>
                <w:b w:val="0"/>
                <w:sz w:val="28"/>
              </w:rPr>
              <w:t>Đối chiếu điều phối giao dịch và dependency</w:t>
            </w:r>
          </w:p>
        </w:tc>
        <w:tc>
          <w:tcPr>
            <w:tcW w:w="3402" w:type="dxa"/>
            <w:tcMar>
              <w:top w:w="85" w:type="dxa"/>
              <w:left w:w="85" w:type="dxa"/>
              <w:bottom w:w="85" w:type="dxa"/>
              <w:right w:w="85" w:type="dxa"/>
            </w:tcMar>
          </w:tcPr>
          <w:p w14:paraId="0E08B2C5">
            <w:pPr>
              <w:spacing w:before="40" w:after="60" w:line="312" w:lineRule="auto"/>
              <w:ind w:firstLine="0"/>
              <w:jc w:val="left"/>
            </w:pPr>
            <w:r>
              <w:rPr>
                <w:rFonts w:ascii="Times New Roman" w:hAnsi="Times New Roman" w:eastAsia="Times New Roman" w:cs="Times New Roman"/>
                <w:b w:val="0"/>
                <w:sz w:val="28"/>
              </w:rPr>
              <w:t>Surefire 17 lớp, 37 ca đạt.</w:t>
            </w:r>
          </w:p>
        </w:tc>
      </w:tr>
      <w:tr w14:paraId="6992BC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2ED94EB9">
            <w:pPr>
              <w:spacing w:before="40" w:after="60" w:line="312" w:lineRule="auto"/>
              <w:ind w:firstLine="0"/>
              <w:jc w:val="left"/>
            </w:pPr>
            <w:r>
              <w:rPr>
                <w:rFonts w:ascii="Times New Roman" w:hAnsi="Times New Roman" w:eastAsia="Times New Roman" w:cs="Times New Roman"/>
                <w:b w:val="0"/>
                <w:sz w:val="28"/>
              </w:rPr>
              <w:t>HTTP và proxy</w:t>
            </w:r>
          </w:p>
        </w:tc>
        <w:tc>
          <w:tcPr>
            <w:tcW w:w="3402" w:type="dxa"/>
            <w:tcMar>
              <w:top w:w="85" w:type="dxa"/>
              <w:left w:w="85" w:type="dxa"/>
              <w:bottom w:w="85" w:type="dxa"/>
              <w:right w:w="85" w:type="dxa"/>
            </w:tcMar>
          </w:tcPr>
          <w:p w14:paraId="3C2E95F9">
            <w:pPr>
              <w:spacing w:before="40" w:after="60" w:line="312" w:lineRule="auto"/>
              <w:ind w:firstLine="0"/>
              <w:jc w:val="left"/>
            </w:pPr>
            <w:r>
              <w:rPr>
                <w:rFonts w:ascii="Times New Roman" w:hAnsi="Times New Roman" w:eastAsia="Times New Roman" w:cs="Times New Roman"/>
                <w:b w:val="0"/>
                <w:sz w:val="28"/>
              </w:rPr>
              <w:t>Kiểm tra API qua chính bản production</w:t>
            </w:r>
          </w:p>
        </w:tc>
        <w:tc>
          <w:tcPr>
            <w:tcW w:w="3402" w:type="dxa"/>
            <w:tcMar>
              <w:top w:w="85" w:type="dxa"/>
              <w:left w:w="85" w:type="dxa"/>
              <w:bottom w:w="85" w:type="dxa"/>
              <w:right w:w="85" w:type="dxa"/>
            </w:tcMar>
          </w:tcPr>
          <w:p w14:paraId="3CA0F1AD">
            <w:pPr>
              <w:spacing w:before="40" w:after="60" w:line="312" w:lineRule="auto"/>
              <w:ind w:firstLine="0"/>
              <w:jc w:val="left"/>
            </w:pPr>
            <w:r>
              <w:rPr>
                <w:rFonts w:ascii="Times New Roman" w:hAnsi="Times New Roman" w:eastAsia="Times New Roman" w:cs="Times New Roman"/>
                <w:b w:val="0"/>
                <w:sz w:val="28"/>
              </w:rPr>
              <w:t>Login thành công; các API đọc 200; thiếu xác thực 401.</w:t>
            </w:r>
          </w:p>
        </w:tc>
      </w:tr>
      <w:tr w14:paraId="320ABF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27446434">
            <w:pPr>
              <w:spacing w:before="40" w:after="60" w:line="312" w:lineRule="auto"/>
              <w:ind w:firstLine="0"/>
              <w:jc w:val="left"/>
            </w:pPr>
            <w:r>
              <w:rPr>
                <w:rFonts w:ascii="Times New Roman" w:hAnsi="Times New Roman" w:eastAsia="Times New Roman" w:cs="Times New Roman"/>
                <w:b w:val="0"/>
                <w:sz w:val="28"/>
              </w:rPr>
              <w:t>Mô hình dữ liệu</w:t>
            </w:r>
          </w:p>
        </w:tc>
        <w:tc>
          <w:tcPr>
            <w:tcW w:w="3402" w:type="dxa"/>
            <w:tcMar>
              <w:top w:w="85" w:type="dxa"/>
              <w:left w:w="85" w:type="dxa"/>
              <w:bottom w:w="85" w:type="dxa"/>
              <w:right w:w="85" w:type="dxa"/>
            </w:tcMar>
          </w:tcPr>
          <w:p w14:paraId="01150106">
            <w:pPr>
              <w:spacing w:before="40" w:after="60" w:line="312" w:lineRule="auto"/>
              <w:ind w:firstLine="0"/>
              <w:jc w:val="left"/>
            </w:pPr>
            <w:r>
              <w:rPr>
                <w:rFonts w:ascii="Times New Roman" w:hAnsi="Times New Roman" w:eastAsia="Times New Roman" w:cs="Times New Roman"/>
                <w:b w:val="0"/>
                <w:sz w:val="28"/>
              </w:rPr>
              <w:t>Đối chiếu ERD với migration và entity</w:t>
            </w:r>
          </w:p>
        </w:tc>
        <w:tc>
          <w:tcPr>
            <w:tcW w:w="3402" w:type="dxa"/>
            <w:tcMar>
              <w:top w:w="85" w:type="dxa"/>
              <w:left w:w="85" w:type="dxa"/>
              <w:bottom w:w="85" w:type="dxa"/>
              <w:right w:w="85" w:type="dxa"/>
            </w:tcMar>
          </w:tcPr>
          <w:p w14:paraId="2B2DE751">
            <w:pPr>
              <w:spacing w:before="40" w:after="60" w:line="312" w:lineRule="auto"/>
              <w:ind w:firstLine="0"/>
              <w:jc w:val="left"/>
            </w:pPr>
            <w:r>
              <w:rPr>
                <w:rFonts w:ascii="Times New Roman" w:hAnsi="Times New Roman" w:eastAsia="Times New Roman" w:cs="Times New Roman"/>
                <w:b w:val="0"/>
                <w:sz w:val="28"/>
              </w:rPr>
              <w:t>Nhận diện khác biệt cấu trúc transactions và snapshot.</w:t>
            </w:r>
          </w:p>
        </w:tc>
      </w:tr>
      <w:tr w14:paraId="16B3CA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727565D4">
            <w:pPr>
              <w:spacing w:before="40" w:after="60" w:line="312" w:lineRule="auto"/>
              <w:ind w:firstLine="0"/>
              <w:jc w:val="left"/>
            </w:pPr>
            <w:r>
              <w:rPr>
                <w:rFonts w:ascii="Times New Roman" w:hAnsi="Times New Roman" w:eastAsia="Times New Roman" w:cs="Times New Roman"/>
                <w:b w:val="0"/>
                <w:sz w:val="28"/>
              </w:rPr>
              <w:t>Viết tài liệu kỹ thuật</w:t>
            </w:r>
          </w:p>
        </w:tc>
        <w:tc>
          <w:tcPr>
            <w:tcW w:w="3402" w:type="dxa"/>
            <w:tcMar>
              <w:top w:w="85" w:type="dxa"/>
              <w:left w:w="85" w:type="dxa"/>
              <w:bottom w:w="85" w:type="dxa"/>
              <w:right w:w="85" w:type="dxa"/>
            </w:tcMar>
          </w:tcPr>
          <w:p w14:paraId="3FFE71EA">
            <w:pPr>
              <w:spacing w:before="40" w:after="60" w:line="312" w:lineRule="auto"/>
              <w:ind w:firstLine="0"/>
              <w:jc w:val="left"/>
            </w:pPr>
            <w:r>
              <w:rPr>
                <w:rFonts w:ascii="Times New Roman" w:hAnsi="Times New Roman" w:eastAsia="Times New Roman" w:cs="Times New Roman"/>
                <w:b w:val="0"/>
                <w:sz w:val="28"/>
              </w:rPr>
              <w:t>Tách mục tiêu, kết quả và phần chưa kiểm chứng</w:t>
            </w:r>
          </w:p>
        </w:tc>
        <w:tc>
          <w:tcPr>
            <w:tcW w:w="3402" w:type="dxa"/>
            <w:tcMar>
              <w:top w:w="85" w:type="dxa"/>
              <w:left w:w="85" w:type="dxa"/>
              <w:bottom w:w="85" w:type="dxa"/>
              <w:right w:w="85" w:type="dxa"/>
            </w:tcMar>
          </w:tcPr>
          <w:p w14:paraId="27B4920D">
            <w:pPr>
              <w:spacing w:before="40" w:after="60" w:line="312" w:lineRule="auto"/>
              <w:ind w:firstLine="0"/>
              <w:jc w:val="left"/>
            </w:pPr>
            <w:r>
              <w:rPr>
                <w:rFonts w:ascii="Times New Roman" w:hAnsi="Times New Roman" w:eastAsia="Times New Roman" w:cs="Times New Roman"/>
                <w:b w:val="0"/>
                <w:sz w:val="28"/>
              </w:rPr>
              <w:t>Ca kiểm thử có giới hạn; không ghi p95 hoặc coverage giả.</w:t>
            </w:r>
          </w:p>
        </w:tc>
      </w:tr>
    </w:tbl>
    <w:p w14:paraId="363D2C28">
      <w:pPr>
        <w:spacing w:after="0"/>
      </w:pPr>
    </w:p>
    <w:p w14:paraId="4D384EC2">
      <w:r>
        <w:rPr>
          <w:rFonts w:ascii="Times New Roman" w:hAnsi="Times New Roman" w:eastAsia="Times New Roman" w:cs="Times New Roman"/>
        </w:rPr>
        <w:t>Các minh chứng trên mô tả công việc có thể kiểm tra trong mã nguồn và kết quả chạy, không thay thế nhật ký cá nhân của sinh viên. Khi trình bày trước giảng viên, người thực hiện cần tự giải thích được đoạn ánh xạ, lý do giữ ca crypto và cách tạo lại một test thất bại. Nếu không giải thích được, việc có một file test đạt chưa phản ánh mức độ làm chủ kiến thức.</w:t>
      </w:r>
    </w:p>
    <w:p w14:paraId="341B3D55">
      <w:r>
        <w:rPr>
          <w:rFonts w:ascii="Times New Roman" w:hAnsi="Times New Roman" w:eastAsia="Times New Roman" w:cs="Times New Roman"/>
        </w:rPr>
        <w:t>Với công cụ hỗ trợ viết mã hoặc tài liệu, sản phẩm cuối vẫn phải được người thực hiện kiểm tra và chịu trách nhiệm về nội dung. Không nên đưa vào báo cáo một thư viện hoặc kỹ thuật chỉ vì tên có trong dependency nếu không nêu được cách nó liên quan tới chức năng được trình bày. Phần tự học vì vậy gắn với các điểm áp dụng cụ thể thay vì danh sách công nghệ dài.</w:t>
      </w:r>
    </w:p>
    <w:p w14:paraId="2D6BC8DA">
      <w:pPr>
        <w:pStyle w:val="4"/>
      </w:pPr>
      <w:r>
        <w:rPr>
          <w:rFonts w:ascii="Times New Roman" w:hAnsi="Times New Roman" w:eastAsia="Times New Roman" w:cs="Times New Roman"/>
        </w:rPr>
        <w:t>3.4.3 Kế hoạch học tập tiếp theo</w:t>
      </w:r>
    </w:p>
    <w:p w14:paraId="1FED8332">
      <w:pPr>
        <w:pStyle w:val="16"/>
        <w:keepNext/>
      </w:pPr>
      <w:r>
        <w:rPr>
          <w:rFonts w:ascii="Times New Roman" w:hAnsi="Times New Roman" w:eastAsia="Times New Roman" w:cs="Times New Roman"/>
        </w:rPr>
        <w:t>Bảng 3.42. Kế hoạch nâng mức độ làm chủ sản phẩm</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191"/>
        <w:gridCol w:w="4195"/>
        <w:gridCol w:w="3685"/>
      </w:tblGrid>
      <w:tr w14:paraId="52CA30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191" w:type="dxa"/>
            <w:shd w:val="clear" w:color="auto" w:fill="E7EDF3"/>
            <w:tcMar>
              <w:top w:w="85" w:type="dxa"/>
              <w:left w:w="85" w:type="dxa"/>
              <w:bottom w:w="85" w:type="dxa"/>
              <w:right w:w="85" w:type="dxa"/>
            </w:tcMar>
          </w:tcPr>
          <w:p w14:paraId="2A6C9237">
            <w:pPr>
              <w:keepNext/>
              <w:spacing w:before="40" w:after="60" w:line="312" w:lineRule="auto"/>
              <w:ind w:firstLine="0"/>
              <w:jc w:val="left"/>
            </w:pPr>
            <w:r>
              <w:rPr>
                <w:rFonts w:ascii="Times New Roman" w:hAnsi="Times New Roman" w:eastAsia="Times New Roman" w:cs="Times New Roman"/>
                <w:b/>
                <w:sz w:val="28"/>
              </w:rPr>
              <w:t>Ưu tiên</w:t>
            </w:r>
          </w:p>
        </w:tc>
        <w:tc>
          <w:tcPr>
            <w:tcW w:w="4195" w:type="dxa"/>
            <w:shd w:val="clear" w:color="auto" w:fill="E7EDF3"/>
            <w:tcMar>
              <w:top w:w="85" w:type="dxa"/>
              <w:left w:w="85" w:type="dxa"/>
              <w:bottom w:w="85" w:type="dxa"/>
              <w:right w:w="85" w:type="dxa"/>
            </w:tcMar>
          </w:tcPr>
          <w:p w14:paraId="582F4793">
            <w:pPr>
              <w:keepNext/>
              <w:spacing w:before="40" w:after="60" w:line="312" w:lineRule="auto"/>
              <w:ind w:firstLine="0"/>
              <w:jc w:val="left"/>
            </w:pPr>
            <w:r>
              <w:rPr>
                <w:rFonts w:ascii="Times New Roman" w:hAnsi="Times New Roman" w:eastAsia="Times New Roman" w:cs="Times New Roman"/>
                <w:b/>
                <w:sz w:val="28"/>
              </w:rPr>
              <w:t>Chủ đề và việc thực hành</w:t>
            </w:r>
          </w:p>
        </w:tc>
        <w:tc>
          <w:tcPr>
            <w:tcW w:w="3685" w:type="dxa"/>
            <w:shd w:val="clear" w:color="auto" w:fill="E7EDF3"/>
            <w:tcMar>
              <w:top w:w="85" w:type="dxa"/>
              <w:left w:w="85" w:type="dxa"/>
              <w:bottom w:w="85" w:type="dxa"/>
              <w:right w:w="85" w:type="dxa"/>
            </w:tcMar>
          </w:tcPr>
          <w:p w14:paraId="678E76B9">
            <w:pPr>
              <w:keepNext/>
              <w:spacing w:before="40" w:after="60" w:line="312" w:lineRule="auto"/>
              <w:ind w:firstLine="0"/>
              <w:jc w:val="left"/>
            </w:pPr>
            <w:r>
              <w:rPr>
                <w:rFonts w:ascii="Times New Roman" w:hAnsi="Times New Roman" w:eastAsia="Times New Roman" w:cs="Times New Roman"/>
                <w:b/>
                <w:sz w:val="28"/>
              </w:rPr>
              <w:t>Sản phẩm minh chứng dự kiến</w:t>
            </w:r>
          </w:p>
        </w:tc>
      </w:tr>
      <w:tr w14:paraId="3618639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191" w:type="dxa"/>
            <w:tcMar>
              <w:top w:w="85" w:type="dxa"/>
              <w:left w:w="85" w:type="dxa"/>
              <w:bottom w:w="85" w:type="dxa"/>
              <w:right w:w="85" w:type="dxa"/>
            </w:tcMar>
          </w:tcPr>
          <w:p w14:paraId="331EEFF7">
            <w:pPr>
              <w:spacing w:before="40" w:after="60" w:line="312" w:lineRule="auto"/>
              <w:ind w:firstLine="0"/>
              <w:jc w:val="left"/>
            </w:pPr>
            <w:r>
              <w:rPr>
                <w:rFonts w:ascii="Times New Roman" w:hAnsi="Times New Roman" w:eastAsia="Times New Roman" w:cs="Times New Roman"/>
                <w:b w:val="0"/>
                <w:sz w:val="28"/>
              </w:rPr>
              <w:t>1</w:t>
            </w:r>
          </w:p>
        </w:tc>
        <w:tc>
          <w:tcPr>
            <w:tcW w:w="4195" w:type="dxa"/>
            <w:tcMar>
              <w:top w:w="85" w:type="dxa"/>
              <w:left w:w="85" w:type="dxa"/>
              <w:bottom w:w="85" w:type="dxa"/>
              <w:right w:w="85" w:type="dxa"/>
            </w:tcMar>
          </w:tcPr>
          <w:p w14:paraId="3E62227F">
            <w:pPr>
              <w:spacing w:before="40" w:after="60" w:line="312" w:lineRule="auto"/>
              <w:ind w:firstLine="0"/>
              <w:jc w:val="left"/>
            </w:pPr>
            <w:r>
              <w:rPr>
                <w:rFonts w:ascii="Times New Roman" w:hAnsi="Times New Roman" w:eastAsia="Times New Roman" w:cs="Times New Roman"/>
                <w:b w:val="0"/>
                <w:sz w:val="28"/>
              </w:rPr>
              <w:t>Kiểm thử đầu cuối cho hai tài khoản độc lập</w:t>
            </w:r>
          </w:p>
        </w:tc>
        <w:tc>
          <w:tcPr>
            <w:tcW w:w="3685" w:type="dxa"/>
            <w:tcMar>
              <w:top w:w="85" w:type="dxa"/>
              <w:left w:w="85" w:type="dxa"/>
              <w:bottom w:w="85" w:type="dxa"/>
              <w:right w:w="85" w:type="dxa"/>
            </w:tcMar>
          </w:tcPr>
          <w:p w14:paraId="2FAEB17A">
            <w:pPr>
              <w:spacing w:before="40" w:after="60" w:line="312" w:lineRule="auto"/>
              <w:ind w:firstLine="0"/>
              <w:jc w:val="left"/>
            </w:pPr>
            <w:r>
              <w:rPr>
                <w:rFonts w:ascii="Times New Roman" w:hAnsi="Times New Roman" w:eastAsia="Times New Roman" w:cs="Times New Roman"/>
                <w:b w:val="0"/>
                <w:sz w:val="28"/>
              </w:rPr>
              <w:t>Kịch bản tạo sửa xóa, kiểm tra sở hữu và báo cáo chạy lại.</w:t>
            </w:r>
          </w:p>
        </w:tc>
      </w:tr>
      <w:tr w14:paraId="16C04D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191" w:type="dxa"/>
            <w:tcMar>
              <w:top w:w="85" w:type="dxa"/>
              <w:left w:w="85" w:type="dxa"/>
              <w:bottom w:w="85" w:type="dxa"/>
              <w:right w:w="85" w:type="dxa"/>
            </w:tcMar>
          </w:tcPr>
          <w:p w14:paraId="595CC6F1">
            <w:pPr>
              <w:spacing w:before="40" w:after="60" w:line="312" w:lineRule="auto"/>
              <w:ind w:firstLine="0"/>
              <w:jc w:val="left"/>
            </w:pPr>
            <w:r>
              <w:rPr>
                <w:rFonts w:ascii="Times New Roman" w:hAnsi="Times New Roman" w:eastAsia="Times New Roman" w:cs="Times New Roman"/>
                <w:b w:val="0"/>
                <w:sz w:val="28"/>
              </w:rPr>
              <w:t>2</w:t>
            </w:r>
          </w:p>
        </w:tc>
        <w:tc>
          <w:tcPr>
            <w:tcW w:w="4195" w:type="dxa"/>
            <w:tcMar>
              <w:top w:w="85" w:type="dxa"/>
              <w:left w:w="85" w:type="dxa"/>
              <w:bottom w:w="85" w:type="dxa"/>
              <w:right w:w="85" w:type="dxa"/>
            </w:tcMar>
          </w:tcPr>
          <w:p w14:paraId="053FABCF">
            <w:pPr>
              <w:spacing w:before="40" w:after="60" w:line="312" w:lineRule="auto"/>
              <w:ind w:firstLine="0"/>
              <w:jc w:val="left"/>
            </w:pPr>
            <w:r>
              <w:rPr>
                <w:rFonts w:ascii="Times New Roman" w:hAnsi="Times New Roman" w:eastAsia="Times New Roman" w:cs="Times New Roman"/>
                <w:b w:val="0"/>
                <w:sz w:val="28"/>
              </w:rPr>
              <w:t>Transaction và rollback trên PostgreSQL</w:t>
            </w:r>
          </w:p>
        </w:tc>
        <w:tc>
          <w:tcPr>
            <w:tcW w:w="3685" w:type="dxa"/>
            <w:tcMar>
              <w:top w:w="85" w:type="dxa"/>
              <w:left w:w="85" w:type="dxa"/>
              <w:bottom w:w="85" w:type="dxa"/>
              <w:right w:w="85" w:type="dxa"/>
            </w:tcMar>
          </w:tcPr>
          <w:p w14:paraId="3731B324">
            <w:pPr>
              <w:spacing w:before="40" w:after="60" w:line="312" w:lineRule="auto"/>
              <w:ind w:firstLine="0"/>
              <w:jc w:val="left"/>
            </w:pPr>
            <w:r>
              <w:rPr>
                <w:rFonts w:ascii="Times New Roman" w:hAnsi="Times New Roman" w:eastAsia="Times New Roman" w:cs="Times New Roman"/>
                <w:b w:val="0"/>
                <w:sz w:val="28"/>
              </w:rPr>
              <w:t>Test tích hợp chủ động gây lỗi, xác nhận dữ liệu không dở dang.</w:t>
            </w:r>
          </w:p>
        </w:tc>
      </w:tr>
      <w:tr w14:paraId="4CD571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191" w:type="dxa"/>
            <w:tcMar>
              <w:top w:w="85" w:type="dxa"/>
              <w:left w:w="85" w:type="dxa"/>
              <w:bottom w:w="85" w:type="dxa"/>
              <w:right w:w="85" w:type="dxa"/>
            </w:tcMar>
          </w:tcPr>
          <w:p w14:paraId="38282181">
            <w:pPr>
              <w:spacing w:before="40" w:after="60" w:line="312" w:lineRule="auto"/>
              <w:ind w:firstLine="0"/>
              <w:jc w:val="left"/>
            </w:pPr>
            <w:r>
              <w:rPr>
                <w:rFonts w:ascii="Times New Roman" w:hAnsi="Times New Roman" w:eastAsia="Times New Roman" w:cs="Times New Roman"/>
                <w:b w:val="0"/>
                <w:sz w:val="28"/>
              </w:rPr>
              <w:t>3</w:t>
            </w:r>
          </w:p>
        </w:tc>
        <w:tc>
          <w:tcPr>
            <w:tcW w:w="4195" w:type="dxa"/>
            <w:tcMar>
              <w:top w:w="85" w:type="dxa"/>
              <w:left w:w="85" w:type="dxa"/>
              <w:bottom w:w="85" w:type="dxa"/>
              <w:right w:w="85" w:type="dxa"/>
            </w:tcMar>
          </w:tcPr>
          <w:p w14:paraId="07C71700">
            <w:pPr>
              <w:spacing w:before="40" w:after="60" w:line="312" w:lineRule="auto"/>
              <w:ind w:firstLine="0"/>
              <w:jc w:val="left"/>
            </w:pPr>
            <w:r>
              <w:rPr>
                <w:rFonts w:ascii="Times New Roman" w:hAnsi="Times New Roman" w:eastAsia="Times New Roman" w:cs="Times New Roman"/>
                <w:b w:val="0"/>
                <w:sz w:val="28"/>
              </w:rPr>
              <w:t>Migration và sao lưu phục hồi</w:t>
            </w:r>
          </w:p>
        </w:tc>
        <w:tc>
          <w:tcPr>
            <w:tcW w:w="3685" w:type="dxa"/>
            <w:tcMar>
              <w:top w:w="85" w:type="dxa"/>
              <w:left w:w="85" w:type="dxa"/>
              <w:bottom w:w="85" w:type="dxa"/>
              <w:right w:w="85" w:type="dxa"/>
            </w:tcMar>
          </w:tcPr>
          <w:p w14:paraId="0B08D57B">
            <w:pPr>
              <w:spacing w:before="40" w:after="60" w:line="312" w:lineRule="auto"/>
              <w:ind w:firstLine="0"/>
              <w:jc w:val="left"/>
            </w:pPr>
            <w:r>
              <w:rPr>
                <w:rFonts w:ascii="Times New Roman" w:hAnsi="Times New Roman" w:eastAsia="Times New Roman" w:cs="Times New Roman"/>
                <w:b w:val="0"/>
                <w:sz w:val="28"/>
              </w:rPr>
              <w:t>Thử nâng cấp bản sao dữ liệu, phục hồi và đối chiếu checksum/số dòng.</w:t>
            </w:r>
          </w:p>
        </w:tc>
      </w:tr>
      <w:tr w14:paraId="2E43546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191" w:type="dxa"/>
            <w:tcMar>
              <w:top w:w="85" w:type="dxa"/>
              <w:left w:w="85" w:type="dxa"/>
              <w:bottom w:w="85" w:type="dxa"/>
              <w:right w:w="85" w:type="dxa"/>
            </w:tcMar>
          </w:tcPr>
          <w:p w14:paraId="5601CB81">
            <w:pPr>
              <w:spacing w:before="40" w:after="60" w:line="312" w:lineRule="auto"/>
              <w:ind w:firstLine="0"/>
              <w:jc w:val="left"/>
            </w:pPr>
            <w:r>
              <w:rPr>
                <w:rFonts w:ascii="Times New Roman" w:hAnsi="Times New Roman" w:eastAsia="Times New Roman" w:cs="Times New Roman"/>
                <w:b w:val="0"/>
                <w:sz w:val="28"/>
              </w:rPr>
              <w:t>4</w:t>
            </w:r>
          </w:p>
        </w:tc>
        <w:tc>
          <w:tcPr>
            <w:tcW w:w="4195" w:type="dxa"/>
            <w:tcMar>
              <w:top w:w="85" w:type="dxa"/>
              <w:left w:w="85" w:type="dxa"/>
              <w:bottom w:w="85" w:type="dxa"/>
              <w:right w:w="85" w:type="dxa"/>
            </w:tcMar>
          </w:tcPr>
          <w:p w14:paraId="53A1D710">
            <w:pPr>
              <w:spacing w:before="40" w:after="60" w:line="312" w:lineRule="auto"/>
              <w:ind w:firstLine="0"/>
              <w:jc w:val="left"/>
            </w:pPr>
            <w:r>
              <w:rPr>
                <w:rFonts w:ascii="Times New Roman" w:hAnsi="Times New Roman" w:eastAsia="Times New Roman" w:cs="Times New Roman"/>
                <w:b w:val="0"/>
                <w:sz w:val="28"/>
              </w:rPr>
              <w:t>Triển khai production có HTTPS</w:t>
            </w:r>
          </w:p>
        </w:tc>
        <w:tc>
          <w:tcPr>
            <w:tcW w:w="3685" w:type="dxa"/>
            <w:tcMar>
              <w:top w:w="85" w:type="dxa"/>
              <w:left w:w="85" w:type="dxa"/>
              <w:bottom w:w="85" w:type="dxa"/>
              <w:right w:w="85" w:type="dxa"/>
            </w:tcMar>
          </w:tcPr>
          <w:p w14:paraId="72C75E0F">
            <w:pPr>
              <w:spacing w:before="40" w:after="60" w:line="312" w:lineRule="auto"/>
              <w:ind w:firstLine="0"/>
              <w:jc w:val="left"/>
            </w:pPr>
            <w:r>
              <w:rPr>
                <w:rFonts w:ascii="Times New Roman" w:hAnsi="Times New Roman" w:eastAsia="Times New Roman" w:cs="Times New Roman"/>
                <w:b w:val="0"/>
                <w:sz w:val="28"/>
              </w:rPr>
              <w:t>Môi trường thử độc lập, cấu hình secrets và kiểm tra proxy/cookie.</w:t>
            </w:r>
          </w:p>
        </w:tc>
      </w:tr>
      <w:tr w14:paraId="0F776E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191" w:type="dxa"/>
            <w:tcMar>
              <w:top w:w="85" w:type="dxa"/>
              <w:left w:w="85" w:type="dxa"/>
              <w:bottom w:w="85" w:type="dxa"/>
              <w:right w:w="85" w:type="dxa"/>
            </w:tcMar>
          </w:tcPr>
          <w:p w14:paraId="3CE2106E">
            <w:pPr>
              <w:spacing w:before="40" w:after="60" w:line="312" w:lineRule="auto"/>
              <w:ind w:firstLine="0"/>
              <w:jc w:val="left"/>
            </w:pPr>
            <w:r>
              <w:rPr>
                <w:rFonts w:ascii="Times New Roman" w:hAnsi="Times New Roman" w:eastAsia="Times New Roman" w:cs="Times New Roman"/>
                <w:b w:val="0"/>
                <w:sz w:val="28"/>
              </w:rPr>
              <w:t>5</w:t>
            </w:r>
          </w:p>
        </w:tc>
        <w:tc>
          <w:tcPr>
            <w:tcW w:w="4195" w:type="dxa"/>
            <w:tcMar>
              <w:top w:w="85" w:type="dxa"/>
              <w:left w:w="85" w:type="dxa"/>
              <w:bottom w:w="85" w:type="dxa"/>
              <w:right w:w="85" w:type="dxa"/>
            </w:tcMar>
          </w:tcPr>
          <w:p w14:paraId="6B59B161">
            <w:pPr>
              <w:spacing w:before="40" w:after="60" w:line="312" w:lineRule="auto"/>
              <w:ind w:firstLine="0"/>
              <w:jc w:val="left"/>
            </w:pPr>
            <w:r>
              <w:rPr>
                <w:rFonts w:ascii="Times New Roman" w:hAnsi="Times New Roman" w:eastAsia="Times New Roman" w:cs="Times New Roman"/>
                <w:b w:val="0"/>
                <w:sz w:val="28"/>
              </w:rPr>
              <w:t>Đo hiệu năng và quan sát hệ thống</w:t>
            </w:r>
          </w:p>
        </w:tc>
        <w:tc>
          <w:tcPr>
            <w:tcW w:w="3685" w:type="dxa"/>
            <w:tcMar>
              <w:top w:w="85" w:type="dxa"/>
              <w:left w:w="85" w:type="dxa"/>
              <w:bottom w:w="85" w:type="dxa"/>
              <w:right w:w="85" w:type="dxa"/>
            </w:tcMar>
          </w:tcPr>
          <w:p w14:paraId="50B2215D">
            <w:pPr>
              <w:spacing w:before="40" w:after="60" w:line="312" w:lineRule="auto"/>
              <w:ind w:firstLine="0"/>
              <w:jc w:val="left"/>
            </w:pPr>
            <w:r>
              <w:rPr>
                <w:rFonts w:ascii="Times New Roman" w:hAnsi="Times New Roman" w:eastAsia="Times New Roman" w:cs="Times New Roman"/>
                <w:b w:val="0"/>
                <w:sz w:val="28"/>
              </w:rPr>
              <w:t>Kịch bản tải có thông số, số p95 thực tế và nguyên nhân nút thắt.</w:t>
            </w:r>
          </w:p>
        </w:tc>
      </w:tr>
      <w:tr w14:paraId="706625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191" w:type="dxa"/>
            <w:tcMar>
              <w:top w:w="85" w:type="dxa"/>
              <w:left w:w="85" w:type="dxa"/>
              <w:bottom w:w="85" w:type="dxa"/>
              <w:right w:w="85" w:type="dxa"/>
            </w:tcMar>
          </w:tcPr>
          <w:p w14:paraId="5A114FAD">
            <w:pPr>
              <w:spacing w:before="40" w:after="60" w:line="312" w:lineRule="auto"/>
              <w:ind w:firstLine="0"/>
              <w:jc w:val="left"/>
            </w:pPr>
            <w:r>
              <w:rPr>
                <w:rFonts w:ascii="Times New Roman" w:hAnsi="Times New Roman" w:eastAsia="Times New Roman" w:cs="Times New Roman"/>
                <w:b w:val="0"/>
                <w:sz w:val="28"/>
              </w:rPr>
              <w:t>6</w:t>
            </w:r>
          </w:p>
        </w:tc>
        <w:tc>
          <w:tcPr>
            <w:tcW w:w="4195" w:type="dxa"/>
            <w:tcMar>
              <w:top w:w="85" w:type="dxa"/>
              <w:left w:w="85" w:type="dxa"/>
              <w:bottom w:w="85" w:type="dxa"/>
              <w:right w:w="85" w:type="dxa"/>
            </w:tcMar>
          </w:tcPr>
          <w:p w14:paraId="6A58352F">
            <w:pPr>
              <w:spacing w:before="40" w:after="60" w:line="312" w:lineRule="auto"/>
              <w:ind w:firstLine="0"/>
              <w:jc w:val="left"/>
            </w:pPr>
            <w:r>
              <w:rPr>
                <w:rFonts w:ascii="Times New Roman" w:hAnsi="Times New Roman" w:eastAsia="Times New Roman" w:cs="Times New Roman"/>
                <w:b w:val="0"/>
                <w:sz w:val="28"/>
              </w:rPr>
              <w:t>Chất lượng dữ liệu nghiên cứu</w:t>
            </w:r>
          </w:p>
        </w:tc>
        <w:tc>
          <w:tcPr>
            <w:tcW w:w="3685" w:type="dxa"/>
            <w:tcMar>
              <w:top w:w="85" w:type="dxa"/>
              <w:left w:w="85" w:type="dxa"/>
              <w:bottom w:w="85" w:type="dxa"/>
              <w:right w:w="85" w:type="dxa"/>
            </w:tcMar>
          </w:tcPr>
          <w:p w14:paraId="5E516BC6">
            <w:pPr>
              <w:spacing w:before="40" w:after="60" w:line="312" w:lineRule="auto"/>
              <w:ind w:firstLine="0"/>
              <w:jc w:val="left"/>
            </w:pPr>
            <w:r>
              <w:rPr>
                <w:rFonts w:ascii="Times New Roman" w:hAnsi="Times New Roman" w:eastAsia="Times New Roman" w:cs="Times New Roman"/>
                <w:b w:val="0"/>
                <w:sz w:val="28"/>
              </w:rPr>
              <w:t>Quy trình kiểm tra nguồn, thời điểm, độ bao phủ và mức chắc chắn.</w:t>
            </w:r>
          </w:p>
        </w:tc>
      </w:tr>
    </w:tbl>
    <w:p w14:paraId="5091E766">
      <w:pPr>
        <w:spacing w:after="0"/>
      </w:pPr>
    </w:p>
    <w:p w14:paraId="43D52E45">
      <w:r>
        <w:rPr>
          <w:rFonts w:ascii="Times New Roman" w:hAnsi="Times New Roman" w:eastAsia="Times New Roman" w:cs="Times New Roman"/>
        </w:rPr>
        <w:t>Thứ tự ưu tiên đặt tính đúng và bảo vệ dữ liệu trước việc tăng số lượng biểu đồ. Sau khi có test đầu cuối ổn định, người triển khai có thể nâng cấp cấu trúc hoặc thay nguồn dữ liệu với mức rủi ro dễ kiểm soát hơn. Kế hoạch này là công việc tiếp theo, không được đưa vào kết quả đã hoàn thành của đợt kiểm chứng hiện tại.</w:t>
      </w:r>
    </w:p>
    <w:p w14:paraId="6A32544F">
      <w:pPr>
        <w:pStyle w:val="3"/>
      </w:pPr>
      <w:bookmarkStart w:id="18" w:name="_Toc3822"/>
      <w:r>
        <w:rPr>
          <w:rFonts w:ascii="Times New Roman" w:hAnsi="Times New Roman" w:eastAsia="Times New Roman" w:cs="Times New Roman"/>
        </w:rPr>
        <w:t>3.5 Đánh giá mục tiêu và giới hạn bàn giao</w:t>
      </w:r>
      <w:bookmarkEnd w:id="18"/>
    </w:p>
    <w:p w14:paraId="085B2D33">
      <w:r>
        <w:rPr>
          <w:rFonts w:ascii="Times New Roman" w:hAnsi="Times New Roman" w:eastAsia="Times New Roman" w:cs="Times New Roman"/>
        </w:rPr>
        <w:t>Sau khi bổ sung kiểm thử định dạng số lượng và trạng thái Market, frontend đạt 100 ca trong 20 tệp; backend sau thay đổi mô hình snapshot đạt 37 ca. Build production frontend hoàn tất. Bản backend mới chưa khởi động thành công do cấu hình kết nối PostgreSQL chưa phù hợp, vì vậy chưa có phép kiểm live sau sửa và chưa dựng lại toàn bộ snapshot demo. Các API 200/401 được nêu là bằng chứng của bản chạy trước đợt sửa bổ sung.</w:t>
      </w:r>
    </w:p>
    <w:p w14:paraId="6D6E9CDF">
      <w:pPr>
        <w:pStyle w:val="16"/>
        <w:keepNext/>
      </w:pPr>
      <w:r>
        <w:rPr>
          <w:rFonts w:ascii="Times New Roman" w:hAnsi="Times New Roman" w:eastAsia="Times New Roman" w:cs="Times New Roman"/>
        </w:rPr>
        <w:t>Bảng 3.43. Đối chiếu mục tiêu và kết quả</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134"/>
        <w:gridCol w:w="3969"/>
        <w:gridCol w:w="3969"/>
      </w:tblGrid>
      <w:tr w14:paraId="73C199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134" w:type="dxa"/>
            <w:shd w:val="clear" w:color="auto" w:fill="E7EDF3"/>
            <w:tcMar>
              <w:top w:w="85" w:type="dxa"/>
              <w:left w:w="85" w:type="dxa"/>
              <w:bottom w:w="85" w:type="dxa"/>
              <w:right w:w="85" w:type="dxa"/>
            </w:tcMar>
          </w:tcPr>
          <w:p w14:paraId="4CDAC6CF">
            <w:pPr>
              <w:keepNext/>
              <w:spacing w:before="40" w:after="60" w:line="312" w:lineRule="auto"/>
              <w:ind w:firstLine="0"/>
              <w:jc w:val="left"/>
            </w:pPr>
            <w:r>
              <w:rPr>
                <w:rFonts w:ascii="Times New Roman" w:hAnsi="Times New Roman" w:eastAsia="Times New Roman" w:cs="Times New Roman"/>
                <w:b/>
                <w:sz w:val="28"/>
              </w:rPr>
              <w:t>Mục tiêu</w:t>
            </w:r>
          </w:p>
        </w:tc>
        <w:tc>
          <w:tcPr>
            <w:tcW w:w="3969" w:type="dxa"/>
            <w:shd w:val="clear" w:color="auto" w:fill="E7EDF3"/>
            <w:tcMar>
              <w:top w:w="85" w:type="dxa"/>
              <w:left w:w="85" w:type="dxa"/>
              <w:bottom w:w="85" w:type="dxa"/>
              <w:right w:w="85" w:type="dxa"/>
            </w:tcMar>
          </w:tcPr>
          <w:p w14:paraId="2B6C3208">
            <w:pPr>
              <w:keepNext/>
              <w:spacing w:before="40" w:after="60" w:line="312" w:lineRule="auto"/>
              <w:ind w:firstLine="0"/>
              <w:jc w:val="left"/>
            </w:pPr>
            <w:r>
              <w:rPr>
                <w:rFonts w:ascii="Times New Roman" w:hAnsi="Times New Roman" w:eastAsia="Times New Roman" w:cs="Times New Roman"/>
                <w:b/>
                <w:sz w:val="28"/>
              </w:rPr>
              <w:t>Kết quả có minh chứng</w:t>
            </w:r>
          </w:p>
        </w:tc>
        <w:tc>
          <w:tcPr>
            <w:tcW w:w="3969" w:type="dxa"/>
            <w:shd w:val="clear" w:color="auto" w:fill="E7EDF3"/>
            <w:tcMar>
              <w:top w:w="85" w:type="dxa"/>
              <w:left w:w="85" w:type="dxa"/>
              <w:bottom w:w="85" w:type="dxa"/>
              <w:right w:w="85" w:type="dxa"/>
            </w:tcMar>
          </w:tcPr>
          <w:p w14:paraId="69F78002">
            <w:pPr>
              <w:keepNext/>
              <w:spacing w:before="40" w:after="60" w:line="312" w:lineRule="auto"/>
              <w:ind w:firstLine="0"/>
              <w:jc w:val="left"/>
            </w:pPr>
            <w:r>
              <w:rPr>
                <w:rFonts w:ascii="Times New Roman" w:hAnsi="Times New Roman" w:eastAsia="Times New Roman" w:cs="Times New Roman"/>
                <w:b/>
                <w:sz w:val="28"/>
              </w:rPr>
              <w:t>Phần cần bổ sung</w:t>
            </w:r>
          </w:p>
        </w:tc>
      </w:tr>
      <w:tr w14:paraId="680B08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134" w:type="dxa"/>
            <w:tcMar>
              <w:top w:w="85" w:type="dxa"/>
              <w:left w:w="85" w:type="dxa"/>
              <w:bottom w:w="85" w:type="dxa"/>
              <w:right w:w="85" w:type="dxa"/>
            </w:tcMar>
          </w:tcPr>
          <w:p w14:paraId="13CAC378">
            <w:pPr>
              <w:spacing w:before="40" w:after="60" w:line="312" w:lineRule="auto"/>
              <w:ind w:firstLine="0"/>
              <w:jc w:val="left"/>
            </w:pPr>
            <w:r>
              <w:rPr>
                <w:rFonts w:ascii="Times New Roman" w:hAnsi="Times New Roman" w:eastAsia="Times New Roman" w:cs="Times New Roman"/>
                <w:b w:val="0"/>
                <w:sz w:val="28"/>
              </w:rPr>
              <w:t>MT01</w:t>
            </w:r>
          </w:p>
        </w:tc>
        <w:tc>
          <w:tcPr>
            <w:tcW w:w="3969" w:type="dxa"/>
            <w:tcMar>
              <w:top w:w="85" w:type="dxa"/>
              <w:left w:w="85" w:type="dxa"/>
              <w:bottom w:w="85" w:type="dxa"/>
              <w:right w:w="85" w:type="dxa"/>
            </w:tcMar>
          </w:tcPr>
          <w:p w14:paraId="5AAEEA97">
            <w:pPr>
              <w:spacing w:before="40" w:after="60" w:line="312" w:lineRule="auto"/>
              <w:ind w:firstLine="0"/>
              <w:jc w:val="left"/>
            </w:pPr>
            <w:r>
              <w:rPr>
                <w:rFonts w:ascii="Times New Roman" w:hAnsi="Times New Roman" w:eastAsia="Times New Roman" w:cs="Times New Roman"/>
                <w:b w:val="0"/>
                <w:sz w:val="28"/>
              </w:rPr>
              <w:t>Đăng nhập API và chặn đọc danh mục khi chưa xác thực</w:t>
            </w:r>
          </w:p>
        </w:tc>
        <w:tc>
          <w:tcPr>
            <w:tcW w:w="3969" w:type="dxa"/>
            <w:tcMar>
              <w:top w:w="85" w:type="dxa"/>
              <w:left w:w="85" w:type="dxa"/>
              <w:bottom w:w="85" w:type="dxa"/>
              <w:right w:w="85" w:type="dxa"/>
            </w:tcMar>
          </w:tcPr>
          <w:p w14:paraId="11D42669">
            <w:pPr>
              <w:spacing w:before="40" w:after="60" w:line="312" w:lineRule="auto"/>
              <w:ind w:firstLine="0"/>
              <w:jc w:val="left"/>
            </w:pPr>
            <w:r>
              <w:rPr>
                <w:rFonts w:ascii="Times New Roman" w:hAnsi="Times New Roman" w:eastAsia="Times New Roman" w:cs="Times New Roman"/>
                <w:b w:val="0"/>
                <w:sz w:val="28"/>
              </w:rPr>
              <w:t>Kiểm tra đầy đủ đăng ký, refresh, logout và quyền chéo tài khoản.</w:t>
            </w:r>
          </w:p>
        </w:tc>
      </w:tr>
      <w:tr w14:paraId="7AA817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134" w:type="dxa"/>
            <w:tcMar>
              <w:top w:w="85" w:type="dxa"/>
              <w:left w:w="85" w:type="dxa"/>
              <w:bottom w:w="85" w:type="dxa"/>
              <w:right w:w="85" w:type="dxa"/>
            </w:tcMar>
          </w:tcPr>
          <w:p w14:paraId="66BAC466">
            <w:pPr>
              <w:spacing w:before="40" w:after="60" w:line="312" w:lineRule="auto"/>
              <w:ind w:firstLine="0"/>
              <w:jc w:val="left"/>
            </w:pPr>
            <w:r>
              <w:rPr>
                <w:rFonts w:ascii="Times New Roman" w:hAnsi="Times New Roman" w:eastAsia="Times New Roman" w:cs="Times New Roman"/>
                <w:b w:val="0"/>
                <w:sz w:val="28"/>
              </w:rPr>
              <w:t>MT02</w:t>
            </w:r>
          </w:p>
        </w:tc>
        <w:tc>
          <w:tcPr>
            <w:tcW w:w="3969" w:type="dxa"/>
            <w:tcMar>
              <w:top w:w="85" w:type="dxa"/>
              <w:left w:w="85" w:type="dxa"/>
              <w:bottom w:w="85" w:type="dxa"/>
              <w:right w:w="85" w:type="dxa"/>
            </w:tcMar>
          </w:tcPr>
          <w:p w14:paraId="7AD0C236">
            <w:pPr>
              <w:spacing w:before="40" w:after="60" w:line="312" w:lineRule="auto"/>
              <w:ind w:firstLine="0"/>
              <w:jc w:val="left"/>
            </w:pPr>
            <w:r>
              <w:rPr>
                <w:rFonts w:ascii="Times New Roman" w:hAnsi="Times New Roman" w:eastAsia="Times New Roman" w:cs="Times New Roman"/>
                <w:b w:val="0"/>
                <w:sz w:val="28"/>
              </w:rPr>
              <w:t>Đọc danh mục, giao dịch, holdings bằng tài khoản demo</w:t>
            </w:r>
          </w:p>
        </w:tc>
        <w:tc>
          <w:tcPr>
            <w:tcW w:w="3969" w:type="dxa"/>
            <w:tcMar>
              <w:top w:w="85" w:type="dxa"/>
              <w:left w:w="85" w:type="dxa"/>
              <w:bottom w:w="85" w:type="dxa"/>
              <w:right w:w="85" w:type="dxa"/>
            </w:tcMar>
          </w:tcPr>
          <w:p w14:paraId="311D17F7">
            <w:pPr>
              <w:spacing w:before="40" w:after="60" w:line="312" w:lineRule="auto"/>
              <w:ind w:firstLine="0"/>
              <w:jc w:val="left"/>
            </w:pPr>
            <w:r>
              <w:rPr>
                <w:rFonts w:ascii="Times New Roman" w:hAnsi="Times New Roman" w:eastAsia="Times New Roman" w:cs="Times New Roman"/>
                <w:b w:val="0"/>
                <w:sz w:val="28"/>
              </w:rPr>
              <w:t>E2E tạo sửa xóa và đọc lại trên môi trường sạch.</w:t>
            </w:r>
          </w:p>
        </w:tc>
      </w:tr>
      <w:tr w14:paraId="369C31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134" w:type="dxa"/>
            <w:tcMar>
              <w:top w:w="85" w:type="dxa"/>
              <w:left w:w="85" w:type="dxa"/>
              <w:bottom w:w="85" w:type="dxa"/>
              <w:right w:w="85" w:type="dxa"/>
            </w:tcMar>
          </w:tcPr>
          <w:p w14:paraId="351986DE">
            <w:pPr>
              <w:spacing w:before="40" w:after="60" w:line="312" w:lineRule="auto"/>
              <w:ind w:firstLine="0"/>
              <w:jc w:val="left"/>
            </w:pPr>
            <w:r>
              <w:rPr>
                <w:rFonts w:ascii="Times New Roman" w:hAnsi="Times New Roman" w:eastAsia="Times New Roman" w:cs="Times New Roman"/>
                <w:b w:val="0"/>
                <w:sz w:val="28"/>
              </w:rPr>
              <w:t>MT03</w:t>
            </w:r>
          </w:p>
        </w:tc>
        <w:tc>
          <w:tcPr>
            <w:tcW w:w="3969" w:type="dxa"/>
            <w:tcMar>
              <w:top w:w="85" w:type="dxa"/>
              <w:left w:w="85" w:type="dxa"/>
              <w:bottom w:w="85" w:type="dxa"/>
              <w:right w:w="85" w:type="dxa"/>
            </w:tcMar>
          </w:tcPr>
          <w:p w14:paraId="597E6949">
            <w:pPr>
              <w:spacing w:before="40" w:after="60" w:line="312" w:lineRule="auto"/>
              <w:ind w:firstLine="0"/>
              <w:jc w:val="left"/>
            </w:pPr>
            <w:r>
              <w:rPr>
                <w:rFonts w:ascii="Times New Roman" w:hAnsi="Times New Roman" w:eastAsia="Times New Roman" w:cs="Times New Roman"/>
                <w:b w:val="0"/>
                <w:sz w:val="28"/>
              </w:rPr>
              <w:t>Các bộ test tài chính frontend và dịch vụ backend đạt</w:t>
            </w:r>
          </w:p>
        </w:tc>
        <w:tc>
          <w:tcPr>
            <w:tcW w:w="3969" w:type="dxa"/>
            <w:tcMar>
              <w:top w:w="85" w:type="dxa"/>
              <w:left w:w="85" w:type="dxa"/>
              <w:bottom w:w="85" w:type="dxa"/>
              <w:right w:w="85" w:type="dxa"/>
            </w:tcMar>
          </w:tcPr>
          <w:p w14:paraId="5693AB09">
            <w:pPr>
              <w:spacing w:before="40" w:after="60" w:line="312" w:lineRule="auto"/>
              <w:ind w:firstLine="0"/>
              <w:jc w:val="left"/>
            </w:pPr>
            <w:r>
              <w:rPr>
                <w:rFonts w:ascii="Times New Roman" w:hAnsi="Times New Roman" w:eastAsia="Times New Roman" w:cs="Times New Roman"/>
                <w:b w:val="0"/>
                <w:sz w:val="28"/>
              </w:rPr>
              <w:t>Tập dữ liệu lớn hơn, tình huống đa tiền tệ và đối chiếu độc lập.</w:t>
            </w:r>
          </w:p>
        </w:tc>
      </w:tr>
      <w:tr w14:paraId="3B8CE7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134" w:type="dxa"/>
            <w:tcMar>
              <w:top w:w="85" w:type="dxa"/>
              <w:left w:w="85" w:type="dxa"/>
              <w:bottom w:w="85" w:type="dxa"/>
              <w:right w:w="85" w:type="dxa"/>
            </w:tcMar>
          </w:tcPr>
          <w:p w14:paraId="1C40F283">
            <w:pPr>
              <w:spacing w:before="40" w:after="60" w:line="312" w:lineRule="auto"/>
              <w:ind w:firstLine="0"/>
              <w:jc w:val="left"/>
            </w:pPr>
            <w:r>
              <w:rPr>
                <w:rFonts w:ascii="Times New Roman" w:hAnsi="Times New Roman" w:eastAsia="Times New Roman" w:cs="Times New Roman"/>
                <w:b w:val="0"/>
                <w:sz w:val="28"/>
              </w:rPr>
              <w:t>MT04</w:t>
            </w:r>
          </w:p>
        </w:tc>
        <w:tc>
          <w:tcPr>
            <w:tcW w:w="3969" w:type="dxa"/>
            <w:tcMar>
              <w:top w:w="85" w:type="dxa"/>
              <w:left w:w="85" w:type="dxa"/>
              <w:bottom w:w="85" w:type="dxa"/>
              <w:right w:w="85" w:type="dxa"/>
            </w:tcMar>
          </w:tcPr>
          <w:p w14:paraId="2480E59C">
            <w:pPr>
              <w:spacing w:before="40" w:after="60" w:line="312" w:lineRule="auto"/>
              <w:ind w:firstLine="0"/>
              <w:jc w:val="left"/>
            </w:pPr>
            <w:r>
              <w:rPr>
                <w:rFonts w:ascii="Times New Roman" w:hAnsi="Times New Roman" w:eastAsia="Times New Roman" w:cs="Times New Roman"/>
                <w:b w:val="0"/>
                <w:sz w:val="28"/>
              </w:rPr>
              <w:t>Các màn hình và API thị trường có trong sản phẩm</w:t>
            </w:r>
          </w:p>
        </w:tc>
        <w:tc>
          <w:tcPr>
            <w:tcW w:w="3969" w:type="dxa"/>
            <w:tcMar>
              <w:top w:w="85" w:type="dxa"/>
              <w:left w:w="85" w:type="dxa"/>
              <w:bottom w:w="85" w:type="dxa"/>
              <w:right w:w="85" w:type="dxa"/>
            </w:tcMar>
          </w:tcPr>
          <w:p w14:paraId="67051A92">
            <w:pPr>
              <w:spacing w:before="40" w:after="60" w:line="312" w:lineRule="auto"/>
              <w:ind w:firstLine="0"/>
              <w:jc w:val="left"/>
            </w:pPr>
            <w:r>
              <w:rPr>
                <w:rFonts w:ascii="Times New Roman" w:hAnsi="Times New Roman" w:eastAsia="Times New Roman" w:cs="Times New Roman"/>
                <w:b w:val="0"/>
                <w:sz w:val="28"/>
              </w:rPr>
              <w:t>Nguồn ngoài, độ trễ, iframe và dữ liệu thiếu cần kiểm tra theo môi trường.</w:t>
            </w:r>
          </w:p>
        </w:tc>
      </w:tr>
      <w:tr w14:paraId="1E48EC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134" w:type="dxa"/>
            <w:tcMar>
              <w:top w:w="85" w:type="dxa"/>
              <w:left w:w="85" w:type="dxa"/>
              <w:bottom w:w="85" w:type="dxa"/>
              <w:right w:w="85" w:type="dxa"/>
            </w:tcMar>
          </w:tcPr>
          <w:p w14:paraId="214624B3">
            <w:pPr>
              <w:spacing w:before="40" w:after="60" w:line="312" w:lineRule="auto"/>
              <w:ind w:firstLine="0"/>
              <w:jc w:val="left"/>
            </w:pPr>
            <w:r>
              <w:rPr>
                <w:rFonts w:ascii="Times New Roman" w:hAnsi="Times New Roman" w:eastAsia="Times New Roman" w:cs="Times New Roman"/>
                <w:b w:val="0"/>
                <w:sz w:val="28"/>
              </w:rPr>
              <w:t>MT05</w:t>
            </w:r>
          </w:p>
        </w:tc>
        <w:tc>
          <w:tcPr>
            <w:tcW w:w="3969" w:type="dxa"/>
            <w:tcMar>
              <w:top w:w="85" w:type="dxa"/>
              <w:left w:w="85" w:type="dxa"/>
              <w:bottom w:w="85" w:type="dxa"/>
              <w:right w:w="85" w:type="dxa"/>
            </w:tcMar>
          </w:tcPr>
          <w:p w14:paraId="7099ECC3">
            <w:pPr>
              <w:spacing w:before="40" w:after="60" w:line="312" w:lineRule="auto"/>
              <w:ind w:firstLine="0"/>
              <w:jc w:val="left"/>
            </w:pPr>
            <w:r>
              <w:rPr>
                <w:rFonts w:ascii="Times New Roman" w:hAnsi="Times New Roman" w:eastAsia="Times New Roman" w:cs="Times New Roman"/>
                <w:b w:val="0"/>
                <w:sz w:val="28"/>
              </w:rPr>
              <w:t>Sửa phân loại BOND, 100 test frontend đạt</w:t>
            </w:r>
          </w:p>
        </w:tc>
        <w:tc>
          <w:tcPr>
            <w:tcW w:w="3969" w:type="dxa"/>
            <w:tcMar>
              <w:top w:w="85" w:type="dxa"/>
              <w:left w:w="85" w:type="dxa"/>
              <w:bottom w:w="85" w:type="dxa"/>
              <w:right w:w="85" w:type="dxa"/>
            </w:tcMar>
          </w:tcPr>
          <w:p w14:paraId="08BF06FE">
            <w:pPr>
              <w:spacing w:before="40" w:after="60" w:line="312" w:lineRule="auto"/>
              <w:ind w:firstLine="0"/>
              <w:jc w:val="left"/>
            </w:pPr>
            <w:r>
              <w:rPr>
                <w:rFonts w:ascii="Times New Roman" w:hAnsi="Times New Roman" w:eastAsia="Times New Roman" w:cs="Times New Roman"/>
                <w:b w:val="0"/>
                <w:sz w:val="28"/>
              </w:rPr>
              <w:t>Chuẩn hóa metadata và định danh thị trường sâu hơn.</w:t>
            </w:r>
          </w:p>
        </w:tc>
      </w:tr>
      <w:tr w14:paraId="53DF41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134" w:type="dxa"/>
            <w:tcMar>
              <w:top w:w="85" w:type="dxa"/>
              <w:left w:w="85" w:type="dxa"/>
              <w:bottom w:w="85" w:type="dxa"/>
              <w:right w:w="85" w:type="dxa"/>
            </w:tcMar>
          </w:tcPr>
          <w:p w14:paraId="5DACE7E8">
            <w:pPr>
              <w:spacing w:before="40" w:after="60" w:line="312" w:lineRule="auto"/>
              <w:ind w:firstLine="0"/>
              <w:jc w:val="left"/>
            </w:pPr>
            <w:r>
              <w:rPr>
                <w:rFonts w:ascii="Times New Roman" w:hAnsi="Times New Roman" w:eastAsia="Times New Roman" w:cs="Times New Roman"/>
                <w:b w:val="0"/>
                <w:sz w:val="28"/>
              </w:rPr>
              <w:t>MT06</w:t>
            </w:r>
          </w:p>
        </w:tc>
        <w:tc>
          <w:tcPr>
            <w:tcW w:w="3969" w:type="dxa"/>
            <w:tcMar>
              <w:top w:w="85" w:type="dxa"/>
              <w:left w:w="85" w:type="dxa"/>
              <w:bottom w:w="85" w:type="dxa"/>
              <w:right w:w="85" w:type="dxa"/>
            </w:tcMar>
          </w:tcPr>
          <w:p w14:paraId="0072AAE3">
            <w:pPr>
              <w:spacing w:before="40" w:after="60" w:line="312" w:lineRule="auto"/>
              <w:ind w:firstLine="0"/>
              <w:jc w:val="left"/>
            </w:pPr>
            <w:r>
              <w:rPr>
                <w:rFonts w:ascii="Times New Roman" w:hAnsi="Times New Roman" w:eastAsia="Times New Roman" w:cs="Times New Roman"/>
                <w:b w:val="0"/>
                <w:sz w:val="28"/>
              </w:rPr>
              <w:t>Có cấu trúc báo cáo, ca kiểm thử và hướng bàn giao</w:t>
            </w:r>
          </w:p>
        </w:tc>
        <w:tc>
          <w:tcPr>
            <w:tcW w:w="3969" w:type="dxa"/>
            <w:tcMar>
              <w:top w:w="85" w:type="dxa"/>
              <w:left w:w="85" w:type="dxa"/>
              <w:bottom w:w="85" w:type="dxa"/>
              <w:right w:w="85" w:type="dxa"/>
            </w:tcMar>
          </w:tcPr>
          <w:p w14:paraId="251B0657">
            <w:pPr>
              <w:spacing w:before="40" w:after="60" w:line="312" w:lineRule="auto"/>
              <w:ind w:firstLine="0"/>
              <w:jc w:val="left"/>
            </w:pPr>
            <w:r>
              <w:rPr>
                <w:rFonts w:ascii="Times New Roman" w:hAnsi="Times New Roman" w:eastAsia="Times New Roman" w:cs="Times New Roman"/>
                <w:b w:val="0"/>
                <w:sz w:val="28"/>
              </w:rPr>
              <w:t>Thông tin sinh viên, GVHD, nhận xét checkpoint và nghiệm thu khách hàng.</w:t>
            </w:r>
          </w:p>
        </w:tc>
      </w:tr>
    </w:tbl>
    <w:p w14:paraId="0ED6D8B4">
      <w:pPr>
        <w:spacing w:after="0"/>
      </w:pPr>
    </w:p>
    <w:p w14:paraId="01AB85FC">
      <w:r>
        <w:rPr>
          <w:rFonts w:ascii="Times New Roman" w:hAnsi="Times New Roman" w:eastAsia="Times New Roman" w:cs="Times New Roman"/>
        </w:rPr>
        <w:t>Sản phẩm đã có nền tảng để trình diễn các luồng đọc và giải thích kiến trúc. Tuy nhiên, “gửi khách hàng để xem và đánh giá” khác với “triển khai production đã nghiệm thu”. Môi trường đích chưa được thiết lập trong đợt này; cấu hình Docker, dữ liệu dịch vụ ngoài và các phép kiểm bảo mật rộng hơn vẫn cần được xử lý trước khai thác thực tế.</w:t>
      </w:r>
    </w:p>
    <w:p w14:paraId="3B63A51A">
      <w:r>
        <w:rPr>
          <w:rFonts w:ascii="Times New Roman" w:hAnsi="Times New Roman" w:eastAsia="Times New Roman" w:cs="Times New Roman"/>
        </w:rPr>
        <w:t>Các migration cũ có thao tác tạo lại bảng là một lưu ý đáng kể khi nâng cấp. Không chạy chúng thử nghiệm trên dữ liệu thật chỉ để xem có lỗi hay không. Quy trình an toàn cần bản sao lưu, môi trường thử, kiểm tra sau migration và phương án phục hồi. Gói mã nguồn không kèm cơ sở dữ liệu cá nhân hoặc khóa API để tránh lộ thông tin.</w:t>
      </w:r>
    </w:p>
    <w:p w14:paraId="42E2F108">
      <w:r>
        <w:rPr>
          <w:rFonts w:ascii="Times New Roman" w:hAnsi="Times New Roman" w:eastAsia="Times New Roman" w:cs="Times New Roman"/>
        </w:rPr>
        <w:t>Về hồ sơ học phần, phần nhận xét và xác nhận của giảng viên phải do người có thẩm quyền điền. Không dựng lại lịch sử sáu checkpoint bằng ngày hoặc nhận xét giả. Các minh chứng kỹ thuật hiện có có thể được đính kèm vào đúng checkpoint tương ứng, còn thời điểm thực tế cần đối chiếu với lịch làm việc của sinh viên và giảng viên.</w:t>
      </w:r>
    </w:p>
    <w:p w14:paraId="0F98360A">
      <w:pPr>
        <w:pStyle w:val="2"/>
      </w:pPr>
      <w:bookmarkStart w:id="19" w:name="_Toc14418"/>
      <w:r>
        <w:rPr>
          <w:rFonts w:ascii="Times New Roman" w:hAnsi="Times New Roman" w:eastAsia="Times New Roman" w:cs="Times New Roman"/>
        </w:rPr>
        <w:t>KẾT LUẬN</w:t>
      </w:r>
      <w:bookmarkEnd w:id="19"/>
    </w:p>
    <w:p w14:paraId="7BAD873F">
      <w:r>
        <w:rPr>
          <w:rFonts w:ascii="Times New Roman" w:hAnsi="Times New Roman" w:eastAsia="Times New Roman" w:cs="Times New Roman"/>
        </w:rPr>
        <w:t>Đề tài ANTIGRAVITY xây dựng một ứng dụng web quản lý danh mục đầu tư cá nhân, tập trung vào giao dịch, tài sản nắm giữ, theo dõi thông tin và phân tích hỗ trợ. Thiết kế tách giao diện Next.js, API nghiệp vụ Spring Boot và dữ liệu PostgreSQL; các lớp có trách nhiệm riêng để thuận tiện kiểm thử và bảo trì.</w:t>
      </w:r>
    </w:p>
    <w:p w14:paraId="337D1FB7">
      <w:r>
        <w:rPr>
          <w:rFonts w:ascii="Times New Roman" w:hAnsi="Times New Roman" w:eastAsia="Times New Roman" w:cs="Times New Roman"/>
        </w:rPr>
        <w:t>Kết quả kiểm chứng gồm 100 ca frontend và 37 ca backend đạt, bản production khởi động được trên local và các API đọc cốt lõi trả dữ liệu có xác thực. Endpoint danh mục từ chối yêu cầu không có xác thực bằng mã 401. Các con số này được dùng đúng phạm vi, không thay thế kiểm thử tải, độ bao phủ mã nguồn hoặc đánh giá an toàn toàn diện.</w:t>
      </w:r>
    </w:p>
    <w:p w14:paraId="7127E8CE">
      <w:r>
        <w:rPr>
          <w:rFonts w:ascii="Times New Roman" w:hAnsi="Times New Roman" w:eastAsia="Times New Roman" w:cs="Times New Roman"/>
        </w:rPr>
        <w:t>Cải tiến cụ thể của đợt hoàn thiện là chuẩn hóa các bí danh loại tài sản tại biểu đồ. Lỗi BOND không được nhận diện khiến BND rơi vào nhóm ETF đã được tái hiện qua test và sửa. Sau thay đổi, ca hồi quy đạt cùng toàn bộ bộ frontend. Bài học kỹ thuật là hợp đồng dữ liệu giữa backend và UI cần được chuẩn hóa rõ ràng, đặc biệt khi một dữ liệu có nhiều cách đặt tên.</w:t>
      </w:r>
    </w:p>
    <w:p w14:paraId="21256AFC">
      <w:r>
        <w:rPr>
          <w:rFonts w:ascii="Times New Roman" w:hAnsi="Times New Roman" w:eastAsia="Times New Roman" w:cs="Times New Roman"/>
        </w:rPr>
        <w:t>Các giới hạn chính còn lại là kiểm thử cài đặt sạch, kiểm tra chéo tài khoản, nghiệm thu luồng thay đổi dữ liệu bằng trình duyệt, kiểm thử phục hồi migration và triển khai hạ tầng khách hàng. Các chức năng thị trường hoặc AI còn phụ thuộc nguồn bên ngoài và cấu hình dịch vụ. Việc ghi rõ những giới hạn này giúp lựa chọn đúng bước tiếp theo thay vì suy rộng từ một bản demo local.</w:t>
      </w:r>
    </w:p>
    <w:p w14:paraId="43FBBAB8">
      <w:r>
        <w:rPr>
          <w:rFonts w:ascii="Times New Roman" w:hAnsi="Times New Roman" w:eastAsia="Times New Roman" w:cs="Times New Roman"/>
        </w:rPr>
        <w:t>Hướng phát triển ưu tiên là củng cố test đầu cuối và an toàn dữ liệu, sau đó mới mở rộng nguồn thông tin hoặc tính năng phân tích. Sản phẩm không thực hiện đặt lệnh thật và không đưa ra cam kết lợi nhuận. Giá trị của đồ án nằm ở khả năng giải thích dữ liệu, kiểm tra tính đúng và xây dựng một quy trình phát triển có thể tái lập.</w:t>
      </w:r>
    </w:p>
    <w:p w14:paraId="3D306DA2">
      <w:pPr>
        <w:sectPr>
          <w:footerReference r:id="rId5" w:type="default"/>
          <w:pgSz w:w="11906" w:h="16838"/>
          <w:pgMar w:top="1134" w:right="1134" w:bottom="1134" w:left="1701" w:header="567" w:footer="567" w:gutter="0"/>
          <w:pgNumType w:start="1"/>
          <w:cols w:space="720" w:num="1"/>
          <w:docGrid w:linePitch="360" w:charSpace="0"/>
        </w:sectPr>
      </w:pPr>
    </w:p>
    <w:p w14:paraId="6C0AA58F">
      <w:pPr>
        <w:pStyle w:val="2"/>
        <w:pageBreakBefore w:val="0"/>
      </w:pPr>
      <w:bookmarkStart w:id="20" w:name="_Toc15261"/>
      <w:r>
        <w:rPr>
          <w:rFonts w:ascii="Times New Roman" w:hAnsi="Times New Roman" w:eastAsia="Times New Roman" w:cs="Times New Roman"/>
        </w:rPr>
        <w:t>TÀI LIỆU THAM KHẢO</w:t>
      </w:r>
      <w:bookmarkEnd w:id="20"/>
    </w:p>
    <w:p w14:paraId="321C4422">
      <w:r>
        <w:rPr>
          <w:rFonts w:ascii="Times New Roman" w:hAnsi="Times New Roman" w:eastAsia="Times New Roman" w:cs="Times New Roman"/>
        </w:rPr>
        <w:t>[1] Tài liệu dự án ANTIGRAVITY, AGENTS.md và docs/product/USER_STORIES.md. Quy tắc nghiệp vụ, vai trò và tiêu chí chấp nhận. Đối chiếu bản mã nguồn local ngày 02/10/2026.</w:t>
      </w:r>
    </w:p>
    <w:p w14:paraId="47884583">
      <w:r>
        <w:rPr>
          <w:rFonts w:ascii="Times New Roman" w:hAnsi="Times New Roman" w:eastAsia="Times New Roman" w:cs="Times New Roman"/>
        </w:rPr>
        <w:t>[2] Mã nguồn ANTIGRAVITY, backend/pom.xml, frontend/package.json và các thư mục application, domain, infrastructure, interfaces. Cấu trúc và phiên bản công nghệ của sản phẩm. Đối chiếu ngày 02/10/2026.</w:t>
      </w:r>
    </w:p>
    <w:p w14:paraId="59D20120">
      <w:r>
        <w:rPr>
          <w:rFonts w:ascii="Times New Roman" w:hAnsi="Times New Roman" w:eastAsia="Times New Roman" w:cs="Times New Roman"/>
        </w:rPr>
        <w:t>[3] Tài liệu dự án, docs/database/ERD.md; backend/src/main/resources/db/migration/V1 đến V21 và các entity hiện có. Sử dụng để đối chiếu mô hình logic với quá trình thay đổi lược đồ.</w:t>
      </w:r>
    </w:p>
    <w:p w14:paraId="3A684022">
      <w:r>
        <w:rPr>
          <w:rFonts w:ascii="Times New Roman" w:hAnsi="Times New Roman" w:eastAsia="Times New Roman" w:cs="Times New Roman"/>
        </w:rPr>
        <w:t>[4] Tài liệu dự án, docs/testing/TEST_STRATEGY.md. Chiến lược kiểm thử và các mục tiêu chất lượng; các chỉ tiêu mục tiêu không được sử dụng như kết quả đã đo.</w:t>
      </w:r>
    </w:p>
    <w:p w14:paraId="18BD0AED">
      <w:r>
        <w:rPr>
          <w:rFonts w:ascii="Times New Roman" w:hAnsi="Times New Roman" w:eastAsia="Times New Roman" w:cs="Times New Roman"/>
        </w:rPr>
        <w:t>[5] Tài liệu dự án, docs/architecture/DATA_LOADING_PERFORMANCE.md; mã frontend/app/api/_lib và kiểm thử async-ttl-cache. Thiết kế cache và gộp yêu cầu.</w:t>
      </w:r>
    </w:p>
    <w:p w14:paraId="2B817BA4">
      <w:r>
        <w:rPr>
          <w:rFonts w:ascii="Times New Roman" w:hAnsi="Times New Roman" w:eastAsia="Times New Roman" w:cs="Times New Roman"/>
        </w:rPr>
        <w:t>[6] Tài liệu dự án, docs/api/API_SCOPE.md; backend/src/main/resources/openapi/investment-api.yaml và các controller. Dùng controller để đối chiếu đường dẫn thực tế khi tài liệu mô tả khác nhau.</w:t>
      </w:r>
    </w:p>
    <w:p w14:paraId="7BF5A8A4">
      <w:r>
        <w:rPr>
          <w:rFonts w:ascii="Times New Roman" w:hAnsi="Times New Roman" w:eastAsia="Times New Roman" w:cs="Times New Roman"/>
        </w:rPr>
        <w:t>[7] Kết quả kiểm thử ANTIGRAVITY ngày 02/10/2026, backend/target/surefire-reports/TEST-*.xml; kết quả Vitest 20 tệp và 100 ca. Minh chứng nội bộ của bản mã nguồn được kiểm tra.</w:t>
      </w:r>
    </w:p>
    <w:p w14:paraId="08C2AC03">
      <w:r>
        <w:rPr>
          <w:rFonts w:ascii="Times New Roman" w:hAnsi="Times New Roman" w:eastAsia="Times New Roman" w:cs="Times New Roman"/>
        </w:rPr>
        <w:t>[8] Mã nguồn và kiểm thử frontend/app/portfolio/[id]/chart.tsx, chart.test.ts. Thay đổi chuẩn hóa bí danh tài sản và kiểm thử hồi quy.</w:t>
      </w:r>
    </w:p>
    <w:p w14:paraId="4FE3041C">
      <w:r>
        <w:rPr>
          <w:rFonts w:ascii="Times New Roman" w:hAnsi="Times New Roman" w:eastAsia="Times New Roman" w:cs="Times New Roman"/>
        </w:rPr>
        <w:t>[9] Trường Đại học Phương Đông, Khoa Công nghệ số &amp; Truyền thông, Quy định Đồ án Kỳ khóa 523. Tài liệu quy định do người thực hiện cung cấp, dùng cho cấu trúc và thể thức báo cáo.</w:t>
      </w:r>
    </w:p>
    <w:p w14:paraId="40A2635C">
      <w:r>
        <w:rPr>
          <w:rFonts w:ascii="Times New Roman" w:hAnsi="Times New Roman" w:eastAsia="Times New Roman" w:cs="Times New Roman"/>
        </w:rPr>
        <w:t>Kho mã nguồn dự án: https://github.com/Harry-Sun-Winny/iinvement-2-.git. Nội dung phân tích trong báo cáo dựa trên bản local đã kiểm tra; không khẳng định mọi thay đổi local đã được đẩy lên nhánh công khai.</w:t>
      </w:r>
    </w:p>
    <w:p w14:paraId="4323DFE7">
      <w:pPr>
        <w:pStyle w:val="2"/>
      </w:pPr>
      <w:bookmarkStart w:id="21" w:name="_Toc18954"/>
      <w:r>
        <w:rPr>
          <w:rFonts w:ascii="Times New Roman" w:hAnsi="Times New Roman" w:eastAsia="Times New Roman" w:cs="Times New Roman"/>
        </w:rPr>
        <w:t>PHỤ LỤC</w:t>
      </w:r>
      <w:bookmarkEnd w:id="21"/>
    </w:p>
    <w:p w14:paraId="23167F11">
      <w:pPr>
        <w:pStyle w:val="3"/>
      </w:pPr>
      <w:bookmarkStart w:id="22" w:name="_Toc20935"/>
      <w:r>
        <w:rPr>
          <w:rFonts w:ascii="Times New Roman" w:hAnsi="Times New Roman" w:eastAsia="Times New Roman" w:cs="Times New Roman"/>
        </w:rPr>
        <w:t>A Danh sách kiểm tra trước nộp báo cáo</w:t>
      </w:r>
      <w:bookmarkEnd w:id="22"/>
    </w:p>
    <w:p w14:paraId="392198CA">
      <w:pPr>
        <w:pStyle w:val="16"/>
        <w:keepNext/>
      </w:pPr>
      <w:r>
        <w:rPr>
          <w:rFonts w:ascii="Times New Roman" w:hAnsi="Times New Roman" w:eastAsia="Times New Roman" w:cs="Times New Roman"/>
        </w:rPr>
        <w:t>Bảng A.1. Thông tin phải hoàn tất trước nộp</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721"/>
        <w:gridCol w:w="6350"/>
      </w:tblGrid>
      <w:tr w14:paraId="642311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721" w:type="dxa"/>
            <w:shd w:val="clear" w:color="auto" w:fill="E7EDF3"/>
            <w:tcMar>
              <w:top w:w="85" w:type="dxa"/>
              <w:left w:w="85" w:type="dxa"/>
              <w:bottom w:w="85" w:type="dxa"/>
              <w:right w:w="85" w:type="dxa"/>
            </w:tcMar>
          </w:tcPr>
          <w:p w14:paraId="49E0AA18">
            <w:pPr>
              <w:keepNext/>
              <w:spacing w:before="40" w:after="60" w:line="312" w:lineRule="auto"/>
              <w:ind w:firstLine="0"/>
              <w:jc w:val="left"/>
            </w:pPr>
            <w:r>
              <w:rPr>
                <w:rFonts w:ascii="Times New Roman" w:hAnsi="Times New Roman" w:eastAsia="Times New Roman" w:cs="Times New Roman"/>
                <w:b/>
                <w:sz w:val="28"/>
              </w:rPr>
              <w:t>Mục</w:t>
            </w:r>
          </w:p>
        </w:tc>
        <w:tc>
          <w:tcPr>
            <w:tcW w:w="6350" w:type="dxa"/>
            <w:shd w:val="clear" w:color="auto" w:fill="E7EDF3"/>
            <w:tcMar>
              <w:top w:w="85" w:type="dxa"/>
              <w:left w:w="85" w:type="dxa"/>
              <w:bottom w:w="85" w:type="dxa"/>
              <w:right w:w="85" w:type="dxa"/>
            </w:tcMar>
          </w:tcPr>
          <w:p w14:paraId="287B02B2">
            <w:pPr>
              <w:keepNext/>
              <w:spacing w:before="40" w:after="60" w:line="312" w:lineRule="auto"/>
              <w:ind w:firstLine="0"/>
              <w:jc w:val="left"/>
            </w:pPr>
            <w:r>
              <w:rPr>
                <w:rFonts w:ascii="Times New Roman" w:hAnsi="Times New Roman" w:eastAsia="Times New Roman" w:cs="Times New Roman"/>
                <w:b/>
                <w:sz w:val="28"/>
              </w:rPr>
              <w:t>Người kiểm tra hoặc dữ liệu cần điền</w:t>
            </w:r>
          </w:p>
        </w:tc>
      </w:tr>
      <w:tr w14:paraId="0AD61B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721" w:type="dxa"/>
            <w:tcMar>
              <w:top w:w="85" w:type="dxa"/>
              <w:left w:w="85" w:type="dxa"/>
              <w:bottom w:w="85" w:type="dxa"/>
              <w:right w:w="85" w:type="dxa"/>
            </w:tcMar>
          </w:tcPr>
          <w:p w14:paraId="116D7307">
            <w:pPr>
              <w:spacing w:before="40" w:after="60" w:line="312" w:lineRule="auto"/>
              <w:ind w:firstLine="0"/>
              <w:jc w:val="left"/>
            </w:pPr>
            <w:r>
              <w:rPr>
                <w:rFonts w:ascii="Times New Roman" w:hAnsi="Times New Roman" w:eastAsia="Times New Roman" w:cs="Times New Roman"/>
                <w:b w:val="0"/>
                <w:sz w:val="28"/>
              </w:rPr>
              <w:t>Thông tin bìa</w:t>
            </w:r>
          </w:p>
        </w:tc>
        <w:tc>
          <w:tcPr>
            <w:tcW w:w="6350" w:type="dxa"/>
            <w:tcMar>
              <w:top w:w="85" w:type="dxa"/>
              <w:left w:w="85" w:type="dxa"/>
              <w:bottom w:w="85" w:type="dxa"/>
              <w:right w:w="85" w:type="dxa"/>
            </w:tcMar>
          </w:tcPr>
          <w:p w14:paraId="26784ED1">
            <w:pPr>
              <w:spacing w:before="40" w:after="60" w:line="312" w:lineRule="auto"/>
              <w:ind w:firstLine="0"/>
              <w:jc w:val="left"/>
            </w:pPr>
            <w:r>
              <w:rPr>
                <w:rFonts w:ascii="Times New Roman" w:hAnsi="Times New Roman" w:eastAsia="Times New Roman" w:cs="Times New Roman"/>
                <w:b w:val="0"/>
                <w:sz w:val="28"/>
              </w:rPr>
              <w:t>Sinh viên điền họ tên, MSSV, lớp và GVHD đúng thực tế.</w:t>
            </w:r>
          </w:p>
        </w:tc>
      </w:tr>
      <w:tr w14:paraId="49E15D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721" w:type="dxa"/>
            <w:tcMar>
              <w:top w:w="85" w:type="dxa"/>
              <w:left w:w="85" w:type="dxa"/>
              <w:bottom w:w="85" w:type="dxa"/>
              <w:right w:w="85" w:type="dxa"/>
            </w:tcMar>
          </w:tcPr>
          <w:p w14:paraId="636CAAC4">
            <w:pPr>
              <w:spacing w:before="40" w:after="60" w:line="312" w:lineRule="auto"/>
              <w:ind w:firstLine="0"/>
              <w:jc w:val="left"/>
            </w:pPr>
            <w:r>
              <w:rPr>
                <w:rFonts w:ascii="Times New Roman" w:hAnsi="Times New Roman" w:eastAsia="Times New Roman" w:cs="Times New Roman"/>
                <w:b w:val="0"/>
                <w:sz w:val="28"/>
              </w:rPr>
              <w:t>Mục lục</w:t>
            </w:r>
          </w:p>
        </w:tc>
        <w:tc>
          <w:tcPr>
            <w:tcW w:w="6350" w:type="dxa"/>
            <w:tcMar>
              <w:top w:w="85" w:type="dxa"/>
              <w:left w:w="85" w:type="dxa"/>
              <w:bottom w:w="85" w:type="dxa"/>
              <w:right w:w="85" w:type="dxa"/>
            </w:tcMar>
          </w:tcPr>
          <w:p w14:paraId="168A959D">
            <w:pPr>
              <w:spacing w:before="40" w:after="60" w:line="312" w:lineRule="auto"/>
              <w:ind w:firstLine="0"/>
              <w:jc w:val="left"/>
            </w:pPr>
            <w:r>
              <w:rPr>
                <w:rFonts w:ascii="Times New Roman" w:hAnsi="Times New Roman" w:eastAsia="Times New Roman" w:cs="Times New Roman"/>
                <w:b w:val="0"/>
                <w:sz w:val="28"/>
              </w:rPr>
              <w:t>Cập nhật trường mục lục trong Word sau mọi chỉnh sửa làm thay đổi số trang.</w:t>
            </w:r>
          </w:p>
        </w:tc>
      </w:tr>
      <w:tr w14:paraId="229C49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721" w:type="dxa"/>
            <w:tcMar>
              <w:top w:w="85" w:type="dxa"/>
              <w:left w:w="85" w:type="dxa"/>
              <w:bottom w:w="85" w:type="dxa"/>
              <w:right w:w="85" w:type="dxa"/>
            </w:tcMar>
          </w:tcPr>
          <w:p w14:paraId="3EF0A971">
            <w:pPr>
              <w:spacing w:before="40" w:after="60" w:line="312" w:lineRule="auto"/>
              <w:ind w:firstLine="0"/>
              <w:jc w:val="left"/>
            </w:pPr>
            <w:r>
              <w:rPr>
                <w:rFonts w:ascii="Times New Roman" w:hAnsi="Times New Roman" w:eastAsia="Times New Roman" w:cs="Times New Roman"/>
                <w:b w:val="0"/>
                <w:sz w:val="28"/>
              </w:rPr>
              <w:t>Minh chứng checkpoint</w:t>
            </w:r>
          </w:p>
        </w:tc>
        <w:tc>
          <w:tcPr>
            <w:tcW w:w="6350" w:type="dxa"/>
            <w:tcMar>
              <w:top w:w="85" w:type="dxa"/>
              <w:left w:w="85" w:type="dxa"/>
              <w:bottom w:w="85" w:type="dxa"/>
              <w:right w:w="85" w:type="dxa"/>
            </w:tcMar>
          </w:tcPr>
          <w:p w14:paraId="54A5028B">
            <w:pPr>
              <w:spacing w:before="40" w:after="60" w:line="312" w:lineRule="auto"/>
              <w:ind w:firstLine="0"/>
              <w:jc w:val="left"/>
            </w:pPr>
            <w:r>
              <w:rPr>
                <w:rFonts w:ascii="Times New Roman" w:hAnsi="Times New Roman" w:eastAsia="Times New Roman" w:cs="Times New Roman"/>
                <w:b w:val="0"/>
                <w:sz w:val="28"/>
              </w:rPr>
              <w:t>Đính kèm bản ghi và nhận xét đã có; không tạo xác nhận thay giảng viên.</w:t>
            </w:r>
          </w:p>
        </w:tc>
      </w:tr>
      <w:tr w14:paraId="57A0C30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721" w:type="dxa"/>
            <w:tcMar>
              <w:top w:w="85" w:type="dxa"/>
              <w:left w:w="85" w:type="dxa"/>
              <w:bottom w:w="85" w:type="dxa"/>
              <w:right w:w="85" w:type="dxa"/>
            </w:tcMar>
          </w:tcPr>
          <w:p w14:paraId="2AAC5B18">
            <w:pPr>
              <w:spacing w:before="40" w:after="60" w:line="312" w:lineRule="auto"/>
              <w:ind w:firstLine="0"/>
              <w:jc w:val="left"/>
            </w:pPr>
            <w:r>
              <w:rPr>
                <w:rFonts w:ascii="Times New Roman" w:hAnsi="Times New Roman" w:eastAsia="Times New Roman" w:cs="Times New Roman"/>
                <w:b w:val="0"/>
                <w:sz w:val="28"/>
              </w:rPr>
              <w:t>Thông tin môi trường</w:t>
            </w:r>
          </w:p>
        </w:tc>
        <w:tc>
          <w:tcPr>
            <w:tcW w:w="6350" w:type="dxa"/>
            <w:tcMar>
              <w:top w:w="85" w:type="dxa"/>
              <w:left w:w="85" w:type="dxa"/>
              <w:bottom w:w="85" w:type="dxa"/>
              <w:right w:w="85" w:type="dxa"/>
            </w:tcMar>
          </w:tcPr>
          <w:p w14:paraId="75D8ECB7">
            <w:pPr>
              <w:spacing w:before="40" w:after="60" w:line="312" w:lineRule="auto"/>
              <w:ind w:firstLine="0"/>
              <w:jc w:val="left"/>
            </w:pPr>
            <w:r>
              <w:rPr>
                <w:rFonts w:ascii="Times New Roman" w:hAnsi="Times New Roman" w:eastAsia="Times New Roman" w:cs="Times New Roman"/>
                <w:b w:val="0"/>
                <w:sz w:val="28"/>
              </w:rPr>
              <w:t>Đối chiếu nếu chạy trên máy khác hoặc đổi phiên bản mã nguồn.</w:t>
            </w:r>
          </w:p>
        </w:tc>
      </w:tr>
      <w:tr w14:paraId="383E24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721" w:type="dxa"/>
            <w:tcMar>
              <w:top w:w="85" w:type="dxa"/>
              <w:left w:w="85" w:type="dxa"/>
              <w:bottom w:w="85" w:type="dxa"/>
              <w:right w:w="85" w:type="dxa"/>
            </w:tcMar>
          </w:tcPr>
          <w:p w14:paraId="5A37881F">
            <w:pPr>
              <w:spacing w:before="40" w:after="60" w:line="312" w:lineRule="auto"/>
              <w:ind w:firstLine="0"/>
              <w:jc w:val="left"/>
            </w:pPr>
            <w:r>
              <w:rPr>
                <w:rFonts w:ascii="Times New Roman" w:hAnsi="Times New Roman" w:eastAsia="Times New Roman" w:cs="Times New Roman"/>
                <w:b w:val="0"/>
                <w:sz w:val="28"/>
              </w:rPr>
              <w:t>Nguồn và hình ảnh</w:t>
            </w:r>
          </w:p>
        </w:tc>
        <w:tc>
          <w:tcPr>
            <w:tcW w:w="6350" w:type="dxa"/>
            <w:tcMar>
              <w:top w:w="85" w:type="dxa"/>
              <w:left w:w="85" w:type="dxa"/>
              <w:bottom w:w="85" w:type="dxa"/>
              <w:right w:w="85" w:type="dxa"/>
            </w:tcMar>
          </w:tcPr>
          <w:p w14:paraId="52710E60">
            <w:pPr>
              <w:spacing w:before="40" w:after="60" w:line="312" w:lineRule="auto"/>
              <w:ind w:firstLine="0"/>
              <w:jc w:val="left"/>
            </w:pPr>
            <w:r>
              <w:rPr>
                <w:rFonts w:ascii="Times New Roman" w:hAnsi="Times New Roman" w:eastAsia="Times New Roman" w:cs="Times New Roman"/>
                <w:b w:val="0"/>
                <w:sz w:val="28"/>
              </w:rPr>
              <w:t>Giữ chú thích hình, bảng và nguồn trong nội dung.</w:t>
            </w:r>
          </w:p>
        </w:tc>
      </w:tr>
      <w:tr w14:paraId="3F6AE1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721" w:type="dxa"/>
            <w:tcMar>
              <w:top w:w="85" w:type="dxa"/>
              <w:left w:w="85" w:type="dxa"/>
              <w:bottom w:w="85" w:type="dxa"/>
              <w:right w:w="85" w:type="dxa"/>
            </w:tcMar>
          </w:tcPr>
          <w:p w14:paraId="2F0BE85C">
            <w:pPr>
              <w:spacing w:before="40" w:after="60" w:line="312" w:lineRule="auto"/>
              <w:ind w:firstLine="0"/>
              <w:jc w:val="left"/>
            </w:pPr>
            <w:r>
              <w:rPr>
                <w:rFonts w:ascii="Times New Roman" w:hAnsi="Times New Roman" w:eastAsia="Times New Roman" w:cs="Times New Roman"/>
                <w:b w:val="0"/>
                <w:sz w:val="28"/>
              </w:rPr>
              <w:t>Nghiệm thu</w:t>
            </w:r>
          </w:p>
        </w:tc>
        <w:tc>
          <w:tcPr>
            <w:tcW w:w="6350" w:type="dxa"/>
            <w:tcMar>
              <w:top w:w="85" w:type="dxa"/>
              <w:left w:w="85" w:type="dxa"/>
              <w:bottom w:w="85" w:type="dxa"/>
              <w:right w:w="85" w:type="dxa"/>
            </w:tcMar>
          </w:tcPr>
          <w:p w14:paraId="1B5DAB29">
            <w:pPr>
              <w:spacing w:before="40" w:after="60" w:line="312" w:lineRule="auto"/>
              <w:ind w:firstLine="0"/>
              <w:jc w:val="left"/>
            </w:pPr>
            <w:r>
              <w:rPr>
                <w:rFonts w:ascii="Times New Roman" w:hAnsi="Times New Roman" w:eastAsia="Times New Roman" w:cs="Times New Roman"/>
                <w:b w:val="0"/>
                <w:sz w:val="28"/>
              </w:rPr>
              <w:t>Chạy lại các ca được đánh dấu cần bổ sung trước sử dụng production.</w:t>
            </w:r>
          </w:p>
        </w:tc>
      </w:tr>
    </w:tbl>
    <w:p w14:paraId="483E5D9A">
      <w:pPr>
        <w:spacing w:after="0"/>
      </w:pPr>
    </w:p>
    <w:p w14:paraId="1AF0CB6D">
      <w:pPr>
        <w:pStyle w:val="3"/>
      </w:pPr>
      <w:bookmarkStart w:id="23" w:name="_Toc28081"/>
      <w:r>
        <w:rPr>
          <w:rFonts w:ascii="Times New Roman" w:hAnsi="Times New Roman" w:eastAsia="Times New Roman" w:cs="Times New Roman"/>
        </w:rPr>
        <w:t>B Mẫu nhật ký sáu checkpoint</w:t>
      </w:r>
      <w:bookmarkEnd w:id="23"/>
    </w:p>
    <w:p w14:paraId="18E208FC">
      <w:pPr>
        <w:pStyle w:val="16"/>
        <w:keepNext/>
      </w:pPr>
      <w:r>
        <w:rPr>
          <w:rFonts w:ascii="Times New Roman" w:hAnsi="Times New Roman" w:eastAsia="Times New Roman" w:cs="Times New Roman"/>
        </w:rPr>
        <w:t>Bảng A.2. Nhật ký tiến độ cần đối chiếu thực tế</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3969"/>
        <w:gridCol w:w="2835"/>
      </w:tblGrid>
      <w:tr w14:paraId="2ED0A96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DF3"/>
            <w:tcMar>
              <w:top w:w="85" w:type="dxa"/>
              <w:left w:w="85" w:type="dxa"/>
              <w:bottom w:w="85" w:type="dxa"/>
              <w:right w:w="85" w:type="dxa"/>
            </w:tcMar>
          </w:tcPr>
          <w:p w14:paraId="17499F6B">
            <w:pPr>
              <w:keepNext/>
              <w:spacing w:before="40" w:after="60" w:line="312" w:lineRule="auto"/>
              <w:ind w:firstLine="0"/>
              <w:jc w:val="left"/>
            </w:pPr>
            <w:r>
              <w:rPr>
                <w:rFonts w:ascii="Times New Roman" w:hAnsi="Times New Roman" w:eastAsia="Times New Roman" w:cs="Times New Roman"/>
                <w:b/>
                <w:sz w:val="28"/>
              </w:rPr>
              <w:t>Checkpoint</w:t>
            </w:r>
          </w:p>
        </w:tc>
        <w:tc>
          <w:tcPr>
            <w:tcW w:w="3969" w:type="dxa"/>
            <w:shd w:val="clear" w:color="auto" w:fill="E7EDF3"/>
            <w:tcMar>
              <w:top w:w="85" w:type="dxa"/>
              <w:left w:w="85" w:type="dxa"/>
              <w:bottom w:w="85" w:type="dxa"/>
              <w:right w:w="85" w:type="dxa"/>
            </w:tcMar>
          </w:tcPr>
          <w:p w14:paraId="610C82D1">
            <w:pPr>
              <w:keepNext/>
              <w:spacing w:before="40" w:after="60" w:line="312" w:lineRule="auto"/>
              <w:ind w:firstLine="0"/>
              <w:jc w:val="left"/>
            </w:pPr>
            <w:r>
              <w:rPr>
                <w:rFonts w:ascii="Times New Roman" w:hAnsi="Times New Roman" w:eastAsia="Times New Roman" w:cs="Times New Roman"/>
                <w:b/>
                <w:sz w:val="28"/>
              </w:rPr>
              <w:t>Minh chứng phù hợp</w:t>
            </w:r>
          </w:p>
        </w:tc>
        <w:tc>
          <w:tcPr>
            <w:tcW w:w="2835" w:type="dxa"/>
            <w:shd w:val="clear" w:color="auto" w:fill="E7EDF3"/>
            <w:tcMar>
              <w:top w:w="85" w:type="dxa"/>
              <w:left w:w="85" w:type="dxa"/>
              <w:bottom w:w="85" w:type="dxa"/>
              <w:right w:w="85" w:type="dxa"/>
            </w:tcMar>
          </w:tcPr>
          <w:p w14:paraId="7DE5C55F">
            <w:pPr>
              <w:keepNext/>
              <w:spacing w:before="40" w:after="60" w:line="312" w:lineRule="auto"/>
              <w:ind w:firstLine="0"/>
              <w:jc w:val="left"/>
            </w:pPr>
            <w:r>
              <w:rPr>
                <w:rFonts w:ascii="Times New Roman" w:hAnsi="Times New Roman" w:eastAsia="Times New Roman" w:cs="Times New Roman"/>
                <w:b/>
                <w:sz w:val="28"/>
              </w:rPr>
              <w:t>Ngày và nhận xét GVHD</w:t>
            </w:r>
          </w:p>
        </w:tc>
      </w:tr>
      <w:tr w14:paraId="465682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11B211C5">
            <w:pPr>
              <w:spacing w:before="40" w:after="60" w:line="312" w:lineRule="auto"/>
              <w:ind w:firstLine="0"/>
              <w:jc w:val="left"/>
            </w:pPr>
            <w:r>
              <w:rPr>
                <w:rFonts w:ascii="Times New Roman" w:hAnsi="Times New Roman" w:eastAsia="Times New Roman" w:cs="Times New Roman"/>
                <w:b w:val="0"/>
                <w:sz w:val="28"/>
              </w:rPr>
              <w:t>1 Đăng ký đề tài</w:t>
            </w:r>
          </w:p>
        </w:tc>
        <w:tc>
          <w:tcPr>
            <w:tcW w:w="3969" w:type="dxa"/>
            <w:tcMar>
              <w:top w:w="85" w:type="dxa"/>
              <w:left w:w="85" w:type="dxa"/>
              <w:bottom w:w="85" w:type="dxa"/>
              <w:right w:w="85" w:type="dxa"/>
            </w:tcMar>
          </w:tcPr>
          <w:p w14:paraId="601EEE95">
            <w:pPr>
              <w:spacing w:before="40" w:after="60" w:line="312" w:lineRule="auto"/>
              <w:ind w:firstLine="0"/>
              <w:jc w:val="left"/>
            </w:pPr>
            <w:r>
              <w:rPr>
                <w:rFonts w:ascii="Times New Roman" w:hAnsi="Times New Roman" w:eastAsia="Times New Roman" w:cs="Times New Roman"/>
                <w:b w:val="0"/>
                <w:sz w:val="28"/>
              </w:rPr>
              <w:t>Mục tiêu, phạm vi, công nghệ và tên đề tài đã chốt.</w:t>
            </w:r>
          </w:p>
        </w:tc>
        <w:tc>
          <w:tcPr>
            <w:tcW w:w="2835" w:type="dxa"/>
            <w:tcMar>
              <w:top w:w="85" w:type="dxa"/>
              <w:left w:w="85" w:type="dxa"/>
              <w:bottom w:w="85" w:type="dxa"/>
              <w:right w:w="85" w:type="dxa"/>
            </w:tcMar>
          </w:tcPr>
          <w:p w14:paraId="09157A9D">
            <w:pPr>
              <w:spacing w:before="40" w:after="60" w:line="312" w:lineRule="auto"/>
              <w:ind w:firstLine="0"/>
              <w:jc w:val="left"/>
            </w:pPr>
            <w:r>
              <w:rPr>
                <w:rFonts w:ascii="Times New Roman" w:hAnsi="Times New Roman" w:eastAsia="Times New Roman" w:cs="Times New Roman"/>
                <w:b w:val="0"/>
                <w:sz w:val="28"/>
              </w:rPr>
              <w:t>................................</w:t>
            </w:r>
          </w:p>
        </w:tc>
      </w:tr>
      <w:tr w14:paraId="0828D6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420526D1">
            <w:pPr>
              <w:spacing w:before="40" w:after="60" w:line="312" w:lineRule="auto"/>
              <w:ind w:firstLine="0"/>
              <w:jc w:val="left"/>
            </w:pPr>
            <w:r>
              <w:rPr>
                <w:rFonts w:ascii="Times New Roman" w:hAnsi="Times New Roman" w:eastAsia="Times New Roman" w:cs="Times New Roman"/>
                <w:b w:val="0"/>
                <w:sz w:val="28"/>
              </w:rPr>
              <w:t>2 Phân tích</w:t>
            </w:r>
          </w:p>
        </w:tc>
        <w:tc>
          <w:tcPr>
            <w:tcW w:w="3969" w:type="dxa"/>
            <w:tcMar>
              <w:top w:w="85" w:type="dxa"/>
              <w:left w:w="85" w:type="dxa"/>
              <w:bottom w:w="85" w:type="dxa"/>
              <w:right w:w="85" w:type="dxa"/>
            </w:tcMar>
          </w:tcPr>
          <w:p w14:paraId="2CFEB9E1">
            <w:pPr>
              <w:spacing w:before="40" w:after="60" w:line="312" w:lineRule="auto"/>
              <w:ind w:firstLine="0"/>
              <w:jc w:val="left"/>
            </w:pPr>
            <w:r>
              <w:rPr>
                <w:rFonts w:ascii="Times New Roman" w:hAnsi="Times New Roman" w:eastAsia="Times New Roman" w:cs="Times New Roman"/>
                <w:b w:val="0"/>
                <w:sz w:val="28"/>
              </w:rPr>
              <w:t>Yêu cầu, ca sử dụng, dữ liệu và ràng buộc.</w:t>
            </w:r>
          </w:p>
        </w:tc>
        <w:tc>
          <w:tcPr>
            <w:tcW w:w="2835" w:type="dxa"/>
            <w:tcMar>
              <w:top w:w="85" w:type="dxa"/>
              <w:left w:w="85" w:type="dxa"/>
              <w:bottom w:w="85" w:type="dxa"/>
              <w:right w:w="85" w:type="dxa"/>
            </w:tcMar>
          </w:tcPr>
          <w:p w14:paraId="2CB192AA">
            <w:pPr>
              <w:spacing w:before="40" w:after="60" w:line="312" w:lineRule="auto"/>
              <w:ind w:firstLine="0"/>
              <w:jc w:val="left"/>
            </w:pPr>
            <w:r>
              <w:rPr>
                <w:rFonts w:ascii="Times New Roman" w:hAnsi="Times New Roman" w:eastAsia="Times New Roman" w:cs="Times New Roman"/>
                <w:b w:val="0"/>
                <w:sz w:val="28"/>
              </w:rPr>
              <w:t>................................</w:t>
            </w:r>
          </w:p>
        </w:tc>
      </w:tr>
      <w:tr w14:paraId="668398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25153E67">
            <w:pPr>
              <w:spacing w:before="40" w:after="60" w:line="312" w:lineRule="auto"/>
              <w:ind w:firstLine="0"/>
              <w:jc w:val="left"/>
            </w:pPr>
            <w:r>
              <w:rPr>
                <w:rFonts w:ascii="Times New Roman" w:hAnsi="Times New Roman" w:eastAsia="Times New Roman" w:cs="Times New Roman"/>
                <w:b w:val="0"/>
                <w:sz w:val="28"/>
              </w:rPr>
              <w:t>3 Thiết kế</w:t>
            </w:r>
          </w:p>
        </w:tc>
        <w:tc>
          <w:tcPr>
            <w:tcW w:w="3969" w:type="dxa"/>
            <w:tcMar>
              <w:top w:w="85" w:type="dxa"/>
              <w:left w:w="85" w:type="dxa"/>
              <w:bottom w:w="85" w:type="dxa"/>
              <w:right w:w="85" w:type="dxa"/>
            </w:tcMar>
          </w:tcPr>
          <w:p w14:paraId="47AAB577">
            <w:pPr>
              <w:spacing w:before="40" w:after="60" w:line="312" w:lineRule="auto"/>
              <w:ind w:firstLine="0"/>
              <w:jc w:val="left"/>
            </w:pPr>
            <w:r>
              <w:rPr>
                <w:rFonts w:ascii="Times New Roman" w:hAnsi="Times New Roman" w:eastAsia="Times New Roman" w:cs="Times New Roman"/>
                <w:b w:val="0"/>
                <w:sz w:val="28"/>
              </w:rPr>
              <w:t>Kiến trúc, ERD, API và bố cục giao diện.</w:t>
            </w:r>
          </w:p>
        </w:tc>
        <w:tc>
          <w:tcPr>
            <w:tcW w:w="2835" w:type="dxa"/>
            <w:tcMar>
              <w:top w:w="85" w:type="dxa"/>
              <w:left w:w="85" w:type="dxa"/>
              <w:bottom w:w="85" w:type="dxa"/>
              <w:right w:w="85" w:type="dxa"/>
            </w:tcMar>
          </w:tcPr>
          <w:p w14:paraId="1F5EEDB9">
            <w:pPr>
              <w:spacing w:before="40" w:after="60" w:line="312" w:lineRule="auto"/>
              <w:ind w:firstLine="0"/>
              <w:jc w:val="left"/>
            </w:pPr>
            <w:r>
              <w:rPr>
                <w:rFonts w:ascii="Times New Roman" w:hAnsi="Times New Roman" w:eastAsia="Times New Roman" w:cs="Times New Roman"/>
                <w:b w:val="0"/>
                <w:sz w:val="28"/>
              </w:rPr>
              <w:t>................................</w:t>
            </w:r>
          </w:p>
        </w:tc>
      </w:tr>
      <w:tr w14:paraId="6610DA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4CC9AC14">
            <w:pPr>
              <w:spacing w:before="40" w:after="60" w:line="312" w:lineRule="auto"/>
              <w:ind w:firstLine="0"/>
              <w:jc w:val="left"/>
            </w:pPr>
            <w:r>
              <w:rPr>
                <w:rFonts w:ascii="Times New Roman" w:hAnsi="Times New Roman" w:eastAsia="Times New Roman" w:cs="Times New Roman"/>
                <w:b w:val="0"/>
                <w:sz w:val="28"/>
              </w:rPr>
              <w:t>4 Triển khai</w:t>
            </w:r>
          </w:p>
        </w:tc>
        <w:tc>
          <w:tcPr>
            <w:tcW w:w="3969" w:type="dxa"/>
            <w:tcMar>
              <w:top w:w="85" w:type="dxa"/>
              <w:left w:w="85" w:type="dxa"/>
              <w:bottom w:w="85" w:type="dxa"/>
              <w:right w:w="85" w:type="dxa"/>
            </w:tcMar>
          </w:tcPr>
          <w:p w14:paraId="75C91CB0">
            <w:pPr>
              <w:spacing w:before="40" w:after="60" w:line="312" w:lineRule="auto"/>
              <w:ind w:firstLine="0"/>
              <w:jc w:val="left"/>
            </w:pPr>
            <w:r>
              <w:rPr>
                <w:rFonts w:ascii="Times New Roman" w:hAnsi="Times New Roman" w:eastAsia="Times New Roman" w:cs="Times New Roman"/>
                <w:b w:val="0"/>
                <w:sz w:val="28"/>
              </w:rPr>
              <w:t>Mã nguồn và video hoặc ảnh sản phẩm chạy.</w:t>
            </w:r>
          </w:p>
        </w:tc>
        <w:tc>
          <w:tcPr>
            <w:tcW w:w="2835" w:type="dxa"/>
            <w:tcMar>
              <w:top w:w="85" w:type="dxa"/>
              <w:left w:w="85" w:type="dxa"/>
              <w:bottom w:w="85" w:type="dxa"/>
              <w:right w:w="85" w:type="dxa"/>
            </w:tcMar>
          </w:tcPr>
          <w:p w14:paraId="680CB634">
            <w:pPr>
              <w:spacing w:before="40" w:after="60" w:line="312" w:lineRule="auto"/>
              <w:ind w:firstLine="0"/>
              <w:jc w:val="left"/>
            </w:pPr>
            <w:r>
              <w:rPr>
                <w:rFonts w:ascii="Times New Roman" w:hAnsi="Times New Roman" w:eastAsia="Times New Roman" w:cs="Times New Roman"/>
                <w:b w:val="0"/>
                <w:sz w:val="28"/>
              </w:rPr>
              <w:t>................................</w:t>
            </w:r>
          </w:p>
        </w:tc>
      </w:tr>
      <w:tr w14:paraId="787891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2642F09F">
            <w:pPr>
              <w:spacing w:before="40" w:after="60" w:line="312" w:lineRule="auto"/>
              <w:ind w:firstLine="0"/>
              <w:jc w:val="left"/>
            </w:pPr>
            <w:r>
              <w:rPr>
                <w:rFonts w:ascii="Times New Roman" w:hAnsi="Times New Roman" w:eastAsia="Times New Roman" w:cs="Times New Roman"/>
                <w:b w:val="0"/>
                <w:sz w:val="28"/>
              </w:rPr>
              <w:t>5 Kiểm thử</w:t>
            </w:r>
          </w:p>
        </w:tc>
        <w:tc>
          <w:tcPr>
            <w:tcW w:w="3969" w:type="dxa"/>
            <w:tcMar>
              <w:top w:w="85" w:type="dxa"/>
              <w:left w:w="85" w:type="dxa"/>
              <w:bottom w:w="85" w:type="dxa"/>
              <w:right w:w="85" w:type="dxa"/>
            </w:tcMar>
          </w:tcPr>
          <w:p w14:paraId="2A7CA623">
            <w:pPr>
              <w:spacing w:before="40" w:after="60" w:line="312" w:lineRule="auto"/>
              <w:ind w:firstLine="0"/>
              <w:jc w:val="left"/>
            </w:pPr>
            <w:r>
              <w:rPr>
                <w:rFonts w:ascii="Times New Roman" w:hAnsi="Times New Roman" w:eastAsia="Times New Roman" w:cs="Times New Roman"/>
                <w:b w:val="0"/>
                <w:sz w:val="28"/>
              </w:rPr>
              <w:t>Test case, kết quả chạy, lỗi và sửa lỗi.</w:t>
            </w:r>
          </w:p>
        </w:tc>
        <w:tc>
          <w:tcPr>
            <w:tcW w:w="2835" w:type="dxa"/>
            <w:tcMar>
              <w:top w:w="85" w:type="dxa"/>
              <w:left w:w="85" w:type="dxa"/>
              <w:bottom w:w="85" w:type="dxa"/>
              <w:right w:w="85" w:type="dxa"/>
            </w:tcMar>
          </w:tcPr>
          <w:p w14:paraId="3C00A130">
            <w:pPr>
              <w:spacing w:before="40" w:after="60" w:line="312" w:lineRule="auto"/>
              <w:ind w:firstLine="0"/>
              <w:jc w:val="left"/>
            </w:pPr>
            <w:r>
              <w:rPr>
                <w:rFonts w:ascii="Times New Roman" w:hAnsi="Times New Roman" w:eastAsia="Times New Roman" w:cs="Times New Roman"/>
                <w:b w:val="0"/>
                <w:sz w:val="28"/>
              </w:rPr>
              <w:t>................................</w:t>
            </w:r>
          </w:p>
        </w:tc>
      </w:tr>
      <w:tr w14:paraId="36687F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85" w:type="dxa"/>
              <w:left w:w="85" w:type="dxa"/>
              <w:bottom w:w="85" w:type="dxa"/>
              <w:right w:w="85" w:type="dxa"/>
            </w:tcMar>
          </w:tcPr>
          <w:p w14:paraId="6C73299A">
            <w:pPr>
              <w:spacing w:before="40" w:after="60" w:line="312" w:lineRule="auto"/>
              <w:ind w:firstLine="0"/>
              <w:jc w:val="left"/>
            </w:pPr>
            <w:r>
              <w:rPr>
                <w:rFonts w:ascii="Times New Roman" w:hAnsi="Times New Roman" w:eastAsia="Times New Roman" w:cs="Times New Roman"/>
                <w:b w:val="0"/>
                <w:sz w:val="28"/>
              </w:rPr>
              <w:t>6 Báo cáo và demo</w:t>
            </w:r>
          </w:p>
        </w:tc>
        <w:tc>
          <w:tcPr>
            <w:tcW w:w="3969" w:type="dxa"/>
            <w:tcMar>
              <w:top w:w="85" w:type="dxa"/>
              <w:left w:w="85" w:type="dxa"/>
              <w:bottom w:w="85" w:type="dxa"/>
              <w:right w:w="85" w:type="dxa"/>
            </w:tcMar>
          </w:tcPr>
          <w:p w14:paraId="18F7E736">
            <w:pPr>
              <w:spacing w:before="40" w:after="60" w:line="312" w:lineRule="auto"/>
              <w:ind w:firstLine="0"/>
              <w:jc w:val="left"/>
            </w:pPr>
            <w:r>
              <w:rPr>
                <w:rFonts w:ascii="Times New Roman" w:hAnsi="Times New Roman" w:eastAsia="Times New Roman" w:cs="Times New Roman"/>
                <w:b w:val="0"/>
                <w:sz w:val="28"/>
              </w:rPr>
              <w:t>Báo cáo, mã nguồn, kịch bản trình diễn.</w:t>
            </w:r>
          </w:p>
        </w:tc>
        <w:tc>
          <w:tcPr>
            <w:tcW w:w="2835" w:type="dxa"/>
            <w:tcMar>
              <w:top w:w="85" w:type="dxa"/>
              <w:left w:w="85" w:type="dxa"/>
              <w:bottom w:w="85" w:type="dxa"/>
              <w:right w:w="85" w:type="dxa"/>
            </w:tcMar>
          </w:tcPr>
          <w:p w14:paraId="06D60E17">
            <w:pPr>
              <w:spacing w:before="40" w:after="60" w:line="312" w:lineRule="auto"/>
              <w:ind w:firstLine="0"/>
              <w:jc w:val="left"/>
            </w:pPr>
            <w:r>
              <w:rPr>
                <w:rFonts w:ascii="Times New Roman" w:hAnsi="Times New Roman" w:eastAsia="Times New Roman" w:cs="Times New Roman"/>
                <w:b w:val="0"/>
                <w:sz w:val="28"/>
              </w:rPr>
              <w:t>................................</w:t>
            </w:r>
          </w:p>
        </w:tc>
      </w:tr>
    </w:tbl>
    <w:p w14:paraId="49F6167D">
      <w:pPr>
        <w:spacing w:after="0"/>
      </w:pPr>
    </w:p>
    <w:p w14:paraId="07CBEFA9">
      <w:pPr>
        <w:pStyle w:val="3"/>
      </w:pPr>
      <w:bookmarkStart w:id="24" w:name="_Toc23555"/>
      <w:r>
        <w:rPr>
          <w:rFonts w:ascii="Times New Roman" w:hAnsi="Times New Roman" w:eastAsia="Times New Roman" w:cs="Times New Roman"/>
        </w:rPr>
        <w:t>C Kịch bản trình diễn đề xuất</w:t>
      </w:r>
      <w:bookmarkEnd w:id="24"/>
    </w:p>
    <w:p w14:paraId="43E1506A">
      <w:r>
        <w:rPr>
          <w:rFonts w:ascii="Times New Roman" w:hAnsi="Times New Roman" w:eastAsia="Times New Roman" w:cs="Times New Roman"/>
        </w:rPr>
        <w:t>Bắt đầu bằng mục đích ứng dụng và giới hạn không đặt lệnh thật. Đăng nhập tài khoản demo, mở danh mục và sổ giao dịch, chọn một mã để đối chiếu số lượng với giá vốn. Chuyển sang bảng tài sản và giải thích sự khác nhau giữa giá mua, giá thị trường và thay đổi trong phiên. Nếu nguồn giá thiếu, trình bày đúng trạng thái thiếu thay vì thay bằng số ước đoán.</w:t>
      </w:r>
    </w:p>
    <w:p w14:paraId="63905468">
      <w:r>
        <w:rPr>
          <w:rFonts w:ascii="Times New Roman" w:hAnsi="Times New Roman" w:eastAsia="Times New Roman" w:cs="Times New Roman"/>
        </w:rPr>
        <w:t>Tiếp theo mở watchlist để chỉ rõ mã theo dõi không phải vị thế đã mua. Trình bày lỗi phân loại BND, đoạn ánh xạ đã sửa và kết quả test hồi quy. Kết thúc bằng tổng hợp kiểm thử, các phần chưa nghiệm thu và kế hoạch triển khai môi trường khách hàng. Chỉ thực hiện thao tác sửa hoặc xóa trên dữ liệu thử được chuẩn bị riêng.</w:t>
      </w:r>
    </w:p>
    <w:sectPr>
      <w:pgSz w:w="11906" w:h="16838"/>
      <w:pgMar w:top="1134" w:right="1134" w:bottom="1134" w:left="1701" w:header="567" w:footer="56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6A1BCE">
    <w:pPr>
      <w:pStyle w:val="18"/>
      <w:ind w:firstLine="0"/>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357788F"/>
    <w:rsid w:val="2D421BE0"/>
    <w:rsid w:val="6EC854D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before="0" w:after="120" w:line="312" w:lineRule="auto"/>
      <w:ind w:firstLine="720"/>
      <w:jc w:val="both"/>
    </w:pPr>
    <w:rPr>
      <w:rFonts w:ascii="Times New Roman" w:hAnsi="Times New Roman" w:eastAsia="Times New Roman" w:cs="Times New Roman"/>
      <w:color w:val="000000"/>
      <w:sz w:val="28"/>
      <w:szCs w:val="22"/>
      <w:lang w:val="en-US" w:eastAsia="en-US" w:bidi="ar-SA"/>
    </w:rPr>
  </w:style>
  <w:style w:type="paragraph" w:styleId="2">
    <w:name w:val="heading 1"/>
    <w:basedOn w:val="1"/>
    <w:next w:val="1"/>
    <w:link w:val="140"/>
    <w:qFormat/>
    <w:uiPriority w:val="9"/>
    <w:pPr>
      <w:keepNext/>
      <w:keepLines/>
      <w:pageBreakBefore/>
      <w:widowControl/>
      <w:spacing w:before="240" w:after="160" w:line="312" w:lineRule="auto"/>
      <w:ind w:firstLine="0"/>
      <w:jc w:val="center"/>
      <w:outlineLvl w:val="0"/>
    </w:pPr>
    <w:rPr>
      <w:rFonts w:ascii="Times New Roman" w:hAnsi="Times New Roman" w:eastAsia="Times New Roman" w:cstheme="majorBidi"/>
      <w:b/>
      <w:bCs/>
      <w:color w:val="000000"/>
      <w:sz w:val="28"/>
      <w:szCs w:val="28"/>
    </w:rPr>
  </w:style>
  <w:style w:type="paragraph" w:styleId="3">
    <w:name w:val="heading 2"/>
    <w:basedOn w:val="1"/>
    <w:next w:val="1"/>
    <w:link w:val="141"/>
    <w:unhideWhenUsed/>
    <w:qFormat/>
    <w:uiPriority w:val="9"/>
    <w:pPr>
      <w:keepNext/>
      <w:keepLines/>
      <w:widowControl/>
      <w:spacing w:before="240" w:after="160" w:line="312" w:lineRule="auto"/>
      <w:ind w:firstLine="0"/>
      <w:outlineLvl w:val="1"/>
    </w:pPr>
    <w:rPr>
      <w:rFonts w:ascii="Times New Roman" w:hAnsi="Times New Roman" w:eastAsia="Times New Roman" w:cstheme="majorBidi"/>
      <w:b/>
      <w:bCs/>
      <w:color w:val="000000"/>
      <w:sz w:val="28"/>
      <w:szCs w:val="26"/>
    </w:rPr>
  </w:style>
  <w:style w:type="paragraph" w:styleId="4">
    <w:name w:val="heading 3"/>
    <w:basedOn w:val="1"/>
    <w:next w:val="1"/>
    <w:link w:val="142"/>
    <w:unhideWhenUsed/>
    <w:qFormat/>
    <w:uiPriority w:val="9"/>
    <w:pPr>
      <w:keepNext/>
      <w:keepLines/>
      <w:widowControl/>
      <w:spacing w:before="240" w:after="160" w:line="312" w:lineRule="auto"/>
      <w:ind w:firstLine="0"/>
      <w:outlineLvl w:val="2"/>
    </w:pPr>
    <w:rPr>
      <w:rFonts w:ascii="Times New Roman" w:hAnsi="Times New Roman" w:eastAsia="Times New Roman" w:cstheme="majorBidi"/>
      <w:b/>
      <w:bCs/>
      <w:i/>
      <w:color w:val="000000"/>
      <w:sz w:val="28"/>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widowControl/>
      <w:spacing w:before="0" w:after="120" w:line="312" w:lineRule="auto"/>
      <w:ind w:firstLine="0"/>
      <w:jc w:val="center"/>
    </w:pPr>
    <w:rPr>
      <w:rFonts w:ascii="Times New Roman" w:hAnsi="Times New Roman" w:eastAsia="Times New Roman" w:cs="Times New Roman"/>
      <w:bCs/>
      <w:i/>
      <w:color w:val="000000"/>
      <w:sz w:val="28"/>
      <w:szCs w:val="18"/>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4"/>
    <w:qFormat/>
    <w:uiPriority w:val="11"/>
    <w:pPr>
      <w:widowControl/>
      <w:spacing w:before="0" w:after="120" w:line="312" w:lineRule="auto"/>
    </w:pPr>
    <w:rPr>
      <w:rFonts w:ascii="Times New Roman" w:hAnsi="Times New Roman" w:eastAsia="Times New Roman" w:cstheme="majorBidi"/>
      <w:i/>
      <w:iCs/>
      <w:color w:val="000000"/>
      <w:spacing w:val="15"/>
      <w:sz w:val="28"/>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3"/>
    <w:qFormat/>
    <w:uiPriority w:val="10"/>
    <w:pPr>
      <w:keepNext/>
      <w:widowControl/>
      <w:spacing w:before="240" w:after="160" w:line="312" w:lineRule="auto"/>
      <w:ind w:firstLine="0"/>
      <w:contextualSpacing/>
    </w:pPr>
    <w:rPr>
      <w:rFonts w:ascii="Times New Roman" w:hAnsi="Times New Roman" w:eastAsia="Times New Roman" w:cstheme="majorBidi"/>
      <w:b/>
      <w:color w:val="000000"/>
      <w:spacing w:val="5"/>
      <w:kern w:val="28"/>
      <w:sz w:val="28"/>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TOC 11"/>
    <w:qFormat/>
    <w:uiPriority w:val="0"/>
    <w:pPr>
      <w:widowControl/>
      <w:spacing w:before="0" w:after="120" w:line="312" w:lineRule="auto"/>
    </w:pPr>
    <w:rPr>
      <w:rFonts w:ascii="Times New Roman" w:hAnsi="Times New Roman" w:eastAsia="Times New Roman" w:cs="Times New Roman"/>
      <w:color w:val="000000"/>
      <w:sz w:val="28"/>
      <w:szCs w:val="22"/>
      <w:lang w:val="en-US" w:eastAsia="en-US" w:bidi="ar-SA"/>
    </w:rPr>
  </w:style>
  <w:style w:type="paragraph" w:customStyle="1" w:styleId="167">
    <w:name w:val="TOC 21"/>
    <w:qFormat/>
    <w:uiPriority w:val="0"/>
    <w:pPr>
      <w:widowControl/>
      <w:spacing w:before="0" w:after="120" w:line="312" w:lineRule="auto"/>
    </w:pPr>
    <w:rPr>
      <w:rFonts w:ascii="Times New Roman" w:hAnsi="Times New Roman" w:eastAsia="Times New Roman" w:cs="Times New Roman"/>
      <w:color w:val="000000"/>
      <w:sz w:val="2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83</Pages>
  <Words>18170</Words>
  <Characters>71366</Characters>
  <Lines>0</Lines>
  <Paragraphs>0</Paragraphs>
  <TotalTime>0</TotalTime>
  <ScaleCrop>false</ScaleCrop>
  <LinksUpToDate>false</LinksUpToDate>
  <CharactersWithSpaces>90823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Dell</dc:creator>
  <dc:description>generated by python-docx</dc:description>
  <cp:keywords>ANTIGRAVITY, quản lý danh mục, đồ án kỳ 523</cp:keywords>
  <cp:lastModifiedBy>Dell</cp:lastModifiedBy>
  <dcterms:modified xsi:type="dcterms:W3CDTF">2026-10-02T12:30:32Z</dcterms:modified>
  <dc:subject>Báo cáo đồ án kỳ khóa 523</dc:subject>
  <dc:title>Ứng dụng quản lý danh mục đầu tư ANTIGRAVITY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219518D0BB3F4FEEBFEBEE729DD3FEFB_12</vt:lpwstr>
  </property>
</Properties>
</file>